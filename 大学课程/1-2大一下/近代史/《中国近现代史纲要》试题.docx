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6603B" w14:textId="77777777" w:rsidR="008A7021" w:rsidRDefault="00CA4ACC" w:rsidP="00CA4ACC">
      <w:pPr>
        <w:jc w:val="center"/>
        <w:rPr>
          <w:b/>
          <w:sz w:val="44"/>
          <w:szCs w:val="44"/>
        </w:rPr>
      </w:pPr>
      <w:r w:rsidRPr="00CA4ACC">
        <w:rPr>
          <w:rFonts w:hint="eastAsia"/>
          <w:b/>
          <w:sz w:val="44"/>
          <w:szCs w:val="44"/>
        </w:rPr>
        <w:t>《中国近现代史纲要》试</w:t>
      </w:r>
      <w:r w:rsidRPr="00CA4ACC">
        <w:rPr>
          <w:b/>
          <w:sz w:val="44"/>
          <w:szCs w:val="44"/>
        </w:rPr>
        <w:t xml:space="preserve"> 卷 Ⅰ</w:t>
      </w:r>
    </w:p>
    <w:p w14:paraId="0416685E" w14:textId="77777777"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b/>
          <w:szCs w:val="24"/>
        </w:rPr>
        <w:t>注意事项：</w:t>
      </w:r>
      <w:r w:rsidRPr="005F4534">
        <w:rPr>
          <w:rFonts w:ascii="宋体" w:eastAsia="宋体" w:hAnsi="宋体" w:cs="Times New Roman" w:hint="eastAsia"/>
          <w:szCs w:val="21"/>
        </w:rPr>
        <w:t>1.考前将试卷及答题卷密封线内的信息填写清楚,字迹要工整。</w:t>
      </w:r>
    </w:p>
    <w:p w14:paraId="6AAE82B6" w14:textId="77777777" w:rsidR="005F4534" w:rsidRPr="005F4534" w:rsidRDefault="005F4534" w:rsidP="005F4534">
      <w:pPr>
        <w:ind w:firstLineChars="100" w:firstLine="210"/>
        <w:rPr>
          <w:rFonts w:ascii="宋体" w:eastAsia="宋体" w:hAnsi="宋体" w:cs="Times New Roman"/>
          <w:szCs w:val="21"/>
        </w:rPr>
      </w:pPr>
      <w:r w:rsidRPr="005F4534">
        <w:rPr>
          <w:rFonts w:ascii="宋体" w:eastAsia="宋体" w:hAnsi="宋体" w:cs="Times New Roman" w:hint="eastAsia"/>
          <w:szCs w:val="21"/>
        </w:rPr>
        <w:t xml:space="preserve">         2.考试形式:闭卷考试。</w:t>
      </w:r>
    </w:p>
    <w:p w14:paraId="43D97288" w14:textId="77777777" w:rsidR="005F4534" w:rsidRPr="005F4534" w:rsidRDefault="005F4534" w:rsidP="005F4534">
      <w:pPr>
        <w:ind w:firstLineChars="550" w:firstLine="1155"/>
        <w:rPr>
          <w:rFonts w:ascii="宋体" w:eastAsia="宋体" w:hAnsi="宋体" w:cs="Times New Roman"/>
          <w:szCs w:val="21"/>
        </w:rPr>
      </w:pPr>
      <w:r w:rsidRPr="005F4534">
        <w:rPr>
          <w:rFonts w:ascii="宋体" w:eastAsia="宋体" w:hAnsi="宋体" w:cs="Times New Roman" w:hint="eastAsia"/>
          <w:szCs w:val="21"/>
        </w:rPr>
        <w:t>3.本试卷共六大题，满分100分，考试时间120分钟。</w:t>
      </w:r>
    </w:p>
    <w:p w14:paraId="080BB343"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 xml:space="preserve">           4.所有答案请写在答题卷上,否则无效。</w:t>
      </w:r>
    </w:p>
    <w:p w14:paraId="43E8BB60" w14:textId="77777777" w:rsidR="005F4534" w:rsidRPr="005F4534" w:rsidRDefault="005F4534" w:rsidP="005F4534">
      <w:pPr>
        <w:ind w:leftChars="50" w:left="105"/>
        <w:rPr>
          <w:rFonts w:ascii="宋体" w:eastAsia="宋体" w:hAnsi="宋体" w:cs="Times New Roman"/>
        </w:rPr>
      </w:pPr>
      <w:r w:rsidRPr="005F4534">
        <w:rPr>
          <w:rFonts w:ascii="宋体" w:eastAsia="宋体" w:hAnsi="宋体" w:cs="Times New Roman" w:hint="eastAsia"/>
          <w:b/>
          <w:bCs/>
        </w:rPr>
        <w:t>一、单项选择题</w:t>
      </w:r>
      <w:r w:rsidRPr="005F4534">
        <w:rPr>
          <w:rFonts w:ascii="宋体" w:eastAsia="宋体" w:hAnsi="宋体" w:cs="Times New Roman" w:hint="eastAsia"/>
        </w:rPr>
        <w:t>（1-16小题,每小题1分，共16分。下列每小题给出的四个选项中,只有一个选项是符合题目要求的</w:t>
      </w:r>
      <w:r w:rsidR="0018066C">
        <w:rPr>
          <w:rFonts w:ascii="宋体" w:eastAsia="宋体" w:hAnsi="宋体" w:cs="Times New Roman" w:hint="eastAsia"/>
        </w:rPr>
        <w:t>。</w:t>
      </w:r>
      <w:r w:rsidRPr="005F4534">
        <w:rPr>
          <w:rFonts w:ascii="宋体" w:eastAsia="宋体" w:hAnsi="宋体" w:cs="Times New Roman" w:hint="eastAsia"/>
        </w:rPr>
        <w:t>）</w:t>
      </w:r>
    </w:p>
    <w:p w14:paraId="526927E4" w14:textId="77777777" w:rsidR="005F4534" w:rsidRPr="005F4534" w:rsidRDefault="005F4534" w:rsidP="005F4534">
      <w:pPr>
        <w:rPr>
          <w:rFonts w:ascii="宋体" w:eastAsia="宋体" w:hAnsi="宋体" w:cs="Times New Roman"/>
          <w:szCs w:val="21"/>
        </w:rPr>
      </w:pPr>
    </w:p>
    <w:p w14:paraId="272C43C0" w14:textId="40077638"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1</w:t>
      </w:r>
      <w:r w:rsidRPr="005F4534">
        <w:rPr>
          <w:rFonts w:ascii="宋体" w:eastAsia="宋体" w:hAnsi="宋体" w:cs="Times New Roman"/>
          <w:szCs w:val="21"/>
        </w:rPr>
        <w:t>.中国近代史的起点是（ </w:t>
      </w:r>
      <w:r w:rsidR="007A2D75">
        <w:rPr>
          <w:rFonts w:ascii="宋体" w:eastAsia="宋体" w:hAnsi="宋体" w:cs="Times New Roman" w:hint="eastAsia"/>
          <w:szCs w:val="21"/>
        </w:rPr>
        <w:t>A</w:t>
      </w:r>
      <w:r w:rsidRPr="005F4534">
        <w:rPr>
          <w:rFonts w:ascii="宋体" w:eastAsia="宋体" w:hAnsi="宋体" w:cs="Times New Roman" w:hint="eastAsia"/>
          <w:szCs w:val="21"/>
        </w:rPr>
        <w:t xml:space="preserve">  </w:t>
      </w:r>
      <w:r w:rsidRPr="005F4534">
        <w:rPr>
          <w:rFonts w:ascii="宋体" w:eastAsia="宋体" w:hAnsi="宋体" w:cs="Times New Roman"/>
          <w:szCs w:val="21"/>
        </w:rPr>
        <w:t>）</w:t>
      </w:r>
    </w:p>
    <w:p w14:paraId="682FE222" w14:textId="655433F1"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szCs w:val="21"/>
        </w:rPr>
        <w:t>.1840年鸦片战争            </w:t>
      </w:r>
      <w:r w:rsidR="005F4534" w:rsidRPr="005F4534">
        <w:rPr>
          <w:rFonts w:ascii="宋体" w:eastAsia="宋体" w:hAnsi="宋体" w:cs="Times New Roman" w:hint="eastAsia"/>
          <w:szCs w:val="21"/>
        </w:rPr>
        <w:t xml:space="preserve">          </w:t>
      </w:r>
      <w:r>
        <w:rPr>
          <w:rFonts w:ascii="宋体" w:eastAsia="宋体" w:hAnsi="宋体" w:cs="Times New Roman"/>
          <w:szCs w:val="21"/>
        </w:rPr>
        <w:t>B</w:t>
      </w:r>
      <w:r w:rsidR="005F4534" w:rsidRPr="005F4534">
        <w:rPr>
          <w:rFonts w:ascii="宋体" w:eastAsia="宋体" w:hAnsi="宋体" w:cs="Times New Roman"/>
          <w:szCs w:val="21"/>
        </w:rPr>
        <w:t>.1900年八国联军</w:t>
      </w:r>
      <w:r w:rsidR="005F4534" w:rsidRPr="005F4534">
        <w:rPr>
          <w:rFonts w:ascii="宋体" w:eastAsia="宋体" w:hAnsi="宋体" w:cs="Times New Roman" w:hint="eastAsia"/>
          <w:szCs w:val="21"/>
        </w:rPr>
        <w:t>侵华战争</w:t>
      </w:r>
    </w:p>
    <w:p w14:paraId="100313D6" w14:textId="1AC4AAC0"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C</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1911年辛亥革命</w:t>
      </w:r>
      <w:r w:rsidR="005F4534" w:rsidRPr="005F4534">
        <w:rPr>
          <w:rFonts w:ascii="宋体" w:eastAsia="宋体" w:hAnsi="宋体" w:cs="Times New Roman"/>
          <w:szCs w:val="21"/>
        </w:rPr>
        <w:t>    </w:t>
      </w:r>
      <w:r w:rsidR="005F4534" w:rsidRPr="005F4534">
        <w:rPr>
          <w:rFonts w:ascii="宋体" w:eastAsia="宋体" w:hAnsi="宋体" w:cs="Times New Roman" w:hint="eastAsia"/>
          <w:szCs w:val="21"/>
        </w:rPr>
        <w:t xml:space="preserve">     </w:t>
      </w:r>
      <w:r w:rsidR="005F4534" w:rsidRPr="005F4534">
        <w:rPr>
          <w:rFonts w:ascii="宋体" w:eastAsia="宋体" w:hAnsi="宋体" w:cs="Times New Roman"/>
          <w:szCs w:val="21"/>
        </w:rPr>
        <w:t xml:space="preserve"> </w:t>
      </w:r>
      <w:r w:rsidR="005F4534" w:rsidRPr="005F4534">
        <w:rPr>
          <w:rFonts w:ascii="宋体" w:eastAsia="宋体" w:hAnsi="宋体" w:cs="Times New Roman" w:hint="eastAsia"/>
          <w:szCs w:val="21"/>
        </w:rPr>
        <w:t xml:space="preserve">            </w:t>
      </w:r>
      <w:r>
        <w:rPr>
          <w:rFonts w:ascii="宋体" w:eastAsia="宋体" w:hAnsi="宋体" w:cs="Times New Roman"/>
          <w:szCs w:val="21"/>
        </w:rPr>
        <w:t>D</w:t>
      </w:r>
      <w:r w:rsidR="005F4534" w:rsidRPr="005F4534">
        <w:rPr>
          <w:rFonts w:ascii="宋体" w:eastAsia="宋体" w:hAnsi="宋体" w:cs="Times New Roman"/>
          <w:szCs w:val="21"/>
        </w:rPr>
        <w:t>.1919年五四运动</w:t>
      </w:r>
    </w:p>
    <w:p w14:paraId="611CB848" w14:textId="706B091B"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2</w:t>
      </w:r>
      <w:r w:rsidRPr="005F4534">
        <w:rPr>
          <w:rFonts w:ascii="宋体" w:eastAsia="宋体" w:hAnsi="宋体" w:cs="Times New Roman"/>
          <w:szCs w:val="21"/>
        </w:rPr>
        <w:t>.</w:t>
      </w:r>
      <w:r w:rsidRPr="005F4534">
        <w:rPr>
          <w:rFonts w:ascii="宋体" w:eastAsia="宋体" w:hAnsi="宋体" w:cs="Times New Roman"/>
          <w:bCs/>
          <w:szCs w:val="21"/>
        </w:rPr>
        <w:t>下列哪个条约规定允许外国公使常驻北京</w:t>
      </w:r>
      <w:r w:rsidRPr="005F4534">
        <w:rPr>
          <w:rFonts w:ascii="宋体" w:eastAsia="宋体" w:hAnsi="宋体" w:cs="Times New Roman"/>
          <w:szCs w:val="21"/>
        </w:rPr>
        <w:t>（ </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w:t>
      </w:r>
    </w:p>
    <w:p w14:paraId="25D67D32" w14:textId="2F2A192C"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szCs w:val="21"/>
        </w:rPr>
        <w:t>.《天津条约》      </w:t>
      </w:r>
      <w:r>
        <w:rPr>
          <w:rFonts w:ascii="宋体" w:eastAsia="宋体" w:hAnsi="宋体" w:cs="Times New Roman"/>
          <w:szCs w:val="21"/>
        </w:rPr>
        <w:t>B</w:t>
      </w:r>
      <w:r w:rsidR="005F4534" w:rsidRPr="005F4534">
        <w:rPr>
          <w:rFonts w:ascii="宋体" w:eastAsia="宋体" w:hAnsi="宋体" w:cs="Times New Roman"/>
          <w:szCs w:val="21"/>
        </w:rPr>
        <w:t>.《南京条约》   </w:t>
      </w:r>
      <w:r w:rsidR="005F4534" w:rsidRPr="005F4534">
        <w:rPr>
          <w:rFonts w:ascii="宋体" w:eastAsia="宋体" w:hAnsi="宋体" w:cs="Times New Roman" w:hint="eastAsia"/>
          <w:szCs w:val="21"/>
        </w:rPr>
        <w:t xml:space="preserve"> </w:t>
      </w:r>
      <w:r>
        <w:rPr>
          <w:rFonts w:ascii="宋体" w:eastAsia="宋体" w:hAnsi="宋体" w:cs="Times New Roman"/>
          <w:szCs w:val="21"/>
        </w:rPr>
        <w:t>C</w:t>
      </w:r>
      <w:r w:rsidR="005F4534" w:rsidRPr="005F4534">
        <w:rPr>
          <w:rFonts w:ascii="宋体" w:eastAsia="宋体" w:hAnsi="宋体" w:cs="Times New Roman"/>
          <w:szCs w:val="21"/>
        </w:rPr>
        <w:t xml:space="preserve">.《五口通商章程》 </w:t>
      </w:r>
      <w:r>
        <w:rPr>
          <w:rFonts w:ascii="宋体" w:eastAsia="宋体" w:hAnsi="宋体" w:cs="Times New Roman"/>
          <w:szCs w:val="21"/>
        </w:rPr>
        <w:t>D</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北京</w:t>
      </w:r>
      <w:r w:rsidR="005F4534" w:rsidRPr="005F4534">
        <w:rPr>
          <w:rFonts w:ascii="宋体" w:eastAsia="宋体" w:hAnsi="宋体" w:cs="Times New Roman"/>
          <w:szCs w:val="21"/>
        </w:rPr>
        <w:t>条约》</w:t>
      </w:r>
    </w:p>
    <w:p w14:paraId="308DB53E" w14:textId="140B32E2"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3</w:t>
      </w:r>
      <w:r w:rsidRPr="005F4534">
        <w:rPr>
          <w:rFonts w:ascii="宋体" w:eastAsia="宋体" w:hAnsi="宋体" w:cs="Times New Roman"/>
          <w:szCs w:val="21"/>
        </w:rPr>
        <w:t>.中国近代史上中国人民第一次大规模的反侵略武装斗争是（ </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w:t>
      </w:r>
      <w:r w:rsidRPr="005F4534">
        <w:rPr>
          <w:rFonts w:ascii="宋体" w:eastAsia="宋体" w:hAnsi="宋体" w:cs="Times New Roman" w:hint="eastAsia"/>
          <w:szCs w:val="21"/>
        </w:rPr>
        <w:t xml:space="preserve">   </w:t>
      </w:r>
      <w:r w:rsidRPr="005F4534">
        <w:rPr>
          <w:rFonts w:ascii="宋体" w:eastAsia="宋体" w:hAnsi="宋体" w:cs="Times New Roman"/>
          <w:szCs w:val="21"/>
        </w:rPr>
        <w:t>）</w:t>
      </w:r>
    </w:p>
    <w:p w14:paraId="476EC957" w14:textId="67BC7E85"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szCs w:val="21"/>
        </w:rPr>
        <w:t> </w:t>
      </w:r>
      <w:r w:rsidRPr="005F4534">
        <w:rPr>
          <w:rFonts w:ascii="宋体" w:eastAsia="宋体" w:hAnsi="宋体" w:cs="Times New Roman" w:hint="eastAsia"/>
          <w:szCs w:val="21"/>
        </w:rPr>
        <w:t xml:space="preserve"> </w:t>
      </w:r>
      <w:r w:rsidR="007A2D75">
        <w:rPr>
          <w:rFonts w:ascii="宋体" w:eastAsia="宋体" w:hAnsi="宋体" w:cs="Times New Roman"/>
          <w:szCs w:val="21"/>
        </w:rPr>
        <w:t>A</w:t>
      </w:r>
      <w:r w:rsidRPr="005F4534">
        <w:rPr>
          <w:rFonts w:ascii="宋体" w:eastAsia="宋体" w:hAnsi="宋体" w:cs="Times New Roman"/>
          <w:szCs w:val="21"/>
        </w:rPr>
        <w:t>.三元里人民抗英斗争      </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w:t>
      </w:r>
      <w:r w:rsidR="007A2D75">
        <w:rPr>
          <w:rFonts w:ascii="宋体" w:eastAsia="宋体" w:hAnsi="宋体" w:cs="Times New Roman"/>
          <w:szCs w:val="21"/>
        </w:rPr>
        <w:t>B</w:t>
      </w:r>
      <w:r w:rsidRPr="005F4534">
        <w:rPr>
          <w:rFonts w:ascii="宋体" w:eastAsia="宋体" w:hAnsi="宋体" w:cs="Times New Roman"/>
          <w:szCs w:val="21"/>
        </w:rPr>
        <w:t>.</w:t>
      </w:r>
      <w:r w:rsidRPr="005F4534">
        <w:rPr>
          <w:rFonts w:ascii="宋体" w:eastAsia="宋体" w:hAnsi="宋体" w:cs="Times New Roman" w:hint="eastAsia"/>
          <w:szCs w:val="21"/>
        </w:rPr>
        <w:t>台湾军民抗日之战</w:t>
      </w:r>
      <w:r w:rsidRPr="005F4534">
        <w:rPr>
          <w:rFonts w:ascii="宋体" w:eastAsia="宋体" w:hAnsi="宋体" w:cs="Times New Roman"/>
          <w:szCs w:val="21"/>
        </w:rPr>
        <w:t xml:space="preserve">   </w:t>
      </w:r>
    </w:p>
    <w:p w14:paraId="002EE2D4" w14:textId="15183A43"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szCs w:val="21"/>
        </w:rPr>
        <w:t> </w:t>
      </w:r>
      <w:r w:rsidRPr="005F4534">
        <w:rPr>
          <w:rFonts w:ascii="宋体" w:eastAsia="宋体" w:hAnsi="宋体" w:cs="Times New Roman" w:hint="eastAsia"/>
          <w:szCs w:val="21"/>
        </w:rPr>
        <w:t xml:space="preserve"> </w:t>
      </w:r>
      <w:r w:rsidR="007A2D75">
        <w:rPr>
          <w:rFonts w:ascii="宋体" w:eastAsia="宋体" w:hAnsi="宋体" w:cs="Times New Roman"/>
          <w:szCs w:val="21"/>
        </w:rPr>
        <w:t>C</w:t>
      </w:r>
      <w:r w:rsidRPr="005F4534">
        <w:rPr>
          <w:rFonts w:ascii="宋体" w:eastAsia="宋体" w:hAnsi="宋体" w:cs="Times New Roman"/>
          <w:szCs w:val="21"/>
        </w:rPr>
        <w:t xml:space="preserve">.太平天国农民起义         </w:t>
      </w:r>
      <w:r w:rsidRPr="005F4534">
        <w:rPr>
          <w:rFonts w:ascii="宋体" w:eastAsia="宋体" w:hAnsi="宋体" w:cs="Times New Roman" w:hint="eastAsia"/>
          <w:szCs w:val="21"/>
        </w:rPr>
        <w:t xml:space="preserve">           </w:t>
      </w:r>
      <w:r w:rsidR="007A2D75">
        <w:rPr>
          <w:rFonts w:ascii="宋体" w:eastAsia="宋体" w:hAnsi="宋体" w:cs="Times New Roman"/>
          <w:szCs w:val="21"/>
        </w:rPr>
        <w:t>D</w:t>
      </w:r>
      <w:r w:rsidRPr="005F4534">
        <w:rPr>
          <w:rFonts w:ascii="宋体" w:eastAsia="宋体" w:hAnsi="宋体" w:cs="Times New Roman"/>
          <w:szCs w:val="21"/>
        </w:rPr>
        <w:t>.义和团运动</w:t>
      </w:r>
    </w:p>
    <w:p w14:paraId="21C098CA" w14:textId="74230A02"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4.</w:t>
      </w:r>
      <w:r w:rsidRPr="005F4534">
        <w:rPr>
          <w:rFonts w:ascii="宋体" w:eastAsia="宋体" w:hAnsi="宋体" w:cs="Times New Roman" w:hint="eastAsia"/>
          <w:spacing w:val="4"/>
          <w:szCs w:val="21"/>
        </w:rPr>
        <w:t>1856年</w:t>
      </w:r>
      <w:r w:rsidRPr="005F4534">
        <w:rPr>
          <w:rFonts w:ascii="宋体" w:eastAsia="宋体" w:hAnsi="宋体" w:cs="Times New Roman" w:hint="eastAsia"/>
          <w:szCs w:val="21"/>
        </w:rPr>
        <w:t>发生的严重削弱了</w:t>
      </w:r>
      <w:r w:rsidR="006B69F2">
        <w:rPr>
          <w:rFonts w:ascii="宋体" w:eastAsia="宋体" w:hAnsi="宋体" w:cs="Times New Roman" w:hint="eastAsia"/>
          <w:szCs w:val="21"/>
        </w:rPr>
        <w:t>太平</w:t>
      </w:r>
      <w:r w:rsidRPr="005F4534">
        <w:rPr>
          <w:rFonts w:ascii="宋体" w:eastAsia="宋体" w:hAnsi="宋体" w:cs="Times New Roman" w:hint="eastAsia"/>
          <w:szCs w:val="21"/>
        </w:rPr>
        <w:t xml:space="preserve">天国军事力量,成为太平天国由盛转衰分水岭的事件是（　</w:t>
      </w:r>
      <w:r w:rsidR="007A2D75">
        <w:rPr>
          <w:rFonts w:ascii="宋体" w:eastAsia="宋体" w:hAnsi="宋体" w:cs="Times New Roman" w:hint="eastAsia"/>
          <w:szCs w:val="21"/>
        </w:rPr>
        <w:t>B</w:t>
      </w:r>
      <w:r w:rsidRPr="005F4534">
        <w:rPr>
          <w:rFonts w:ascii="宋体" w:eastAsia="宋体" w:hAnsi="宋体" w:cs="Times New Roman" w:hint="eastAsia"/>
          <w:szCs w:val="21"/>
        </w:rPr>
        <w:t xml:space="preserve">　 　）</w:t>
      </w:r>
    </w:p>
    <w:p w14:paraId="74B23295" w14:textId="0C73C9AB"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.北伐失利</w:t>
      </w:r>
      <w:proofErr w:type="gramStart"/>
      <w:r w:rsidR="005F4534" w:rsidRPr="005F4534">
        <w:rPr>
          <w:rFonts w:ascii="宋体" w:eastAsia="宋体" w:hAnsi="宋体" w:cs="Times New Roman" w:hint="eastAsia"/>
          <w:szCs w:val="21"/>
        </w:rPr>
        <w:t xml:space="preserve">　</w:t>
      </w:r>
      <w:r w:rsidR="005F4534" w:rsidRPr="005F4534">
        <w:rPr>
          <w:rFonts w:ascii="宋体" w:eastAsia="宋体" w:hAnsi="宋体" w:cs="Arial" w:hint="eastAsia"/>
          <w:szCs w:val="21"/>
        </w:rPr>
        <w:t xml:space="preserve">　　　</w:t>
      </w:r>
      <w:proofErr w:type="gramEnd"/>
      <w:r w:rsidR="005F4534" w:rsidRPr="005F4534">
        <w:rPr>
          <w:rFonts w:ascii="宋体" w:eastAsia="宋体" w:hAnsi="宋体" w:cs="Arial" w:hint="eastAsia"/>
          <w:szCs w:val="21"/>
        </w:rPr>
        <w:t xml:space="preserve">  </w:t>
      </w:r>
      <w:r>
        <w:rPr>
          <w:rFonts w:ascii="宋体" w:eastAsia="宋体" w:hAnsi="宋体" w:cs="Times New Roman" w:hint="eastAsia"/>
          <w:szCs w:val="21"/>
        </w:rPr>
        <w:t>B</w:t>
      </w:r>
      <w:r w:rsidR="005F4534" w:rsidRPr="005F4534">
        <w:rPr>
          <w:rFonts w:ascii="宋体" w:eastAsia="宋体" w:hAnsi="宋体" w:cs="Times New Roman" w:hint="eastAsia"/>
          <w:szCs w:val="21"/>
        </w:rPr>
        <w:t xml:space="preserve">.天京事变　　    </w:t>
      </w:r>
      <w:r>
        <w:rPr>
          <w:rFonts w:ascii="宋体" w:eastAsia="宋体" w:hAnsi="宋体" w:cs="Times New Roman" w:hint="eastAsia"/>
          <w:szCs w:val="21"/>
        </w:rPr>
        <w:t>C</w:t>
      </w:r>
      <w:r w:rsidR="005F4534" w:rsidRPr="005F4534">
        <w:rPr>
          <w:rFonts w:ascii="宋体" w:eastAsia="宋体" w:hAnsi="宋体" w:cs="Times New Roman" w:hint="eastAsia"/>
          <w:szCs w:val="21"/>
        </w:rPr>
        <w:t>.</w:t>
      </w:r>
      <w:r w:rsidR="005F4534" w:rsidRPr="005F4534">
        <w:rPr>
          <w:rFonts w:ascii="宋体" w:eastAsia="宋体" w:hAnsi="宋体" w:cs="Arial" w:hint="eastAsia"/>
          <w:szCs w:val="21"/>
        </w:rPr>
        <w:t>洪秀全病逝</w:t>
      </w:r>
      <w:r w:rsidR="005F4534" w:rsidRPr="005F4534">
        <w:rPr>
          <w:rFonts w:ascii="宋体" w:eastAsia="宋体" w:hAnsi="宋体" w:cs="Times New Roman" w:hint="eastAsia"/>
          <w:szCs w:val="21"/>
        </w:rPr>
        <w:t xml:space="preserve">　　 　</w:t>
      </w:r>
      <w:r>
        <w:rPr>
          <w:rFonts w:ascii="宋体" w:eastAsia="宋体" w:hAnsi="宋体" w:cs="Times New Roman" w:hint="eastAsia"/>
          <w:szCs w:val="21"/>
        </w:rPr>
        <w:t>D</w:t>
      </w:r>
      <w:r w:rsidR="005F4534" w:rsidRPr="005F4534">
        <w:rPr>
          <w:rFonts w:ascii="宋体" w:eastAsia="宋体" w:hAnsi="宋体" w:cs="Times New Roman" w:hint="eastAsia"/>
          <w:szCs w:val="21"/>
        </w:rPr>
        <w:t>.天京陷落</w:t>
      </w:r>
    </w:p>
    <w:p w14:paraId="734B6501" w14:textId="6228A3D7"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 xml:space="preserve">5.洋务运动时期洋务派兴办的最大的兵工厂是（    </w:t>
      </w:r>
      <w:r w:rsidR="007A2D75">
        <w:rPr>
          <w:rFonts w:ascii="宋体" w:eastAsia="宋体" w:hAnsi="宋体" w:cs="Times New Roman" w:hint="eastAsia"/>
          <w:szCs w:val="21"/>
        </w:rPr>
        <w:t>C</w:t>
      </w:r>
      <w:r w:rsidRPr="005F4534">
        <w:rPr>
          <w:rFonts w:ascii="宋体" w:eastAsia="宋体" w:hAnsi="宋体" w:cs="Times New Roman" w:hint="eastAsia"/>
          <w:szCs w:val="21"/>
        </w:rPr>
        <w:t xml:space="preserve">   ）</w:t>
      </w:r>
    </w:p>
    <w:p w14:paraId="2E6EC057" w14:textId="14093368"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 xml:space="preserve">金陵机器局                          </w:t>
      </w:r>
      <w:r>
        <w:rPr>
          <w:rFonts w:ascii="宋体" w:eastAsia="宋体" w:hAnsi="宋体" w:cs="Times New Roman"/>
          <w:szCs w:val="21"/>
        </w:rPr>
        <w:t>B</w:t>
      </w:r>
      <w:r w:rsidR="005F4534" w:rsidRPr="005F4534">
        <w:rPr>
          <w:rFonts w:ascii="宋体" w:eastAsia="宋体" w:hAnsi="宋体" w:cs="Times New Roman" w:hint="eastAsia"/>
          <w:szCs w:val="21"/>
        </w:rPr>
        <w:t>.福州船政局</w:t>
      </w:r>
    </w:p>
    <w:p w14:paraId="69D58F83" w14:textId="6319E6F5"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C</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 xml:space="preserve">江南制造总局                        </w:t>
      </w:r>
      <w:r>
        <w:rPr>
          <w:rFonts w:ascii="宋体" w:eastAsia="宋体" w:hAnsi="宋体" w:cs="Times New Roman"/>
          <w:szCs w:val="21"/>
        </w:rPr>
        <w:t>D</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天津机器局</w:t>
      </w:r>
    </w:p>
    <w:p w14:paraId="40EF807D" w14:textId="296B4083"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6.</w:t>
      </w:r>
      <w:r w:rsidRPr="005F4534">
        <w:rPr>
          <w:rFonts w:ascii="宋体" w:eastAsia="宋体" w:hAnsi="宋体" w:cs="Times New Roman"/>
          <w:szCs w:val="21"/>
        </w:rPr>
        <w:t>清末“预备立宪”的根本目的在于（</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C</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w:t>
      </w:r>
    </w:p>
    <w:p w14:paraId="3F210477" w14:textId="3886977F"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hint="eastAsia"/>
          <w:szCs w:val="21"/>
        </w:rPr>
        <w:t>.推进</w:t>
      </w:r>
      <w:r w:rsidR="005F4534" w:rsidRPr="005F4534">
        <w:rPr>
          <w:rFonts w:ascii="宋体" w:eastAsia="宋体" w:hAnsi="宋体" w:cs="Times New Roman"/>
          <w:szCs w:val="21"/>
        </w:rPr>
        <w:t>政体</w:t>
      </w:r>
      <w:r w:rsidR="005F4534" w:rsidRPr="005F4534">
        <w:rPr>
          <w:rFonts w:ascii="宋体" w:eastAsia="宋体" w:hAnsi="宋体" w:cs="Times New Roman" w:hint="eastAsia"/>
          <w:szCs w:val="21"/>
        </w:rPr>
        <w:t>变革</w:t>
      </w:r>
      <w:r w:rsidR="005F4534" w:rsidRPr="005F4534">
        <w:rPr>
          <w:rFonts w:ascii="宋体" w:eastAsia="宋体" w:hAnsi="宋体" w:cs="Times New Roman"/>
          <w:szCs w:val="21"/>
        </w:rPr>
        <w:t xml:space="preserve"> </w:t>
      </w:r>
      <w:r w:rsidR="005F4534" w:rsidRPr="005F4534">
        <w:rPr>
          <w:rFonts w:ascii="宋体" w:eastAsia="宋体" w:hAnsi="宋体" w:cs="Times New Roman" w:hint="eastAsia"/>
          <w:szCs w:val="21"/>
        </w:rPr>
        <w:t xml:space="preserve">                       </w:t>
      </w:r>
      <w:r>
        <w:rPr>
          <w:rFonts w:ascii="宋体" w:eastAsia="宋体" w:hAnsi="宋体" w:cs="Times New Roman"/>
          <w:szCs w:val="21"/>
        </w:rPr>
        <w:t>B</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发展资本主义 </w:t>
      </w:r>
    </w:p>
    <w:p w14:paraId="70B526E3" w14:textId="624CF823"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szCs w:val="21"/>
        </w:rPr>
        <w:t>C</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延续反动统治 </w:t>
      </w:r>
      <w:r w:rsidR="005F4534" w:rsidRPr="005F4534">
        <w:rPr>
          <w:rFonts w:ascii="宋体" w:eastAsia="宋体" w:hAnsi="宋体" w:cs="Times New Roman" w:hint="eastAsia"/>
          <w:szCs w:val="21"/>
        </w:rPr>
        <w:t xml:space="preserve">                       </w:t>
      </w:r>
      <w:r>
        <w:rPr>
          <w:rFonts w:ascii="宋体" w:eastAsia="宋体" w:hAnsi="宋体" w:cs="Times New Roman"/>
          <w:szCs w:val="21"/>
        </w:rPr>
        <w:t>D</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缓和阶级矛盾 </w:t>
      </w:r>
    </w:p>
    <w:p w14:paraId="70A1D49D" w14:textId="01E8B1B8" w:rsidR="005F4534" w:rsidRPr="005F4534" w:rsidRDefault="005F4534" w:rsidP="005F4534">
      <w:pPr>
        <w:shd w:val="clear" w:color="auto" w:fill="FFFFFF"/>
        <w:ind w:firstLineChars="50" w:firstLine="105"/>
        <w:rPr>
          <w:rFonts w:ascii="宋体" w:eastAsia="宋体" w:hAnsi="宋体" w:cs="宋体"/>
          <w:kern w:val="0"/>
          <w:szCs w:val="21"/>
        </w:rPr>
      </w:pPr>
      <w:r w:rsidRPr="005F4534">
        <w:rPr>
          <w:rFonts w:ascii="宋体" w:eastAsia="宋体" w:hAnsi="宋体" w:cs="Times New Roman" w:hint="eastAsia"/>
          <w:szCs w:val="21"/>
        </w:rPr>
        <w:t>7.</w:t>
      </w:r>
      <w:r w:rsidRPr="005F4534">
        <w:rPr>
          <w:rFonts w:ascii="宋体" w:eastAsia="宋体" w:hAnsi="宋体" w:cs="宋体" w:hint="eastAsia"/>
          <w:kern w:val="0"/>
          <w:szCs w:val="21"/>
        </w:rPr>
        <w:t xml:space="preserve">同盟会的机关刊物是（   </w:t>
      </w:r>
      <w:r w:rsidR="007A2D75">
        <w:rPr>
          <w:rFonts w:ascii="宋体" w:eastAsia="宋体" w:hAnsi="宋体" w:cs="宋体" w:hint="eastAsia"/>
          <w:kern w:val="0"/>
          <w:szCs w:val="21"/>
        </w:rPr>
        <w:t>A</w:t>
      </w:r>
      <w:r w:rsidRPr="005F4534">
        <w:rPr>
          <w:rFonts w:ascii="宋体" w:eastAsia="宋体" w:hAnsi="宋体" w:cs="宋体" w:hint="eastAsia"/>
          <w:kern w:val="0"/>
          <w:szCs w:val="21"/>
        </w:rPr>
        <w:t xml:space="preserve">   ）</w:t>
      </w:r>
    </w:p>
    <w:p w14:paraId="0B667882" w14:textId="2A33049B" w:rsidR="005F4534" w:rsidRPr="005F4534" w:rsidRDefault="007A2D75" w:rsidP="005F4534">
      <w:pPr>
        <w:widowControl/>
        <w:shd w:val="clear" w:color="auto" w:fill="FFFFFF"/>
        <w:ind w:firstLineChars="150" w:firstLine="315"/>
        <w:jc w:val="left"/>
        <w:rPr>
          <w:rFonts w:ascii="宋体" w:eastAsia="宋体" w:hAnsi="宋体" w:cs="宋体"/>
          <w:kern w:val="0"/>
          <w:szCs w:val="21"/>
        </w:rPr>
      </w:pPr>
      <w:r>
        <w:rPr>
          <w:rFonts w:ascii="宋体" w:eastAsia="宋体" w:hAnsi="宋体" w:cs="宋体" w:hint="eastAsia"/>
          <w:kern w:val="0"/>
          <w:szCs w:val="21"/>
        </w:rPr>
        <w:t>A</w:t>
      </w:r>
      <w:r w:rsidR="005F4534" w:rsidRPr="005F4534">
        <w:rPr>
          <w:rFonts w:ascii="宋体" w:eastAsia="宋体" w:hAnsi="宋体" w:cs="Times New Roman" w:hint="eastAsia"/>
          <w:szCs w:val="21"/>
        </w:rPr>
        <w:t>.</w:t>
      </w:r>
      <w:r w:rsidR="005F4534" w:rsidRPr="005F4534">
        <w:rPr>
          <w:rFonts w:ascii="宋体" w:eastAsia="宋体" w:hAnsi="宋体" w:cs="宋体" w:hint="eastAsia"/>
          <w:kern w:val="0"/>
          <w:szCs w:val="21"/>
        </w:rPr>
        <w:t xml:space="preserve">《民报》         </w:t>
      </w:r>
      <w:r>
        <w:rPr>
          <w:rFonts w:ascii="宋体" w:eastAsia="宋体" w:hAnsi="宋体" w:cs="宋体" w:hint="eastAsia"/>
          <w:kern w:val="0"/>
          <w:szCs w:val="21"/>
        </w:rPr>
        <w:t>B</w:t>
      </w:r>
      <w:r w:rsidR="005F4534" w:rsidRPr="005F4534">
        <w:rPr>
          <w:rFonts w:ascii="宋体" w:eastAsia="宋体" w:hAnsi="宋体" w:cs="Times New Roman" w:hint="eastAsia"/>
          <w:szCs w:val="21"/>
        </w:rPr>
        <w:t>.</w:t>
      </w:r>
      <w:r w:rsidR="005F4534" w:rsidRPr="005F4534">
        <w:rPr>
          <w:rFonts w:ascii="宋体" w:eastAsia="宋体" w:hAnsi="宋体" w:cs="宋体" w:hint="eastAsia"/>
          <w:kern w:val="0"/>
          <w:szCs w:val="21"/>
        </w:rPr>
        <w:t xml:space="preserve">《新民丛报》     </w:t>
      </w:r>
      <w:r>
        <w:rPr>
          <w:rFonts w:ascii="宋体" w:eastAsia="宋体" w:hAnsi="宋体" w:cs="Times New Roman"/>
          <w:szCs w:val="21"/>
        </w:rPr>
        <w:t>C</w:t>
      </w:r>
      <w:r w:rsidR="005F4534" w:rsidRPr="005F4534">
        <w:rPr>
          <w:rFonts w:ascii="宋体" w:eastAsia="宋体" w:hAnsi="宋体" w:cs="Times New Roman" w:hint="eastAsia"/>
          <w:szCs w:val="21"/>
        </w:rPr>
        <w:t>.</w:t>
      </w:r>
      <w:r w:rsidR="005F4534" w:rsidRPr="005F4534">
        <w:rPr>
          <w:rFonts w:ascii="宋体" w:eastAsia="宋体" w:hAnsi="宋体" w:cs="宋体" w:hint="eastAsia"/>
          <w:kern w:val="0"/>
          <w:szCs w:val="21"/>
        </w:rPr>
        <w:t xml:space="preserve">《苏报》         </w:t>
      </w:r>
      <w:r>
        <w:rPr>
          <w:rFonts w:ascii="宋体" w:eastAsia="宋体" w:hAnsi="宋体" w:cs="宋体" w:hint="eastAsia"/>
          <w:kern w:val="0"/>
          <w:szCs w:val="21"/>
        </w:rPr>
        <w:t>D</w:t>
      </w:r>
      <w:r w:rsidR="005F4534" w:rsidRPr="005F4534">
        <w:rPr>
          <w:rFonts w:ascii="宋体" w:eastAsia="宋体" w:hAnsi="宋体" w:cs="Times New Roman" w:hint="eastAsia"/>
          <w:szCs w:val="21"/>
        </w:rPr>
        <w:t>.</w:t>
      </w:r>
      <w:r w:rsidR="005F4534" w:rsidRPr="005F4534">
        <w:rPr>
          <w:rFonts w:ascii="宋体" w:eastAsia="宋体" w:hAnsi="宋体" w:cs="宋体" w:hint="eastAsia"/>
          <w:kern w:val="0"/>
          <w:szCs w:val="21"/>
        </w:rPr>
        <w:t>《国民报》</w:t>
      </w:r>
    </w:p>
    <w:p w14:paraId="7529D53C" w14:textId="2F6A2905"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 xml:space="preserve">8.1919年五四运动至1949年新中国成立以前,中国是(   </w:t>
      </w:r>
      <w:r w:rsidR="007A2D75">
        <w:rPr>
          <w:rFonts w:ascii="宋体" w:eastAsia="宋体" w:hAnsi="宋体" w:cs="Times New Roman" w:hint="eastAsia"/>
          <w:szCs w:val="21"/>
        </w:rPr>
        <w:t>B</w:t>
      </w:r>
      <w:r w:rsidRPr="005F4534">
        <w:rPr>
          <w:rFonts w:ascii="宋体" w:eastAsia="宋体" w:hAnsi="宋体" w:cs="Times New Roman" w:hint="eastAsia"/>
          <w:szCs w:val="21"/>
        </w:rPr>
        <w:t xml:space="preserve">   )</w:t>
      </w:r>
    </w:p>
    <w:p w14:paraId="60E65FF9" w14:textId="151A65AD" w:rsidR="005F4534" w:rsidRPr="005F4534" w:rsidRDefault="007A2D75" w:rsidP="005F4534">
      <w:pPr>
        <w:ind w:leftChars="50" w:left="105" w:firstLineChars="100" w:firstLine="210"/>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.封建社会     </w:t>
      </w:r>
      <w:r>
        <w:rPr>
          <w:rFonts w:ascii="宋体" w:eastAsia="宋体" w:hAnsi="宋体" w:cs="Times New Roman" w:hint="eastAsia"/>
          <w:szCs w:val="21"/>
        </w:rPr>
        <w:t>B</w:t>
      </w:r>
      <w:r w:rsidR="005F4534" w:rsidRPr="005F4534">
        <w:rPr>
          <w:rFonts w:ascii="宋体" w:eastAsia="宋体" w:hAnsi="宋体" w:cs="Times New Roman" w:hint="eastAsia"/>
          <w:szCs w:val="21"/>
        </w:rPr>
        <w:t xml:space="preserve">.半殖民地半封建社会   </w:t>
      </w:r>
      <w:r>
        <w:rPr>
          <w:rFonts w:ascii="宋体" w:eastAsia="宋体" w:hAnsi="宋体" w:cs="Times New Roman" w:hint="eastAsia"/>
          <w:szCs w:val="21"/>
        </w:rPr>
        <w:t>C</w:t>
      </w:r>
      <w:r w:rsidR="005F4534" w:rsidRPr="005F4534">
        <w:rPr>
          <w:rFonts w:ascii="宋体" w:eastAsia="宋体" w:hAnsi="宋体" w:cs="Times New Roman" w:hint="eastAsia"/>
          <w:szCs w:val="21"/>
        </w:rPr>
        <w:t xml:space="preserve">.资本主义社会     </w:t>
      </w:r>
      <w:r>
        <w:rPr>
          <w:rFonts w:ascii="宋体" w:eastAsia="宋体" w:hAnsi="宋体" w:cs="Times New Roman" w:hint="eastAsia"/>
          <w:szCs w:val="21"/>
        </w:rPr>
        <w:t>D</w:t>
      </w:r>
      <w:r w:rsidR="005F4534" w:rsidRPr="005F4534">
        <w:rPr>
          <w:rFonts w:ascii="宋体" w:eastAsia="宋体" w:hAnsi="宋体" w:cs="Times New Roman" w:hint="eastAsia"/>
          <w:szCs w:val="21"/>
        </w:rPr>
        <w:t xml:space="preserve">.社会主义社会 </w:t>
      </w:r>
    </w:p>
    <w:p w14:paraId="00FCB2FF" w14:textId="1F0EB01A" w:rsidR="005F4534" w:rsidRPr="005F4534" w:rsidRDefault="005F4534" w:rsidP="005F4534">
      <w:pPr>
        <w:ind w:firstLineChars="50" w:firstLine="105"/>
        <w:rPr>
          <w:rFonts w:ascii="宋体" w:eastAsia="宋体" w:hAnsi="宋体" w:cs="Times New Roman"/>
          <w:szCs w:val="21"/>
        </w:rPr>
      </w:pPr>
      <w:r w:rsidRPr="005F4534">
        <w:rPr>
          <w:rFonts w:ascii="宋体" w:eastAsia="宋体" w:hAnsi="宋体" w:cs="Times New Roman" w:hint="eastAsia"/>
          <w:szCs w:val="21"/>
        </w:rPr>
        <w:t xml:space="preserve">9.在中国大地率先举起马克思主义旗帜的是（   </w:t>
      </w:r>
      <w:r w:rsidR="007A2D75">
        <w:rPr>
          <w:rFonts w:ascii="宋体" w:eastAsia="宋体" w:hAnsi="宋体" w:cs="Times New Roman" w:hint="eastAsia"/>
          <w:szCs w:val="21"/>
        </w:rPr>
        <w:t>D</w:t>
      </w:r>
      <w:r w:rsidRPr="005F4534">
        <w:rPr>
          <w:rFonts w:ascii="宋体" w:eastAsia="宋体" w:hAnsi="宋体" w:cs="Times New Roman" w:hint="eastAsia"/>
          <w:szCs w:val="21"/>
        </w:rPr>
        <w:t xml:space="preserve">   ）</w:t>
      </w:r>
    </w:p>
    <w:p w14:paraId="796B8473" w14:textId="754D48B7" w:rsidR="005F4534" w:rsidRPr="005F4534" w:rsidRDefault="007A2D75" w:rsidP="005F4534">
      <w:pPr>
        <w:ind w:firstLineChars="150" w:firstLine="31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.陈独秀           </w:t>
      </w:r>
      <w:r>
        <w:rPr>
          <w:rFonts w:ascii="宋体" w:eastAsia="宋体" w:hAnsi="宋体" w:cs="Times New Roman" w:hint="eastAsia"/>
          <w:szCs w:val="21"/>
        </w:rPr>
        <w:t>B</w:t>
      </w:r>
      <w:r w:rsidR="005F4534" w:rsidRPr="005F4534">
        <w:rPr>
          <w:rFonts w:ascii="宋体" w:eastAsia="宋体" w:hAnsi="宋体" w:cs="Times New Roman" w:hint="eastAsia"/>
          <w:szCs w:val="21"/>
        </w:rPr>
        <w:t xml:space="preserve">.毛泽东           </w:t>
      </w:r>
      <w:r>
        <w:rPr>
          <w:rFonts w:ascii="宋体" w:eastAsia="宋体" w:hAnsi="宋体" w:cs="Times New Roman" w:hint="eastAsia"/>
          <w:szCs w:val="21"/>
        </w:rPr>
        <w:t>C</w:t>
      </w:r>
      <w:r w:rsidR="005F4534" w:rsidRPr="005F4534">
        <w:rPr>
          <w:rFonts w:ascii="宋体" w:eastAsia="宋体" w:hAnsi="宋体" w:cs="Times New Roman" w:hint="eastAsia"/>
          <w:szCs w:val="21"/>
        </w:rPr>
        <w:t xml:space="preserve">.周恩来           </w:t>
      </w:r>
      <w:r>
        <w:rPr>
          <w:rFonts w:ascii="宋体" w:eastAsia="宋体" w:hAnsi="宋体" w:cs="Times New Roman" w:hint="eastAsia"/>
          <w:szCs w:val="21"/>
        </w:rPr>
        <w:t>D</w:t>
      </w:r>
      <w:r w:rsidR="005F4534" w:rsidRPr="005F4534">
        <w:rPr>
          <w:rFonts w:ascii="宋体" w:eastAsia="宋体" w:hAnsi="宋体" w:cs="Times New Roman" w:hint="eastAsia"/>
          <w:szCs w:val="21"/>
        </w:rPr>
        <w:t>.李大钊</w:t>
      </w:r>
    </w:p>
    <w:p w14:paraId="2CC5293D" w14:textId="029FFDFB" w:rsidR="005F4534" w:rsidRPr="005F4534" w:rsidRDefault="005F4534" w:rsidP="005F4534">
      <w:pPr>
        <w:ind w:left="210" w:hangingChars="100" w:hanging="210"/>
        <w:rPr>
          <w:rFonts w:ascii="宋体" w:eastAsia="宋体" w:hAnsi="宋体" w:cs="Times New Roman"/>
          <w:szCs w:val="21"/>
        </w:rPr>
      </w:pPr>
      <w:r w:rsidRPr="005F4534">
        <w:rPr>
          <w:rFonts w:ascii="宋体" w:eastAsia="宋体" w:hAnsi="宋体" w:cs="Times New Roman" w:hint="eastAsia"/>
          <w:szCs w:val="21"/>
        </w:rPr>
        <w:t>10.</w:t>
      </w:r>
      <w:r w:rsidRPr="005F4534">
        <w:rPr>
          <w:rFonts w:ascii="宋体" w:eastAsia="宋体" w:hAnsi="宋体" w:cs="Times New Roman"/>
          <w:szCs w:val="21"/>
        </w:rPr>
        <w:t>中共确定建立抗日民族统一战线的方针</w:t>
      </w:r>
      <w:r w:rsidRPr="005F4534">
        <w:rPr>
          <w:rFonts w:ascii="宋体" w:eastAsia="宋体" w:hAnsi="宋体" w:cs="Times New Roman" w:hint="eastAsia"/>
          <w:szCs w:val="21"/>
        </w:rPr>
        <w:t>的会议是</w:t>
      </w:r>
      <w:r w:rsidRPr="005F4534">
        <w:rPr>
          <w:rFonts w:ascii="宋体" w:eastAsia="宋体" w:hAnsi="宋体" w:cs="Times New Roman"/>
          <w:szCs w:val="21"/>
        </w:rPr>
        <w:t>（</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C</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w:t>
      </w:r>
    </w:p>
    <w:p w14:paraId="22CBD91C" w14:textId="59E7618F" w:rsidR="005F4534" w:rsidRPr="005F4534" w:rsidRDefault="007A2D75" w:rsidP="005F4534">
      <w:pPr>
        <w:ind w:leftChars="100" w:left="210"/>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八七会议 </w:t>
      </w:r>
      <w:r w:rsidR="005F4534" w:rsidRPr="005F4534">
        <w:rPr>
          <w:rFonts w:ascii="宋体" w:eastAsia="宋体" w:hAnsi="宋体" w:cs="Times New Roman" w:hint="eastAsia"/>
          <w:szCs w:val="21"/>
        </w:rPr>
        <w:t xml:space="preserve">        </w:t>
      </w:r>
      <w:r>
        <w:rPr>
          <w:rFonts w:ascii="宋体" w:eastAsia="宋体" w:hAnsi="宋体" w:cs="Times New Roman"/>
          <w:szCs w:val="21"/>
        </w:rPr>
        <w:t>B</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遵义会议 </w:t>
      </w:r>
      <w:r w:rsidR="005F4534" w:rsidRPr="005F4534">
        <w:rPr>
          <w:rFonts w:ascii="宋体" w:eastAsia="宋体" w:hAnsi="宋体" w:cs="Times New Roman" w:hint="eastAsia"/>
          <w:szCs w:val="21"/>
        </w:rPr>
        <w:t xml:space="preserve">        </w:t>
      </w:r>
      <w:r w:rsidR="005F4534" w:rsidRPr="007F07E1">
        <w:rPr>
          <w:rFonts w:ascii="宋体" w:eastAsia="宋体" w:hAnsi="宋体" w:cs="Times New Roman" w:hint="eastAsia"/>
          <w:color w:val="5B9BD5" w:themeColor="accent1"/>
          <w:szCs w:val="21"/>
        </w:rPr>
        <w:t xml:space="preserve"> </w:t>
      </w:r>
      <w:r>
        <w:rPr>
          <w:rFonts w:ascii="宋体" w:eastAsia="宋体" w:hAnsi="宋体" w:cs="Times New Roman"/>
          <w:color w:val="5B9BD5" w:themeColor="accent1"/>
          <w:szCs w:val="21"/>
        </w:rPr>
        <w:t>C</w:t>
      </w:r>
      <w:r w:rsidR="005F4534" w:rsidRPr="007F07E1">
        <w:rPr>
          <w:rFonts w:ascii="宋体" w:eastAsia="宋体" w:hAnsi="宋体" w:cs="Times New Roman" w:hint="eastAsia"/>
          <w:color w:val="5B9BD5" w:themeColor="accent1"/>
          <w:szCs w:val="21"/>
        </w:rPr>
        <w:t>.</w:t>
      </w:r>
      <w:r w:rsidR="005F4534" w:rsidRPr="007F07E1">
        <w:rPr>
          <w:rFonts w:ascii="宋体" w:eastAsia="宋体" w:hAnsi="宋体" w:cs="Times New Roman"/>
          <w:color w:val="5B9BD5" w:themeColor="accent1"/>
          <w:szCs w:val="21"/>
        </w:rPr>
        <w:t>瓦窑堡会议</w:t>
      </w:r>
      <w:r w:rsidR="005F4534" w:rsidRPr="005F4534">
        <w:rPr>
          <w:rFonts w:ascii="宋体" w:eastAsia="宋体" w:hAnsi="宋体" w:cs="Times New Roman" w:hint="eastAsia"/>
          <w:szCs w:val="21"/>
        </w:rPr>
        <w:t xml:space="preserve">      </w:t>
      </w:r>
      <w:r w:rsidR="005F4534" w:rsidRPr="005F4534">
        <w:rPr>
          <w:rFonts w:ascii="宋体" w:eastAsia="宋体" w:hAnsi="宋体" w:cs="Times New Roman"/>
          <w:szCs w:val="21"/>
        </w:rPr>
        <w:t xml:space="preserve"> </w:t>
      </w:r>
      <w:r>
        <w:rPr>
          <w:rFonts w:ascii="宋体" w:eastAsia="宋体" w:hAnsi="宋体" w:cs="Times New Roman"/>
          <w:szCs w:val="21"/>
        </w:rPr>
        <w:t>D</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洛川会议 </w:t>
      </w:r>
    </w:p>
    <w:p w14:paraId="0154D9BF" w14:textId="363F8992" w:rsidR="005F4534" w:rsidRPr="005F4534" w:rsidRDefault="005F4534" w:rsidP="005F4534">
      <w:pPr>
        <w:ind w:left="210" w:hangingChars="100" w:hanging="210"/>
        <w:rPr>
          <w:rFonts w:ascii="宋体" w:eastAsia="宋体" w:hAnsi="宋体" w:cs="Times New Roman"/>
          <w:szCs w:val="21"/>
        </w:rPr>
      </w:pPr>
      <w:r w:rsidRPr="005F4534">
        <w:rPr>
          <w:rFonts w:ascii="宋体" w:eastAsia="宋体" w:hAnsi="宋体" w:cs="Times New Roman" w:hint="eastAsia"/>
          <w:szCs w:val="21"/>
        </w:rPr>
        <w:t>11.</w:t>
      </w:r>
      <w:r w:rsidRPr="005F4534">
        <w:rPr>
          <w:rFonts w:ascii="宋体" w:eastAsia="宋体" w:hAnsi="宋体" w:cs="Times New Roman"/>
          <w:szCs w:val="21"/>
        </w:rPr>
        <w:t>以国共合作为基础的抗日民族统一战线正式建立的标志是（</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B</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 </w:t>
      </w:r>
      <w:r w:rsidRPr="005F4534">
        <w:rPr>
          <w:rFonts w:ascii="宋体" w:eastAsia="宋体" w:hAnsi="宋体" w:cs="Times New Roman"/>
          <w:szCs w:val="21"/>
        </w:rPr>
        <w:br/>
      </w:r>
      <w:r w:rsidR="007A2D75">
        <w:rPr>
          <w:rFonts w:ascii="宋体" w:eastAsia="宋体" w:hAnsi="宋体" w:cs="Times New Roman"/>
          <w:szCs w:val="21"/>
        </w:rPr>
        <w:t>A</w:t>
      </w:r>
      <w:r w:rsidRPr="005F4534">
        <w:rPr>
          <w:rFonts w:ascii="宋体" w:eastAsia="宋体" w:hAnsi="宋体" w:cs="Times New Roman" w:hint="eastAsia"/>
          <w:szCs w:val="21"/>
        </w:rPr>
        <w:t>.</w:t>
      </w:r>
      <w:r w:rsidRPr="005F4534">
        <w:rPr>
          <w:rFonts w:ascii="宋体" w:eastAsia="宋体" w:hAnsi="宋体" w:cs="Times New Roman"/>
          <w:szCs w:val="21"/>
        </w:rPr>
        <w:t>西安事变的和平解决</w:t>
      </w:r>
      <w:r w:rsidRPr="005F4534">
        <w:rPr>
          <w:rFonts w:ascii="宋体" w:eastAsia="宋体" w:hAnsi="宋体" w:cs="Times New Roman" w:hint="eastAsia"/>
          <w:szCs w:val="21"/>
        </w:rPr>
        <w:t xml:space="preserve">    </w:t>
      </w:r>
      <w:r w:rsidR="007A2D75">
        <w:rPr>
          <w:rFonts w:ascii="宋体" w:eastAsia="宋体" w:hAnsi="宋体" w:cs="Times New Roman" w:hint="eastAsia"/>
          <w:color w:val="5B9BD5" w:themeColor="accent1"/>
          <w:szCs w:val="21"/>
        </w:rPr>
        <w:t>B</w:t>
      </w:r>
      <w:r w:rsidRPr="007F07E1">
        <w:rPr>
          <w:rFonts w:ascii="宋体" w:eastAsia="宋体" w:hAnsi="宋体" w:cs="Times New Roman" w:hint="eastAsia"/>
          <w:color w:val="5B9BD5" w:themeColor="accent1"/>
          <w:szCs w:val="21"/>
        </w:rPr>
        <w:t>.</w:t>
      </w:r>
      <w:r w:rsidRPr="007F07E1">
        <w:rPr>
          <w:rFonts w:ascii="宋体" w:eastAsia="宋体" w:hAnsi="宋体" w:cs="Times New Roman"/>
          <w:color w:val="5B9BD5" w:themeColor="accent1"/>
          <w:szCs w:val="21"/>
        </w:rPr>
        <w:t>国民党</w:t>
      </w:r>
      <w:r w:rsidRPr="007F07E1">
        <w:rPr>
          <w:rFonts w:ascii="宋体" w:eastAsia="宋体" w:hAnsi="宋体" w:cs="Times New Roman" w:hint="eastAsia"/>
          <w:color w:val="5B9BD5" w:themeColor="accent1"/>
          <w:szCs w:val="21"/>
        </w:rPr>
        <w:t>中央通讯社</w:t>
      </w:r>
      <w:r w:rsidRPr="007F07E1">
        <w:rPr>
          <w:rFonts w:ascii="宋体" w:eastAsia="宋体" w:hAnsi="宋体" w:cs="Times New Roman"/>
          <w:color w:val="5B9BD5" w:themeColor="accent1"/>
          <w:szCs w:val="21"/>
        </w:rPr>
        <w:t>公布《</w:t>
      </w:r>
      <w:r w:rsidRPr="007F07E1">
        <w:rPr>
          <w:rFonts w:ascii="宋体" w:eastAsia="宋体" w:hAnsi="宋体" w:cs="Times New Roman" w:hint="eastAsia"/>
          <w:color w:val="5B9BD5" w:themeColor="accent1"/>
          <w:szCs w:val="21"/>
        </w:rPr>
        <w:t>中国共产党为公布</w:t>
      </w:r>
      <w:r w:rsidRPr="007F07E1">
        <w:rPr>
          <w:rFonts w:ascii="宋体" w:eastAsia="宋体" w:hAnsi="宋体" w:cs="Times New Roman"/>
          <w:color w:val="5B9BD5" w:themeColor="accent1"/>
          <w:szCs w:val="21"/>
        </w:rPr>
        <w:t>国共合作宣言》</w:t>
      </w:r>
    </w:p>
    <w:p w14:paraId="2F322E4F" w14:textId="549F347F"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C</w:t>
      </w:r>
      <w:r w:rsidR="005F4534" w:rsidRPr="005F4534">
        <w:rPr>
          <w:rFonts w:ascii="宋体" w:eastAsia="宋体" w:hAnsi="宋体" w:cs="Times New Roman" w:hint="eastAsia"/>
          <w:szCs w:val="21"/>
        </w:rPr>
        <w:t>.中共中央发布</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停战议和一致抗日</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 xml:space="preserve">     </w:t>
      </w:r>
      <w:r>
        <w:rPr>
          <w:rFonts w:ascii="宋体" w:eastAsia="宋体" w:hAnsi="宋体" w:cs="Times New Roman" w:hint="eastAsia"/>
          <w:szCs w:val="21"/>
        </w:rPr>
        <w:t>D</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中国工农红军改编为八路军、新四军 </w:t>
      </w:r>
    </w:p>
    <w:p w14:paraId="33274FD6" w14:textId="7696C4BE"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 xml:space="preserve">12.中国人民抗日战争胜利纪念日是(   </w:t>
      </w:r>
      <w:r w:rsidR="007A2D75">
        <w:rPr>
          <w:rFonts w:ascii="宋体" w:eastAsia="宋体" w:hAnsi="宋体" w:cs="Times New Roman" w:hint="eastAsia"/>
          <w:szCs w:val="21"/>
        </w:rPr>
        <w:t>D</w:t>
      </w:r>
      <w:r w:rsidRPr="005F4534">
        <w:rPr>
          <w:rFonts w:ascii="宋体" w:eastAsia="宋体" w:hAnsi="宋体" w:cs="Times New Roman" w:hint="eastAsia"/>
          <w:szCs w:val="21"/>
        </w:rPr>
        <w:t xml:space="preserve">   )</w:t>
      </w:r>
    </w:p>
    <w:p w14:paraId="062EA07F" w14:textId="445F07CA"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.8月14日         </w:t>
      </w:r>
      <w:r>
        <w:rPr>
          <w:rFonts w:ascii="宋体" w:eastAsia="宋体" w:hAnsi="宋体" w:cs="Times New Roman" w:hint="eastAsia"/>
          <w:szCs w:val="21"/>
        </w:rPr>
        <w:t>B</w:t>
      </w:r>
      <w:r w:rsidR="005F4534" w:rsidRPr="005F4534">
        <w:rPr>
          <w:rFonts w:ascii="宋体" w:eastAsia="宋体" w:hAnsi="宋体" w:cs="Times New Roman" w:hint="eastAsia"/>
          <w:szCs w:val="21"/>
        </w:rPr>
        <w:t xml:space="preserve">.8月15日         </w:t>
      </w:r>
      <w:r>
        <w:rPr>
          <w:rFonts w:ascii="宋体" w:eastAsia="宋体" w:hAnsi="宋体" w:cs="Times New Roman" w:hint="eastAsia"/>
          <w:szCs w:val="21"/>
        </w:rPr>
        <w:t>C</w:t>
      </w:r>
      <w:r w:rsidR="005F4534" w:rsidRPr="005F4534">
        <w:rPr>
          <w:rFonts w:ascii="宋体" w:eastAsia="宋体" w:hAnsi="宋体" w:cs="Times New Roman" w:hint="eastAsia"/>
          <w:szCs w:val="21"/>
        </w:rPr>
        <w:t xml:space="preserve">.9月2日         </w:t>
      </w:r>
      <w:r>
        <w:rPr>
          <w:rFonts w:ascii="宋体" w:eastAsia="宋体" w:hAnsi="宋体" w:cs="Times New Roman" w:hint="eastAsia"/>
          <w:szCs w:val="21"/>
        </w:rPr>
        <w:t>D</w:t>
      </w:r>
      <w:r w:rsidR="005F4534" w:rsidRPr="005F4534">
        <w:rPr>
          <w:rFonts w:ascii="宋体" w:eastAsia="宋体" w:hAnsi="宋体" w:cs="Times New Roman" w:hint="eastAsia"/>
          <w:szCs w:val="21"/>
        </w:rPr>
        <w:t>.9月3日</w:t>
      </w:r>
    </w:p>
    <w:p w14:paraId="45CFD881" w14:textId="6E5DD2AE" w:rsidR="005F4534" w:rsidRPr="005F4534" w:rsidRDefault="005F4534" w:rsidP="005F4534">
      <w:pPr>
        <w:rPr>
          <w:rFonts w:ascii="宋体" w:eastAsia="宋体" w:hAnsi="宋体" w:cs="Arial"/>
          <w:szCs w:val="21"/>
        </w:rPr>
      </w:pPr>
      <w:r w:rsidRPr="005F4534">
        <w:rPr>
          <w:rFonts w:ascii="宋体" w:eastAsia="宋体" w:hAnsi="宋体" w:cs="Times New Roman" w:hint="eastAsia"/>
          <w:szCs w:val="21"/>
        </w:rPr>
        <w:t>13.</w:t>
      </w:r>
      <w:r w:rsidRPr="005F4534">
        <w:rPr>
          <w:rFonts w:ascii="宋体" w:eastAsia="宋体" w:hAnsi="宋体" w:cs="Arial"/>
          <w:szCs w:val="21"/>
        </w:rPr>
        <w:t>1946年5月4日</w:t>
      </w:r>
      <w:r w:rsidRPr="005F4534">
        <w:rPr>
          <w:rFonts w:ascii="宋体" w:eastAsia="宋体" w:hAnsi="宋体" w:cs="Arial" w:hint="eastAsia"/>
          <w:szCs w:val="21"/>
        </w:rPr>
        <w:t>，</w:t>
      </w:r>
      <w:r w:rsidRPr="005F4534">
        <w:rPr>
          <w:rFonts w:ascii="宋体" w:eastAsia="宋体" w:hAnsi="宋体" w:cs="Arial"/>
          <w:szCs w:val="21"/>
        </w:rPr>
        <w:t>中共中央发布指示</w:t>
      </w:r>
      <w:r w:rsidRPr="005F4534">
        <w:rPr>
          <w:rFonts w:ascii="宋体" w:eastAsia="宋体" w:hAnsi="宋体" w:cs="Arial" w:hint="eastAsia"/>
          <w:szCs w:val="21"/>
        </w:rPr>
        <w:t>，</w:t>
      </w:r>
      <w:r w:rsidRPr="005F4534">
        <w:rPr>
          <w:rFonts w:ascii="宋体" w:eastAsia="宋体" w:hAnsi="宋体" w:cs="Arial"/>
          <w:szCs w:val="21"/>
        </w:rPr>
        <w:t>决定将减租减息的政策改为没收地主土地分配给农民</w:t>
      </w:r>
      <w:r w:rsidRPr="005F4534">
        <w:rPr>
          <w:rFonts w:ascii="宋体" w:eastAsia="宋体" w:hAnsi="宋体" w:cs="Arial" w:hint="eastAsia"/>
          <w:szCs w:val="21"/>
        </w:rPr>
        <w:t>,</w:t>
      </w:r>
      <w:r w:rsidRPr="005F4534">
        <w:rPr>
          <w:rFonts w:ascii="宋体" w:eastAsia="宋体" w:hAnsi="宋体" w:cs="Arial"/>
          <w:szCs w:val="21"/>
        </w:rPr>
        <w:t>揭开了解放区土地</w:t>
      </w:r>
      <w:r w:rsidRPr="005F4534">
        <w:rPr>
          <w:rFonts w:ascii="宋体" w:eastAsia="宋体" w:hAnsi="宋体" w:cs="Arial" w:hint="eastAsia"/>
          <w:szCs w:val="21"/>
        </w:rPr>
        <w:t>改革</w:t>
      </w:r>
      <w:r w:rsidRPr="005F4534">
        <w:rPr>
          <w:rFonts w:ascii="宋体" w:eastAsia="宋体" w:hAnsi="宋体" w:cs="Arial"/>
          <w:szCs w:val="21"/>
        </w:rPr>
        <w:t>的序幕</w:t>
      </w:r>
      <w:r w:rsidRPr="005F4534">
        <w:rPr>
          <w:rFonts w:ascii="宋体" w:eastAsia="宋体" w:hAnsi="宋体" w:cs="Arial" w:hint="eastAsia"/>
          <w:szCs w:val="21"/>
        </w:rPr>
        <w:t xml:space="preserve">,该指示是(   </w:t>
      </w:r>
      <w:r w:rsidR="007A2D75">
        <w:rPr>
          <w:rFonts w:ascii="宋体" w:eastAsia="宋体" w:hAnsi="宋体" w:cs="Arial" w:hint="eastAsia"/>
          <w:szCs w:val="21"/>
        </w:rPr>
        <w:t>D</w:t>
      </w:r>
      <w:r w:rsidRPr="005F4534">
        <w:rPr>
          <w:rFonts w:ascii="宋体" w:eastAsia="宋体" w:hAnsi="宋体" w:cs="Arial" w:hint="eastAsia"/>
          <w:szCs w:val="21"/>
        </w:rPr>
        <w:t xml:space="preserve">   )</w:t>
      </w:r>
    </w:p>
    <w:p w14:paraId="51B19D13" w14:textId="25CD5CE5" w:rsidR="005F4534" w:rsidRPr="005F4534" w:rsidRDefault="007A2D75" w:rsidP="005F4534">
      <w:pPr>
        <w:ind w:leftChars="50" w:left="105" w:firstLineChars="50" w:firstLine="105"/>
        <w:rPr>
          <w:rFonts w:ascii="宋体" w:eastAsia="宋体" w:hAnsi="宋体" w:cs="Arial"/>
          <w:szCs w:val="21"/>
        </w:rPr>
      </w:pPr>
      <w:r>
        <w:rPr>
          <w:rFonts w:ascii="宋体" w:eastAsia="宋体" w:hAnsi="宋体" w:cs="Arial" w:hint="eastAsia"/>
          <w:szCs w:val="21"/>
        </w:rPr>
        <w:t>A</w:t>
      </w:r>
      <w:r w:rsidR="005F4534" w:rsidRPr="005F4534">
        <w:rPr>
          <w:rFonts w:ascii="宋体" w:eastAsia="宋体" w:hAnsi="宋体" w:cs="Arial" w:hint="eastAsia"/>
          <w:szCs w:val="21"/>
        </w:rPr>
        <w:t>.</w:t>
      </w:r>
      <w:r w:rsidR="005F4534" w:rsidRPr="005F4534">
        <w:rPr>
          <w:rFonts w:ascii="宋体" w:eastAsia="宋体" w:hAnsi="宋体" w:cs="Arial"/>
          <w:szCs w:val="21"/>
        </w:rPr>
        <w:t>《</w:t>
      </w:r>
      <w:r w:rsidR="005F4534" w:rsidRPr="005F4534">
        <w:rPr>
          <w:rFonts w:ascii="宋体" w:eastAsia="宋体" w:hAnsi="宋体" w:cs="Arial" w:hint="eastAsia"/>
          <w:szCs w:val="21"/>
        </w:rPr>
        <w:t>中国土地法大纲</w:t>
      </w:r>
      <w:r w:rsidR="005F4534" w:rsidRPr="005F4534">
        <w:rPr>
          <w:rFonts w:ascii="宋体" w:eastAsia="宋体" w:hAnsi="宋体" w:cs="Arial"/>
          <w:szCs w:val="21"/>
        </w:rPr>
        <w:t>》</w:t>
      </w:r>
      <w:r w:rsidR="005F4534" w:rsidRPr="005F4534">
        <w:rPr>
          <w:rFonts w:ascii="宋体" w:eastAsia="宋体" w:hAnsi="宋体" w:cs="Arial" w:hint="eastAsia"/>
          <w:szCs w:val="21"/>
        </w:rPr>
        <w:t xml:space="preserve">                    </w:t>
      </w:r>
      <w:r>
        <w:rPr>
          <w:rFonts w:ascii="宋体" w:eastAsia="宋体" w:hAnsi="宋体" w:cs="Arial" w:hint="eastAsia"/>
          <w:szCs w:val="21"/>
        </w:rPr>
        <w:t>B</w:t>
      </w:r>
      <w:r w:rsidR="005F4534" w:rsidRPr="005F4534">
        <w:rPr>
          <w:rFonts w:ascii="宋体" w:eastAsia="宋体" w:hAnsi="宋体" w:cs="Arial" w:hint="eastAsia"/>
          <w:szCs w:val="21"/>
        </w:rPr>
        <w:t>.《土地改革法》</w:t>
      </w:r>
    </w:p>
    <w:p w14:paraId="25E3B9B8" w14:textId="5DFCE6E1" w:rsidR="005F4534" w:rsidRPr="007F07E1" w:rsidRDefault="007A2D75" w:rsidP="005F4534">
      <w:pPr>
        <w:ind w:leftChars="50" w:left="105" w:firstLineChars="50" w:firstLine="105"/>
        <w:rPr>
          <w:rFonts w:ascii="宋体" w:eastAsia="宋体" w:hAnsi="宋体" w:cs="Arial"/>
          <w:color w:val="5B9BD5" w:themeColor="accent1"/>
          <w:szCs w:val="21"/>
        </w:rPr>
      </w:pPr>
      <w:r>
        <w:rPr>
          <w:rFonts w:ascii="宋体" w:eastAsia="宋体" w:hAnsi="宋体" w:cs="Arial" w:hint="eastAsia"/>
          <w:szCs w:val="21"/>
        </w:rPr>
        <w:t>C</w:t>
      </w:r>
      <w:r w:rsidR="005F4534" w:rsidRPr="005F4534">
        <w:rPr>
          <w:rFonts w:ascii="宋体" w:eastAsia="宋体" w:hAnsi="宋体" w:cs="Arial" w:hint="eastAsia"/>
          <w:szCs w:val="21"/>
        </w:rPr>
        <w:t>.</w:t>
      </w:r>
      <w:r w:rsidR="005F4534" w:rsidRPr="005F4534">
        <w:rPr>
          <w:rFonts w:ascii="宋体" w:eastAsia="宋体" w:hAnsi="宋体" w:cs="Arial"/>
          <w:szCs w:val="21"/>
        </w:rPr>
        <w:t>《战时土地政策纲领》</w:t>
      </w:r>
      <w:r w:rsidR="005F4534" w:rsidRPr="005F4534">
        <w:rPr>
          <w:rFonts w:ascii="宋体" w:eastAsia="宋体" w:hAnsi="宋体" w:cs="Arial" w:hint="eastAsia"/>
          <w:szCs w:val="21"/>
        </w:rPr>
        <w:t xml:space="preserve">                  </w:t>
      </w:r>
      <w:r>
        <w:rPr>
          <w:rFonts w:ascii="宋体" w:eastAsia="宋体" w:hAnsi="宋体" w:cs="Arial" w:hint="eastAsia"/>
          <w:color w:val="5B9BD5" w:themeColor="accent1"/>
          <w:szCs w:val="21"/>
        </w:rPr>
        <w:t>D</w:t>
      </w:r>
      <w:r w:rsidR="005F4534" w:rsidRPr="007F07E1">
        <w:rPr>
          <w:rFonts w:ascii="宋体" w:eastAsia="宋体" w:hAnsi="宋体" w:cs="Arial" w:hint="eastAsia"/>
          <w:color w:val="5B9BD5" w:themeColor="accent1"/>
          <w:szCs w:val="21"/>
        </w:rPr>
        <w:t>.</w:t>
      </w:r>
      <w:r w:rsidR="005F4534" w:rsidRPr="007F07E1">
        <w:rPr>
          <w:rFonts w:ascii="宋体" w:eastAsia="宋体" w:hAnsi="宋体" w:cs="Arial"/>
          <w:color w:val="5B9BD5" w:themeColor="accent1"/>
          <w:szCs w:val="21"/>
        </w:rPr>
        <w:t>《关于清算减租及土地问题的指示》</w:t>
      </w:r>
    </w:p>
    <w:p w14:paraId="2C589D30" w14:textId="42F33860" w:rsidR="005F4534" w:rsidRPr="005F4534" w:rsidRDefault="005F4534" w:rsidP="005F4534">
      <w:pPr>
        <w:rPr>
          <w:rFonts w:ascii="宋体" w:eastAsia="宋体" w:hAnsi="宋体" w:cs="Arial"/>
          <w:szCs w:val="21"/>
        </w:rPr>
      </w:pPr>
      <w:r w:rsidRPr="005F4534">
        <w:rPr>
          <w:rFonts w:ascii="宋体" w:eastAsia="宋体" w:hAnsi="宋体" w:cs="Arial" w:hint="eastAsia"/>
          <w:szCs w:val="21"/>
        </w:rPr>
        <w:lastRenderedPageBreak/>
        <w:t>14.</w:t>
      </w:r>
      <w:r w:rsidRPr="005F4534">
        <w:rPr>
          <w:rFonts w:ascii="宋体" w:eastAsia="宋体" w:hAnsi="宋体" w:cs="Arial"/>
          <w:szCs w:val="21"/>
        </w:rPr>
        <w:t>194</w:t>
      </w:r>
      <w:r w:rsidRPr="005F4534">
        <w:rPr>
          <w:rFonts w:ascii="宋体" w:eastAsia="宋体" w:hAnsi="宋体" w:cs="Arial" w:hint="eastAsia"/>
          <w:szCs w:val="21"/>
        </w:rPr>
        <w:t>9</w:t>
      </w:r>
      <w:r w:rsidRPr="005F4534">
        <w:rPr>
          <w:rFonts w:ascii="宋体" w:eastAsia="宋体" w:hAnsi="宋体" w:cs="Arial"/>
          <w:szCs w:val="21"/>
        </w:rPr>
        <w:t>年1月22日,民主党派和无党派人士</w:t>
      </w:r>
      <w:r w:rsidRPr="005F4534">
        <w:rPr>
          <w:rFonts w:ascii="宋体" w:eastAsia="宋体" w:hAnsi="宋体" w:cs="Arial" w:hint="eastAsia"/>
          <w:szCs w:val="21"/>
        </w:rPr>
        <w:t>联合</w:t>
      </w:r>
      <w:r w:rsidRPr="005F4534">
        <w:rPr>
          <w:rFonts w:ascii="宋体" w:eastAsia="宋体" w:hAnsi="宋体" w:cs="Arial"/>
          <w:szCs w:val="21"/>
        </w:rPr>
        <w:t>发表</w:t>
      </w:r>
      <w:r w:rsidRPr="005F4534">
        <w:rPr>
          <w:rFonts w:ascii="宋体" w:eastAsia="宋体" w:hAnsi="宋体" w:cs="Arial" w:hint="eastAsia"/>
          <w:szCs w:val="21"/>
        </w:rPr>
        <w:t xml:space="preserve">(  </w:t>
      </w:r>
      <w:r w:rsidR="007A2D75">
        <w:rPr>
          <w:rFonts w:ascii="宋体" w:eastAsia="宋体" w:hAnsi="宋体" w:cs="Arial" w:hint="eastAsia"/>
          <w:szCs w:val="21"/>
        </w:rPr>
        <w:t>C</w:t>
      </w:r>
      <w:r w:rsidRPr="005F4534">
        <w:rPr>
          <w:rFonts w:ascii="宋体" w:eastAsia="宋体" w:hAnsi="宋体" w:cs="Arial" w:hint="eastAsia"/>
          <w:szCs w:val="21"/>
        </w:rPr>
        <w:t xml:space="preserve">  )</w:t>
      </w:r>
      <w:r w:rsidRPr="005F4534">
        <w:rPr>
          <w:rFonts w:ascii="宋体" w:eastAsia="宋体" w:hAnsi="宋体" w:cs="Arial"/>
          <w:szCs w:val="21"/>
        </w:rPr>
        <w:t>,表示愿意接受中国共产党的领导,拥护建立人民民主的新中国</w:t>
      </w:r>
      <w:r w:rsidRPr="005F4534">
        <w:rPr>
          <w:rFonts w:ascii="宋体" w:eastAsia="宋体" w:hAnsi="宋体" w:cs="Arial" w:hint="eastAsia"/>
          <w:szCs w:val="21"/>
        </w:rPr>
        <w:t>。</w:t>
      </w:r>
    </w:p>
    <w:p w14:paraId="5E931001" w14:textId="68A81780" w:rsidR="005F4534" w:rsidRPr="005F4534" w:rsidRDefault="007A2D75" w:rsidP="005F4534">
      <w:pPr>
        <w:ind w:leftChars="50" w:left="105" w:firstLineChars="50" w:firstLine="105"/>
        <w:rPr>
          <w:rFonts w:ascii="宋体" w:eastAsia="宋体" w:hAnsi="宋体" w:cs="Arial"/>
          <w:szCs w:val="21"/>
        </w:rPr>
      </w:pPr>
      <w:r>
        <w:rPr>
          <w:rFonts w:ascii="宋体" w:eastAsia="宋体" w:hAnsi="宋体" w:cs="Arial" w:hint="eastAsia"/>
          <w:szCs w:val="21"/>
        </w:rPr>
        <w:t>A</w:t>
      </w:r>
      <w:r w:rsidR="005F4534" w:rsidRPr="005F4534">
        <w:rPr>
          <w:rFonts w:ascii="宋体" w:eastAsia="宋体" w:hAnsi="宋体" w:cs="Arial" w:hint="eastAsia"/>
          <w:szCs w:val="21"/>
        </w:rPr>
        <w:t>.</w:t>
      </w:r>
      <w:r w:rsidR="005F4534" w:rsidRPr="005F4534">
        <w:rPr>
          <w:rFonts w:ascii="宋体" w:eastAsia="宋体" w:hAnsi="宋体" w:cs="Arial"/>
          <w:szCs w:val="21"/>
        </w:rPr>
        <w:t>《中国民主同盟总部解散公告》</w:t>
      </w:r>
      <w:r w:rsidR="005F4534" w:rsidRPr="005F4534">
        <w:rPr>
          <w:rFonts w:ascii="宋体" w:eastAsia="宋体" w:hAnsi="宋体" w:cs="Arial" w:hint="eastAsia"/>
          <w:szCs w:val="21"/>
        </w:rPr>
        <w:t xml:space="preserve">          </w:t>
      </w:r>
      <w:r>
        <w:rPr>
          <w:rFonts w:ascii="宋体" w:eastAsia="宋体" w:hAnsi="宋体" w:cs="Arial" w:hint="eastAsia"/>
          <w:szCs w:val="21"/>
        </w:rPr>
        <w:t>B</w:t>
      </w:r>
      <w:r w:rsidR="005F4534" w:rsidRPr="005F4534">
        <w:rPr>
          <w:rFonts w:ascii="宋体" w:eastAsia="宋体" w:hAnsi="宋体" w:cs="Arial" w:hint="eastAsia"/>
          <w:szCs w:val="21"/>
        </w:rPr>
        <w:t>.</w:t>
      </w:r>
      <w:r w:rsidR="005F4534" w:rsidRPr="005F4534">
        <w:rPr>
          <w:rFonts w:ascii="宋体" w:eastAsia="宋体" w:hAnsi="宋体" w:cs="Arial"/>
          <w:szCs w:val="21"/>
        </w:rPr>
        <w:t xml:space="preserve">《三中全会紧急声明》 </w:t>
      </w:r>
    </w:p>
    <w:p w14:paraId="4AD9E0D6" w14:textId="00345F78" w:rsidR="005F4534" w:rsidRPr="005F4534" w:rsidRDefault="007A2D75" w:rsidP="005F4534">
      <w:pPr>
        <w:ind w:leftChars="50" w:left="105" w:firstLineChars="50" w:firstLine="105"/>
        <w:rPr>
          <w:rFonts w:ascii="宋体" w:eastAsia="宋体" w:hAnsi="宋体" w:cs="Arial"/>
          <w:szCs w:val="21"/>
        </w:rPr>
      </w:pPr>
      <w:r>
        <w:rPr>
          <w:rFonts w:ascii="宋体" w:eastAsia="宋体" w:hAnsi="宋体" w:cs="Arial" w:hint="eastAsia"/>
          <w:color w:val="5B9BD5" w:themeColor="accent1"/>
          <w:szCs w:val="21"/>
        </w:rPr>
        <w:t>C</w:t>
      </w:r>
      <w:r w:rsidR="005F4534" w:rsidRPr="007F07E1">
        <w:rPr>
          <w:rFonts w:ascii="宋体" w:eastAsia="宋体" w:hAnsi="宋体" w:cs="Arial" w:hint="eastAsia"/>
          <w:color w:val="5B9BD5" w:themeColor="accent1"/>
          <w:szCs w:val="21"/>
        </w:rPr>
        <w:t>.</w:t>
      </w:r>
      <w:r w:rsidR="005F4534" w:rsidRPr="007F07E1">
        <w:rPr>
          <w:rFonts w:ascii="宋体" w:eastAsia="宋体" w:hAnsi="宋体" w:cs="Arial"/>
          <w:color w:val="5B9BD5" w:themeColor="accent1"/>
          <w:szCs w:val="21"/>
        </w:rPr>
        <w:t>《对时局的意见》</w:t>
      </w:r>
      <w:r w:rsidR="005F4534" w:rsidRPr="007F07E1">
        <w:rPr>
          <w:rFonts w:ascii="宋体" w:eastAsia="宋体" w:hAnsi="宋体" w:cs="Arial" w:hint="eastAsia"/>
          <w:color w:val="5B9BD5" w:themeColor="accent1"/>
          <w:szCs w:val="21"/>
        </w:rPr>
        <w:t xml:space="preserve">  </w:t>
      </w:r>
      <w:r w:rsidR="005F4534" w:rsidRPr="005F4534">
        <w:rPr>
          <w:rFonts w:ascii="宋体" w:eastAsia="宋体" w:hAnsi="宋体" w:cs="Arial" w:hint="eastAsia"/>
          <w:szCs w:val="21"/>
        </w:rPr>
        <w:t xml:space="preserve">                    </w:t>
      </w:r>
      <w:r>
        <w:rPr>
          <w:rFonts w:ascii="宋体" w:eastAsia="宋体" w:hAnsi="宋体" w:cs="Arial" w:hint="eastAsia"/>
          <w:szCs w:val="21"/>
        </w:rPr>
        <w:t>D</w:t>
      </w:r>
      <w:r w:rsidR="005F4534" w:rsidRPr="005F4534">
        <w:rPr>
          <w:rFonts w:ascii="宋体" w:eastAsia="宋体" w:hAnsi="宋体" w:cs="Arial" w:hint="eastAsia"/>
          <w:szCs w:val="21"/>
        </w:rPr>
        <w:t>.</w:t>
      </w:r>
      <w:r w:rsidR="005F4534" w:rsidRPr="005F4534">
        <w:rPr>
          <w:rFonts w:ascii="宋体" w:eastAsia="宋体" w:hAnsi="宋体" w:cs="Arial"/>
          <w:szCs w:val="21"/>
        </w:rPr>
        <w:t>《中国人民政治协商会议共同纲领》</w:t>
      </w:r>
    </w:p>
    <w:p w14:paraId="23934FDB" w14:textId="29D5793F"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15.</w:t>
      </w:r>
      <w:r w:rsidRPr="005F4534">
        <w:rPr>
          <w:rFonts w:ascii="宋体" w:eastAsia="宋体" w:hAnsi="宋体" w:cs="Arial"/>
          <w:szCs w:val="21"/>
        </w:rPr>
        <w:t>1949年9月21日,中国人民政治协商会议第一届全体会议在</w:t>
      </w:r>
      <w:r w:rsidRPr="005F4534">
        <w:rPr>
          <w:rFonts w:ascii="宋体" w:eastAsia="宋体" w:hAnsi="宋体" w:cs="Arial" w:hint="eastAsia"/>
          <w:szCs w:val="21"/>
        </w:rPr>
        <w:t xml:space="preserve">(   </w:t>
      </w:r>
      <w:r w:rsidR="007A2D75">
        <w:rPr>
          <w:rFonts w:ascii="宋体" w:eastAsia="宋体" w:hAnsi="宋体" w:cs="Arial" w:hint="eastAsia"/>
          <w:szCs w:val="21"/>
        </w:rPr>
        <w:t>B</w:t>
      </w:r>
      <w:r w:rsidRPr="005F4534">
        <w:rPr>
          <w:rFonts w:ascii="宋体" w:eastAsia="宋体" w:hAnsi="宋体" w:cs="Arial" w:hint="eastAsia"/>
          <w:szCs w:val="21"/>
        </w:rPr>
        <w:t xml:space="preserve">   )</w:t>
      </w:r>
      <w:r w:rsidRPr="005F4534">
        <w:rPr>
          <w:rFonts w:ascii="宋体" w:eastAsia="宋体" w:hAnsi="宋体" w:cs="Arial"/>
          <w:szCs w:val="21"/>
        </w:rPr>
        <w:t>隆重举行,宣告中国人民政治协商会议正式成立。</w:t>
      </w:r>
    </w:p>
    <w:p w14:paraId="656B3D6D" w14:textId="34AAAE28"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.南京                </w:t>
      </w:r>
      <w:r>
        <w:rPr>
          <w:rFonts w:ascii="宋体" w:eastAsia="宋体" w:hAnsi="宋体" w:cs="Times New Roman" w:hint="eastAsia"/>
          <w:szCs w:val="21"/>
        </w:rPr>
        <w:t>B</w:t>
      </w:r>
      <w:r w:rsidR="005F4534" w:rsidRPr="005F4534">
        <w:rPr>
          <w:rFonts w:ascii="宋体" w:eastAsia="宋体" w:hAnsi="宋体" w:cs="Times New Roman" w:hint="eastAsia"/>
          <w:szCs w:val="21"/>
        </w:rPr>
        <w:t xml:space="preserve">.北平            </w:t>
      </w:r>
      <w:r>
        <w:rPr>
          <w:rFonts w:ascii="宋体" w:eastAsia="宋体" w:hAnsi="宋体" w:cs="Times New Roman" w:hint="eastAsia"/>
          <w:szCs w:val="21"/>
        </w:rPr>
        <w:t>C</w:t>
      </w:r>
      <w:r w:rsidR="005F4534" w:rsidRPr="005F4534">
        <w:rPr>
          <w:rFonts w:ascii="宋体" w:eastAsia="宋体" w:hAnsi="宋体" w:cs="Times New Roman" w:hint="eastAsia"/>
          <w:szCs w:val="21"/>
        </w:rPr>
        <w:t xml:space="preserve">.重庆             </w:t>
      </w:r>
      <w:r>
        <w:rPr>
          <w:rFonts w:ascii="宋体" w:eastAsia="宋体" w:hAnsi="宋体" w:cs="Times New Roman" w:hint="eastAsia"/>
          <w:szCs w:val="21"/>
        </w:rPr>
        <w:t>D</w:t>
      </w:r>
      <w:r w:rsidR="005F4534" w:rsidRPr="005F4534">
        <w:rPr>
          <w:rFonts w:ascii="宋体" w:eastAsia="宋体" w:hAnsi="宋体" w:cs="Times New Roman" w:hint="eastAsia"/>
          <w:szCs w:val="21"/>
        </w:rPr>
        <w:t>.上海</w:t>
      </w:r>
    </w:p>
    <w:p w14:paraId="5E2079A1" w14:textId="7F6C2EED" w:rsidR="005F4534" w:rsidRPr="005F4534" w:rsidRDefault="005F4534" w:rsidP="005F4534">
      <w:pPr>
        <w:widowControl/>
        <w:snapToGrid w:val="0"/>
        <w:rPr>
          <w:rFonts w:ascii="宋体" w:eastAsia="宋体" w:hAnsi="宋体" w:cs="Times New Roman"/>
          <w:szCs w:val="21"/>
        </w:rPr>
      </w:pPr>
      <w:r w:rsidRPr="005F4534">
        <w:rPr>
          <w:rFonts w:ascii="宋体" w:eastAsia="宋体" w:hAnsi="宋体" w:cs="Times New Roman" w:hint="eastAsia"/>
          <w:szCs w:val="21"/>
        </w:rPr>
        <w:t>16.</w:t>
      </w:r>
      <w:r w:rsidRPr="005F4534">
        <w:rPr>
          <w:rFonts w:ascii="宋体" w:eastAsia="宋体" w:hAnsi="宋体" w:cs="Times New Roman" w:hint="eastAsia"/>
          <w:kern w:val="0"/>
          <w:szCs w:val="21"/>
        </w:rPr>
        <w:t>1978年12月召开的中国共产党</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w:t>
      </w:r>
      <w:r w:rsidRPr="005F4534">
        <w:rPr>
          <w:rFonts w:ascii="宋体" w:eastAsia="宋体" w:hAnsi="宋体" w:cs="Times New Roman" w:hint="eastAsia"/>
          <w:szCs w:val="21"/>
        </w:rPr>
        <w:t xml:space="preserve">  ），重新确立了马克思主义路线，揭开中国改革开放的序幕。</w:t>
      </w:r>
    </w:p>
    <w:p w14:paraId="1EE6F912" w14:textId="388BF23C" w:rsidR="005F4534" w:rsidRPr="005F4534" w:rsidRDefault="007A2D75" w:rsidP="005F4534">
      <w:pPr>
        <w:widowControl/>
        <w:snapToGrid w:val="0"/>
        <w:ind w:firstLineChars="100" w:firstLine="210"/>
        <w:rPr>
          <w:rFonts w:ascii="宋体" w:eastAsia="宋体" w:hAnsi="宋体" w:cs="Times New Roman"/>
          <w:kern w:val="0"/>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.十一届三中全会                        </w:t>
      </w:r>
      <w:r>
        <w:rPr>
          <w:rFonts w:ascii="宋体" w:eastAsia="宋体" w:hAnsi="宋体" w:cs="Times New Roman" w:hint="eastAsia"/>
          <w:szCs w:val="21"/>
        </w:rPr>
        <w:t>B</w:t>
      </w:r>
      <w:r w:rsidR="005F4534" w:rsidRPr="005F4534">
        <w:rPr>
          <w:rFonts w:ascii="宋体" w:eastAsia="宋体" w:hAnsi="宋体" w:cs="Times New Roman" w:hint="eastAsia"/>
          <w:kern w:val="0"/>
          <w:szCs w:val="21"/>
        </w:rPr>
        <w:t>.</w:t>
      </w:r>
      <w:r w:rsidR="005F4534" w:rsidRPr="005F4534">
        <w:rPr>
          <w:rFonts w:ascii="宋体" w:eastAsia="宋体" w:hAnsi="宋体" w:cs="Times New Roman" w:hint="eastAsia"/>
          <w:szCs w:val="21"/>
        </w:rPr>
        <w:t>十一届六中全会</w:t>
      </w:r>
    </w:p>
    <w:p w14:paraId="1DEDEA61" w14:textId="6AE6AAE8" w:rsidR="005F4534" w:rsidRPr="005F4534" w:rsidRDefault="007A2D75" w:rsidP="005F4534">
      <w:pPr>
        <w:ind w:firstLineChars="100" w:firstLine="210"/>
        <w:rPr>
          <w:rFonts w:ascii="宋体" w:eastAsia="宋体" w:hAnsi="宋体" w:cs="Arial"/>
          <w:szCs w:val="21"/>
        </w:rPr>
      </w:pPr>
      <w:r>
        <w:rPr>
          <w:rFonts w:ascii="宋体" w:eastAsia="宋体" w:hAnsi="宋体" w:cs="Times New Roman" w:hint="eastAsia"/>
          <w:kern w:val="0"/>
          <w:szCs w:val="21"/>
        </w:rPr>
        <w:t>C</w:t>
      </w:r>
      <w:r w:rsidR="005F4534" w:rsidRPr="005F4534">
        <w:rPr>
          <w:rFonts w:ascii="宋体" w:eastAsia="宋体" w:hAnsi="宋体" w:cs="Times New Roman" w:hint="eastAsia"/>
          <w:kern w:val="0"/>
          <w:szCs w:val="21"/>
        </w:rPr>
        <w:t xml:space="preserve">.十二大                                </w:t>
      </w:r>
      <w:r>
        <w:rPr>
          <w:rFonts w:ascii="宋体" w:eastAsia="宋体" w:hAnsi="宋体" w:cs="Times New Roman" w:hint="eastAsia"/>
          <w:kern w:val="0"/>
          <w:szCs w:val="21"/>
        </w:rPr>
        <w:t>D</w:t>
      </w:r>
      <w:r w:rsidR="005F4534" w:rsidRPr="005F4534">
        <w:rPr>
          <w:rFonts w:ascii="宋体" w:eastAsia="宋体" w:hAnsi="宋体" w:cs="Times New Roman" w:hint="eastAsia"/>
          <w:kern w:val="0"/>
          <w:szCs w:val="21"/>
        </w:rPr>
        <w:t>.十三届四中</w:t>
      </w:r>
    </w:p>
    <w:p w14:paraId="4B453F9D"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b/>
          <w:bCs/>
        </w:rPr>
        <w:t>二、多项选择题(</w:t>
      </w:r>
      <w:r w:rsidRPr="005F4534">
        <w:rPr>
          <w:rFonts w:ascii="宋体" w:eastAsia="宋体" w:hAnsi="宋体" w:cs="Times New Roman"/>
          <w:szCs w:val="21"/>
        </w:rPr>
        <w:t>17</w:t>
      </w:r>
      <w:r w:rsidRPr="005F4534">
        <w:rPr>
          <w:rFonts w:ascii="宋体" w:eastAsia="宋体" w:hAnsi="宋体" w:cs="Times New Roman" w:hint="eastAsia"/>
          <w:szCs w:val="21"/>
        </w:rPr>
        <w:t>-24</w:t>
      </w:r>
      <w:r w:rsidRPr="005F4534">
        <w:rPr>
          <w:rFonts w:ascii="宋体" w:eastAsia="宋体" w:hAnsi="宋体" w:cs="Times New Roman"/>
          <w:szCs w:val="21"/>
        </w:rPr>
        <w:t>小题，每小题2分，共</w:t>
      </w:r>
      <w:r w:rsidRPr="005F4534">
        <w:rPr>
          <w:rFonts w:ascii="宋体" w:eastAsia="宋体" w:hAnsi="宋体" w:cs="Times New Roman" w:hint="eastAsia"/>
          <w:szCs w:val="21"/>
        </w:rPr>
        <w:t>16</w:t>
      </w:r>
      <w:r w:rsidRPr="005F4534">
        <w:rPr>
          <w:rFonts w:ascii="宋体" w:eastAsia="宋体" w:hAnsi="宋体" w:cs="Times New Roman"/>
          <w:szCs w:val="21"/>
        </w:rPr>
        <w:t>分。下列每题给出的</w:t>
      </w:r>
      <w:r w:rsidRPr="005F4534">
        <w:rPr>
          <w:rFonts w:ascii="宋体" w:eastAsia="宋体" w:hAnsi="宋体" w:cs="Times New Roman" w:hint="eastAsia"/>
          <w:szCs w:val="21"/>
        </w:rPr>
        <w:t>五</w:t>
      </w:r>
      <w:r w:rsidRPr="005F4534">
        <w:rPr>
          <w:rFonts w:ascii="宋体" w:eastAsia="宋体" w:hAnsi="宋体" w:cs="Times New Roman"/>
          <w:szCs w:val="21"/>
        </w:rPr>
        <w:t>个选项中，至少有两个选项是符合题目要求的</w:t>
      </w:r>
      <w:r w:rsidRPr="005F4534">
        <w:rPr>
          <w:rFonts w:ascii="宋体" w:eastAsia="宋体" w:hAnsi="宋体" w:cs="Times New Roman" w:hint="eastAsia"/>
        </w:rPr>
        <w:t>。</w:t>
      </w:r>
      <w:r w:rsidRPr="005F4534">
        <w:rPr>
          <w:rFonts w:ascii="宋体" w:eastAsia="宋体" w:hAnsi="宋体" w:cs="Times New Roman"/>
          <w:szCs w:val="21"/>
        </w:rPr>
        <w:t>多选或少选均不得分。</w:t>
      </w:r>
      <w:r w:rsidRPr="005F4534">
        <w:rPr>
          <w:rFonts w:ascii="宋体" w:eastAsia="宋体" w:hAnsi="宋体" w:cs="Times New Roman" w:hint="eastAsia"/>
          <w:szCs w:val="21"/>
        </w:rPr>
        <w:t>)</w:t>
      </w:r>
    </w:p>
    <w:p w14:paraId="3AA6429A" w14:textId="20BC70FD"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17</w:t>
      </w:r>
      <w:r w:rsidRPr="005F4534">
        <w:rPr>
          <w:rFonts w:ascii="宋体" w:eastAsia="宋体" w:hAnsi="宋体" w:cs="Times New Roman"/>
          <w:szCs w:val="21"/>
        </w:rPr>
        <w:t>.西方列强通过战争，强迫中国签</w:t>
      </w:r>
      <w:r w:rsidRPr="005F4534">
        <w:rPr>
          <w:rFonts w:ascii="宋体" w:eastAsia="宋体" w:hAnsi="宋体" w:cs="Times New Roman" w:hint="eastAsia"/>
          <w:szCs w:val="21"/>
        </w:rPr>
        <w:t>订</w:t>
      </w:r>
      <w:r w:rsidRPr="005F4534">
        <w:rPr>
          <w:rFonts w:ascii="宋体" w:eastAsia="宋体" w:hAnsi="宋体" w:cs="Times New Roman"/>
          <w:szCs w:val="21"/>
        </w:rPr>
        <w:t>一系列不平等条约，破坏了中国的（</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ABCD</w:t>
      </w:r>
      <w:r w:rsidRPr="005F4534">
        <w:rPr>
          <w:rFonts w:ascii="宋体" w:eastAsia="宋体" w:hAnsi="宋体" w:cs="Times New Roman" w:hint="eastAsia"/>
          <w:szCs w:val="21"/>
        </w:rPr>
        <w:t>E</w:t>
      </w:r>
      <w:r w:rsidRPr="005F4534">
        <w:rPr>
          <w:rFonts w:ascii="宋体" w:eastAsia="宋体" w:hAnsi="宋体" w:cs="Times New Roman"/>
          <w:szCs w:val="21"/>
        </w:rPr>
        <w:t xml:space="preserve"> ）</w:t>
      </w:r>
    </w:p>
    <w:p w14:paraId="1755DC40" w14:textId="2526B609"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szCs w:val="21"/>
        </w:rPr>
        <w:t xml:space="preserve">.领土主权            </w:t>
      </w:r>
      <w:r w:rsidR="005F4534" w:rsidRPr="005F4534">
        <w:rPr>
          <w:rFonts w:ascii="宋体" w:eastAsia="宋体" w:hAnsi="宋体" w:cs="Times New Roman" w:hint="eastAsia"/>
          <w:szCs w:val="21"/>
        </w:rPr>
        <w:t xml:space="preserve">                  </w:t>
      </w:r>
      <w:r>
        <w:rPr>
          <w:rFonts w:ascii="宋体" w:eastAsia="宋体" w:hAnsi="宋体" w:cs="Times New Roman"/>
          <w:szCs w:val="21"/>
        </w:rPr>
        <w:t>B</w:t>
      </w:r>
      <w:r w:rsidR="005F4534" w:rsidRPr="005F4534">
        <w:rPr>
          <w:rFonts w:ascii="宋体" w:eastAsia="宋体" w:hAnsi="宋体" w:cs="Times New Roman"/>
          <w:szCs w:val="21"/>
        </w:rPr>
        <w:t>.领海主权</w:t>
      </w:r>
    </w:p>
    <w:p w14:paraId="53EF2F9B" w14:textId="65D1D9B5"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szCs w:val="21"/>
        </w:rPr>
        <w:t>C</w:t>
      </w:r>
      <w:r w:rsidR="005F4534" w:rsidRPr="005F4534">
        <w:rPr>
          <w:rFonts w:ascii="宋体" w:eastAsia="宋体" w:hAnsi="宋体" w:cs="Times New Roman"/>
          <w:szCs w:val="21"/>
        </w:rPr>
        <w:t xml:space="preserve">.关税主权            </w:t>
      </w:r>
      <w:r w:rsidR="005F4534" w:rsidRPr="005F4534">
        <w:rPr>
          <w:rFonts w:ascii="宋体" w:eastAsia="宋体" w:hAnsi="宋体" w:cs="Times New Roman" w:hint="eastAsia"/>
          <w:szCs w:val="21"/>
        </w:rPr>
        <w:t xml:space="preserve">                  </w:t>
      </w:r>
      <w:r>
        <w:rPr>
          <w:rFonts w:ascii="宋体" w:eastAsia="宋体" w:hAnsi="宋体" w:cs="Times New Roman"/>
          <w:szCs w:val="21"/>
        </w:rPr>
        <w:t>D</w:t>
      </w:r>
      <w:r w:rsidR="005F4534" w:rsidRPr="005F4534">
        <w:rPr>
          <w:rFonts w:ascii="宋体" w:eastAsia="宋体" w:hAnsi="宋体" w:cs="Times New Roman"/>
          <w:szCs w:val="21"/>
        </w:rPr>
        <w:t>.司法主权</w:t>
      </w:r>
    </w:p>
    <w:p w14:paraId="1A023B88" w14:textId="77777777" w:rsidR="005F4534" w:rsidRPr="005F4534" w:rsidRDefault="005F4534" w:rsidP="005F4534">
      <w:pPr>
        <w:ind w:leftChars="50" w:left="105" w:firstLineChars="50" w:firstLine="105"/>
        <w:rPr>
          <w:rFonts w:ascii="宋体" w:eastAsia="宋体" w:hAnsi="宋体" w:cs="Times New Roman"/>
          <w:szCs w:val="21"/>
        </w:rPr>
      </w:pPr>
      <w:r w:rsidRPr="005F4534">
        <w:rPr>
          <w:rFonts w:ascii="宋体" w:eastAsia="宋体" w:hAnsi="宋体" w:cs="Times New Roman" w:hint="eastAsia"/>
          <w:szCs w:val="21"/>
        </w:rPr>
        <w:t>E.军事</w:t>
      </w:r>
      <w:r w:rsidRPr="005F4534">
        <w:rPr>
          <w:rFonts w:ascii="宋体" w:eastAsia="宋体" w:hAnsi="宋体" w:cs="Times New Roman"/>
          <w:szCs w:val="21"/>
        </w:rPr>
        <w:t>主权</w:t>
      </w:r>
    </w:p>
    <w:p w14:paraId="62B28B4C" w14:textId="315D4370" w:rsidR="005F4534" w:rsidRPr="005F4534" w:rsidRDefault="005F4534" w:rsidP="005F4534">
      <w:pPr>
        <w:ind w:left="210" w:hangingChars="100" w:hanging="210"/>
        <w:rPr>
          <w:rFonts w:ascii="宋体" w:eastAsia="宋体" w:hAnsi="宋体" w:cs="Times New Roman"/>
          <w:bCs/>
          <w:szCs w:val="21"/>
        </w:rPr>
      </w:pPr>
      <w:r w:rsidRPr="005F4534">
        <w:rPr>
          <w:rFonts w:ascii="宋体" w:eastAsia="宋体" w:hAnsi="宋体" w:cs="Times New Roman" w:hint="eastAsia"/>
          <w:szCs w:val="21"/>
        </w:rPr>
        <w:t>18</w:t>
      </w:r>
      <w:r w:rsidRPr="005F4534">
        <w:rPr>
          <w:rFonts w:ascii="宋体" w:eastAsia="宋体" w:hAnsi="宋体" w:cs="Times New Roman"/>
          <w:bCs/>
          <w:szCs w:val="21"/>
        </w:rPr>
        <w:t>.</w:t>
      </w:r>
      <w:r w:rsidRPr="005F4534">
        <w:rPr>
          <w:rFonts w:ascii="宋体" w:eastAsia="宋体" w:hAnsi="宋体" w:cs="Times New Roman" w:hint="eastAsia"/>
          <w:bCs/>
          <w:szCs w:val="21"/>
        </w:rPr>
        <w:t>殖民</w:t>
      </w:r>
      <w:r w:rsidRPr="005F4534">
        <w:rPr>
          <w:rFonts w:ascii="宋体" w:eastAsia="宋体" w:hAnsi="宋体" w:cs="Times New Roman"/>
          <w:bCs/>
          <w:szCs w:val="21"/>
        </w:rPr>
        <w:t>列强对中国进行经济掠夺所采取的手段有（</w:t>
      </w:r>
      <w:r w:rsidRPr="005F4534">
        <w:rPr>
          <w:rFonts w:ascii="宋体" w:eastAsia="宋体" w:hAnsi="宋体" w:cs="Times New Roman" w:hint="eastAsia"/>
          <w:bCs/>
          <w:szCs w:val="21"/>
        </w:rPr>
        <w:t xml:space="preserve">  </w:t>
      </w:r>
      <w:r w:rsidR="007A2D75">
        <w:rPr>
          <w:rFonts w:ascii="宋体" w:eastAsia="宋体" w:hAnsi="宋体" w:cs="Times New Roman" w:hint="eastAsia"/>
          <w:bCs/>
          <w:szCs w:val="21"/>
        </w:rPr>
        <w:t>ABCD</w:t>
      </w:r>
      <w:r w:rsidRPr="005F4534">
        <w:rPr>
          <w:rFonts w:ascii="宋体" w:eastAsia="宋体" w:hAnsi="宋体" w:cs="Times New Roman" w:hint="eastAsia"/>
          <w:bCs/>
          <w:szCs w:val="21"/>
        </w:rPr>
        <w:t>E</w:t>
      </w:r>
      <w:r w:rsidRPr="005F4534">
        <w:rPr>
          <w:rFonts w:ascii="宋体" w:eastAsia="宋体" w:hAnsi="宋体" w:cs="Times New Roman"/>
          <w:bCs/>
          <w:szCs w:val="21"/>
        </w:rPr>
        <w:t xml:space="preserve"> ） </w:t>
      </w:r>
      <w:r w:rsidRPr="005F4534">
        <w:rPr>
          <w:rFonts w:ascii="宋体" w:eastAsia="宋体" w:hAnsi="宋体" w:cs="Times New Roman"/>
          <w:szCs w:val="21"/>
        </w:rPr>
        <w:br/>
      </w:r>
      <w:r w:rsidR="007A2D75">
        <w:rPr>
          <w:rFonts w:ascii="宋体" w:eastAsia="宋体" w:hAnsi="宋体" w:cs="Times New Roman"/>
          <w:bCs/>
          <w:szCs w:val="21"/>
        </w:rPr>
        <w:t>A</w:t>
      </w:r>
      <w:r w:rsidRPr="005F4534">
        <w:rPr>
          <w:rFonts w:ascii="宋体" w:eastAsia="宋体" w:hAnsi="宋体" w:cs="Times New Roman" w:hint="eastAsia"/>
          <w:bCs/>
          <w:szCs w:val="21"/>
        </w:rPr>
        <w:t>.</w:t>
      </w:r>
      <w:r w:rsidRPr="005F4534">
        <w:rPr>
          <w:rFonts w:ascii="宋体" w:eastAsia="宋体" w:hAnsi="宋体" w:cs="Times New Roman"/>
          <w:bCs/>
          <w:szCs w:val="21"/>
        </w:rPr>
        <w:t>控制中国的通商口岸</w:t>
      </w:r>
      <w:r w:rsidRPr="005F4534">
        <w:rPr>
          <w:rFonts w:ascii="宋体" w:eastAsia="宋体" w:hAnsi="宋体" w:cs="Times New Roman" w:hint="eastAsia"/>
          <w:bCs/>
          <w:szCs w:val="21"/>
        </w:rPr>
        <w:t xml:space="preserve">                   </w:t>
      </w:r>
      <w:r w:rsidRPr="005F4534">
        <w:rPr>
          <w:rFonts w:ascii="宋体" w:eastAsia="宋体" w:hAnsi="宋体" w:cs="Times New Roman"/>
          <w:bCs/>
          <w:szCs w:val="21"/>
        </w:rPr>
        <w:t xml:space="preserve"> </w:t>
      </w:r>
      <w:r w:rsidR="007A2D75">
        <w:rPr>
          <w:rFonts w:ascii="宋体" w:eastAsia="宋体" w:hAnsi="宋体" w:cs="Times New Roman"/>
          <w:bCs/>
          <w:szCs w:val="21"/>
        </w:rPr>
        <w:t>B</w:t>
      </w:r>
      <w:r w:rsidRPr="005F4534">
        <w:rPr>
          <w:rFonts w:ascii="宋体" w:eastAsia="宋体" w:hAnsi="宋体" w:cs="Times New Roman" w:hint="eastAsia"/>
          <w:szCs w:val="21"/>
        </w:rPr>
        <w:t>.</w:t>
      </w:r>
      <w:r w:rsidRPr="005F4534">
        <w:rPr>
          <w:rFonts w:ascii="宋体" w:eastAsia="宋体" w:hAnsi="宋体" w:cs="Times New Roman"/>
          <w:bCs/>
          <w:szCs w:val="21"/>
        </w:rPr>
        <w:t>剥夺中国的关税自主权</w:t>
      </w:r>
      <w:r w:rsidRPr="005F4534">
        <w:rPr>
          <w:rFonts w:ascii="宋体" w:eastAsia="宋体" w:hAnsi="宋体" w:cs="Times New Roman" w:hint="eastAsia"/>
          <w:bCs/>
          <w:szCs w:val="21"/>
        </w:rPr>
        <w:t xml:space="preserve">    </w:t>
      </w:r>
    </w:p>
    <w:p w14:paraId="7696D9F8" w14:textId="740648B2" w:rsidR="005F4534" w:rsidRPr="005F4534" w:rsidRDefault="005F4534" w:rsidP="005F4534">
      <w:pPr>
        <w:rPr>
          <w:rFonts w:ascii="宋体" w:eastAsia="宋体" w:hAnsi="宋体" w:cs="Times New Roman"/>
          <w:bCs/>
          <w:szCs w:val="21"/>
        </w:rPr>
      </w:pPr>
      <w:r w:rsidRPr="005F4534">
        <w:rPr>
          <w:rFonts w:ascii="宋体" w:eastAsia="宋体" w:hAnsi="宋体" w:cs="Times New Roman" w:hint="eastAsia"/>
          <w:bCs/>
          <w:szCs w:val="21"/>
        </w:rPr>
        <w:t xml:space="preserve">  </w:t>
      </w:r>
      <w:r w:rsidR="007A2D75">
        <w:rPr>
          <w:rFonts w:ascii="宋体" w:eastAsia="宋体" w:hAnsi="宋体" w:cs="Times New Roman"/>
          <w:bCs/>
          <w:szCs w:val="21"/>
        </w:rPr>
        <w:t>C</w:t>
      </w:r>
      <w:r w:rsidRPr="005F4534">
        <w:rPr>
          <w:rFonts w:ascii="宋体" w:eastAsia="宋体" w:hAnsi="宋体" w:cs="Times New Roman" w:hint="eastAsia"/>
          <w:bCs/>
          <w:szCs w:val="21"/>
        </w:rPr>
        <w:t>.</w:t>
      </w:r>
      <w:r w:rsidRPr="005F4534">
        <w:rPr>
          <w:rFonts w:ascii="宋体" w:eastAsia="宋体" w:hAnsi="宋体" w:cs="Times New Roman"/>
          <w:bCs/>
          <w:szCs w:val="21"/>
        </w:rPr>
        <w:t xml:space="preserve">实行商品倾销 </w:t>
      </w:r>
      <w:r w:rsidRPr="005F4534">
        <w:rPr>
          <w:rFonts w:ascii="宋体" w:eastAsia="宋体" w:hAnsi="宋体" w:cs="Times New Roman" w:hint="eastAsia"/>
          <w:bCs/>
          <w:szCs w:val="21"/>
        </w:rPr>
        <w:t xml:space="preserve">                         </w:t>
      </w:r>
      <w:r w:rsidR="007A2D75">
        <w:rPr>
          <w:rFonts w:ascii="宋体" w:eastAsia="宋体" w:hAnsi="宋体" w:cs="Times New Roman"/>
          <w:bCs/>
          <w:szCs w:val="21"/>
        </w:rPr>
        <w:t>D</w:t>
      </w:r>
      <w:r w:rsidRPr="005F4534">
        <w:rPr>
          <w:rFonts w:ascii="宋体" w:eastAsia="宋体" w:hAnsi="宋体" w:cs="Times New Roman" w:hint="eastAsia"/>
          <w:szCs w:val="21"/>
        </w:rPr>
        <w:t>.</w:t>
      </w:r>
      <w:r w:rsidRPr="005F4534">
        <w:rPr>
          <w:rFonts w:ascii="宋体" w:eastAsia="宋体" w:hAnsi="宋体" w:cs="Times New Roman"/>
          <w:bCs/>
          <w:szCs w:val="21"/>
        </w:rPr>
        <w:t xml:space="preserve">实行资本输出 </w:t>
      </w:r>
      <w:r w:rsidRPr="005F4534">
        <w:rPr>
          <w:rFonts w:ascii="宋体" w:eastAsia="宋体" w:hAnsi="宋体" w:cs="Times New Roman" w:hint="eastAsia"/>
          <w:bCs/>
          <w:szCs w:val="21"/>
        </w:rPr>
        <w:t xml:space="preserve">           </w:t>
      </w:r>
    </w:p>
    <w:p w14:paraId="1434E67F" w14:textId="77777777" w:rsidR="005F4534" w:rsidRPr="005F4534" w:rsidRDefault="005F4534" w:rsidP="005F4534">
      <w:pPr>
        <w:ind w:firstLineChars="50" w:firstLine="105"/>
        <w:rPr>
          <w:rFonts w:ascii="宋体" w:eastAsia="宋体" w:hAnsi="宋体" w:cs="Times New Roman"/>
          <w:bCs/>
          <w:szCs w:val="21"/>
        </w:rPr>
      </w:pPr>
      <w:r w:rsidRPr="005F4534">
        <w:rPr>
          <w:rFonts w:ascii="宋体" w:eastAsia="宋体" w:hAnsi="宋体" w:cs="Times New Roman" w:hint="eastAsia"/>
          <w:bCs/>
          <w:szCs w:val="21"/>
        </w:rPr>
        <w:t xml:space="preserve"> </w:t>
      </w:r>
      <w:r w:rsidRPr="005F4534">
        <w:rPr>
          <w:rFonts w:ascii="宋体" w:eastAsia="宋体" w:hAnsi="宋体" w:cs="Times New Roman"/>
          <w:bCs/>
          <w:szCs w:val="21"/>
        </w:rPr>
        <w:t>E</w:t>
      </w:r>
      <w:r w:rsidRPr="005F4534">
        <w:rPr>
          <w:rFonts w:ascii="宋体" w:eastAsia="宋体" w:hAnsi="宋体" w:cs="Times New Roman" w:hint="eastAsia"/>
          <w:szCs w:val="21"/>
        </w:rPr>
        <w:t>.</w:t>
      </w:r>
      <w:r w:rsidRPr="005F4534">
        <w:rPr>
          <w:rFonts w:ascii="宋体" w:eastAsia="宋体" w:hAnsi="宋体" w:cs="Times New Roman"/>
          <w:bCs/>
          <w:szCs w:val="21"/>
        </w:rPr>
        <w:t xml:space="preserve">控制中国的经济命脉 </w:t>
      </w:r>
    </w:p>
    <w:p w14:paraId="4C7B6316" w14:textId="0A2867EE" w:rsidR="005F4534" w:rsidRPr="005F4534" w:rsidRDefault="005F4534" w:rsidP="005F4534">
      <w:pPr>
        <w:widowControl/>
        <w:ind w:left="210" w:hangingChars="100" w:hanging="210"/>
        <w:jc w:val="left"/>
        <w:rPr>
          <w:rFonts w:ascii="宋体" w:eastAsia="宋体" w:hAnsi="宋体" w:cs="Times New Roman"/>
          <w:szCs w:val="21"/>
        </w:rPr>
      </w:pPr>
      <w:r w:rsidRPr="005F4534">
        <w:rPr>
          <w:rFonts w:ascii="宋体" w:eastAsia="宋体" w:hAnsi="宋体" w:cs="Times New Roman" w:hint="eastAsia"/>
          <w:szCs w:val="21"/>
        </w:rPr>
        <w:t>19</w:t>
      </w:r>
      <w:r w:rsidRPr="005F4534">
        <w:rPr>
          <w:rFonts w:ascii="宋体" w:eastAsia="宋体" w:hAnsi="宋体" w:cs="Times New Roman"/>
          <w:szCs w:val="21"/>
        </w:rPr>
        <w:t>.下列关于《天朝田亩制度》叙述</w:t>
      </w:r>
      <w:r w:rsidRPr="005F4534">
        <w:rPr>
          <w:rFonts w:ascii="宋体" w:eastAsia="宋体" w:hAnsi="宋体" w:cs="Times New Roman" w:hint="eastAsia"/>
          <w:szCs w:val="21"/>
        </w:rPr>
        <w:t>属</w:t>
      </w:r>
      <w:r w:rsidRPr="005F4534">
        <w:rPr>
          <w:rFonts w:ascii="宋体" w:eastAsia="宋体" w:hAnsi="宋体" w:cs="Times New Roman"/>
          <w:szCs w:val="21"/>
        </w:rPr>
        <w:t xml:space="preserve">正确的是（ </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ABCD</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w:t>
      </w:r>
      <w:r w:rsidRPr="005F4534">
        <w:rPr>
          <w:rFonts w:ascii="宋体" w:eastAsia="宋体" w:hAnsi="宋体" w:cs="Times New Roman"/>
          <w:szCs w:val="21"/>
        </w:rPr>
        <w:br/>
      </w:r>
      <w:r w:rsidR="007A2D75">
        <w:rPr>
          <w:rFonts w:ascii="宋体" w:eastAsia="宋体" w:hAnsi="宋体" w:cs="Times New Roman"/>
          <w:szCs w:val="21"/>
        </w:rPr>
        <w:t>A</w:t>
      </w:r>
      <w:r w:rsidRPr="005F4534">
        <w:rPr>
          <w:rFonts w:ascii="宋体" w:eastAsia="宋体" w:hAnsi="宋体" w:cs="Times New Roman" w:hint="eastAsia"/>
          <w:szCs w:val="21"/>
        </w:rPr>
        <w:t>.是最能体现天平天国社会理想的纲领性文件</w:t>
      </w:r>
      <w:r w:rsidRPr="005F4534">
        <w:rPr>
          <w:rFonts w:ascii="宋体" w:eastAsia="宋体" w:hAnsi="宋体" w:cs="Times New Roman"/>
          <w:szCs w:val="21"/>
        </w:rPr>
        <w:t xml:space="preserve"> </w:t>
      </w:r>
      <w:r w:rsidRPr="005F4534">
        <w:rPr>
          <w:rFonts w:ascii="宋体" w:eastAsia="宋体" w:hAnsi="宋体" w:cs="Times New Roman"/>
          <w:szCs w:val="21"/>
        </w:rPr>
        <w:br/>
      </w:r>
      <w:r w:rsidR="007A2D75">
        <w:rPr>
          <w:rFonts w:ascii="宋体" w:eastAsia="宋体" w:hAnsi="宋体" w:cs="Times New Roman"/>
          <w:szCs w:val="21"/>
        </w:rPr>
        <w:t>B</w:t>
      </w:r>
      <w:r w:rsidRPr="005F4534">
        <w:rPr>
          <w:rFonts w:ascii="宋体" w:eastAsia="宋体" w:hAnsi="宋体" w:cs="Times New Roman" w:hint="eastAsia"/>
          <w:szCs w:val="21"/>
        </w:rPr>
        <w:t>.</w:t>
      </w:r>
      <w:r w:rsidRPr="005F4534">
        <w:rPr>
          <w:rFonts w:ascii="宋体" w:eastAsia="宋体" w:hAnsi="宋体" w:cs="Times New Roman"/>
          <w:szCs w:val="21"/>
        </w:rPr>
        <w:t xml:space="preserve">是以解决土地问题为中心的比较完整的社会改革方案 </w:t>
      </w:r>
      <w:r w:rsidRPr="005F4534">
        <w:rPr>
          <w:rFonts w:ascii="宋体" w:eastAsia="宋体" w:hAnsi="宋体" w:cs="Times New Roman"/>
          <w:szCs w:val="21"/>
        </w:rPr>
        <w:br/>
      </w:r>
      <w:r w:rsidR="007A2D75">
        <w:rPr>
          <w:rFonts w:ascii="宋体" w:eastAsia="宋体" w:hAnsi="宋体" w:cs="Times New Roman"/>
          <w:szCs w:val="21"/>
        </w:rPr>
        <w:t>C</w:t>
      </w:r>
      <w:r w:rsidRPr="005F4534">
        <w:rPr>
          <w:rFonts w:ascii="宋体" w:eastAsia="宋体" w:hAnsi="宋体" w:cs="Times New Roman" w:hint="eastAsia"/>
          <w:szCs w:val="21"/>
        </w:rPr>
        <w:t>.</w:t>
      </w:r>
      <w:r w:rsidRPr="005F4534">
        <w:rPr>
          <w:rFonts w:ascii="宋体" w:eastAsia="宋体" w:hAnsi="宋体" w:cs="Times New Roman"/>
          <w:szCs w:val="21"/>
        </w:rPr>
        <w:t>具有</w:t>
      </w:r>
      <w:r w:rsidRPr="005F4534">
        <w:rPr>
          <w:rFonts w:ascii="宋体" w:eastAsia="宋体" w:hAnsi="宋体" w:cs="Times New Roman" w:hint="eastAsia"/>
          <w:szCs w:val="21"/>
        </w:rPr>
        <w:t>不切实际的</w:t>
      </w:r>
      <w:r w:rsidRPr="005F4534">
        <w:rPr>
          <w:rFonts w:ascii="宋体" w:eastAsia="宋体" w:hAnsi="宋体" w:cs="Times New Roman"/>
          <w:szCs w:val="21"/>
        </w:rPr>
        <w:t>空想</w:t>
      </w:r>
      <w:r w:rsidRPr="005F4534">
        <w:rPr>
          <w:rFonts w:ascii="宋体" w:eastAsia="宋体" w:hAnsi="宋体" w:cs="Times New Roman" w:hint="eastAsia"/>
          <w:szCs w:val="21"/>
        </w:rPr>
        <w:t>的</w:t>
      </w:r>
      <w:r w:rsidRPr="005F4534">
        <w:rPr>
          <w:rFonts w:ascii="宋体" w:eastAsia="宋体" w:hAnsi="宋体" w:cs="Times New Roman"/>
          <w:szCs w:val="21"/>
        </w:rPr>
        <w:t>性质</w:t>
      </w:r>
      <w:r w:rsidRPr="005F4534">
        <w:rPr>
          <w:rFonts w:ascii="宋体" w:eastAsia="宋体" w:hAnsi="宋体" w:cs="Times New Roman"/>
          <w:szCs w:val="21"/>
        </w:rPr>
        <w:br/>
      </w:r>
      <w:r w:rsidR="007A2D75">
        <w:rPr>
          <w:rFonts w:ascii="宋体" w:eastAsia="宋体" w:hAnsi="宋体" w:cs="Times New Roman"/>
          <w:szCs w:val="21"/>
        </w:rPr>
        <w:t>D</w:t>
      </w:r>
      <w:r w:rsidRPr="005F4534">
        <w:rPr>
          <w:rFonts w:ascii="宋体" w:eastAsia="宋体" w:hAnsi="宋体" w:cs="Times New Roman" w:hint="eastAsia"/>
          <w:szCs w:val="21"/>
        </w:rPr>
        <w:t>.</w:t>
      </w:r>
      <w:r w:rsidRPr="005F4534">
        <w:rPr>
          <w:rFonts w:ascii="宋体" w:eastAsia="宋体" w:hAnsi="宋体" w:cs="Times New Roman"/>
          <w:szCs w:val="21"/>
        </w:rPr>
        <w:t>它从根本上否定了封建社会的基础</w:t>
      </w:r>
      <w:r w:rsidRPr="005F4534">
        <w:rPr>
          <w:rFonts w:ascii="宋体" w:eastAsia="宋体" w:hAnsi="宋体" w:cs="Times New Roman" w:hint="eastAsia"/>
          <w:szCs w:val="21"/>
        </w:rPr>
        <w:t>即</w:t>
      </w:r>
      <w:r w:rsidRPr="005F4534">
        <w:rPr>
          <w:rFonts w:ascii="宋体" w:eastAsia="宋体" w:hAnsi="宋体" w:cs="Times New Roman"/>
          <w:szCs w:val="21"/>
        </w:rPr>
        <w:t xml:space="preserve">地主土地所有制 </w:t>
      </w:r>
    </w:p>
    <w:p w14:paraId="349531BD" w14:textId="77777777" w:rsidR="005F4534" w:rsidRPr="005F4534" w:rsidRDefault="005F4534" w:rsidP="005F4534">
      <w:pPr>
        <w:widowControl/>
        <w:ind w:firstLineChars="100" w:firstLine="210"/>
        <w:jc w:val="left"/>
        <w:rPr>
          <w:rFonts w:ascii="宋体" w:eastAsia="宋体" w:hAnsi="宋体" w:cs="Times New Roman"/>
          <w:szCs w:val="21"/>
        </w:rPr>
      </w:pPr>
      <w:r w:rsidRPr="005F4534">
        <w:rPr>
          <w:rFonts w:ascii="宋体" w:eastAsia="宋体" w:hAnsi="宋体" w:cs="Times New Roman" w:hint="eastAsia"/>
          <w:szCs w:val="21"/>
        </w:rPr>
        <w:t>E.是一个具有资本主义色彩的方案</w:t>
      </w:r>
    </w:p>
    <w:p w14:paraId="5AA1E4F8" w14:textId="524CF8D6" w:rsidR="005F4534" w:rsidRPr="005F4534" w:rsidRDefault="005F4534" w:rsidP="005F4534">
      <w:pPr>
        <w:widowControl/>
        <w:jc w:val="left"/>
        <w:rPr>
          <w:rFonts w:ascii="宋体" w:eastAsia="宋体" w:hAnsi="宋体" w:cs="Times New Roman"/>
          <w:szCs w:val="21"/>
        </w:rPr>
      </w:pPr>
      <w:r w:rsidRPr="006B69F2">
        <w:rPr>
          <w:rFonts w:ascii="宋体" w:eastAsia="宋体" w:hAnsi="宋体" w:cs="Times New Roman" w:hint="eastAsia"/>
          <w:color w:val="FF0000"/>
          <w:szCs w:val="21"/>
        </w:rPr>
        <w:t>20</w:t>
      </w:r>
      <w:r w:rsidRPr="005F4534">
        <w:rPr>
          <w:rFonts w:ascii="宋体" w:eastAsia="宋体" w:hAnsi="宋体" w:cs="Times New Roman" w:hint="eastAsia"/>
          <w:szCs w:val="21"/>
        </w:rPr>
        <w:t>.中华民国</w:t>
      </w:r>
      <w:r w:rsidRPr="005F4534">
        <w:rPr>
          <w:rFonts w:ascii="宋体" w:eastAsia="宋体" w:hAnsi="宋体" w:cs="Times New Roman"/>
          <w:szCs w:val="21"/>
        </w:rPr>
        <w:t xml:space="preserve">南京临时政府的局限性表现为（ </w:t>
      </w:r>
      <w:r w:rsidR="007A2D75">
        <w:rPr>
          <w:rFonts w:ascii="宋体" w:eastAsia="宋体" w:hAnsi="宋体" w:cs="Times New Roman" w:hint="eastAsia"/>
          <w:szCs w:val="21"/>
        </w:rPr>
        <w:t>ABC</w:t>
      </w:r>
      <w:r w:rsidRPr="005F4534">
        <w:rPr>
          <w:rFonts w:ascii="宋体" w:eastAsia="宋体" w:hAnsi="宋体" w:cs="Times New Roman" w:hint="eastAsia"/>
          <w:szCs w:val="21"/>
        </w:rPr>
        <w:t xml:space="preserve">  </w:t>
      </w:r>
      <w:r w:rsidRPr="005F4534">
        <w:rPr>
          <w:rFonts w:ascii="宋体" w:eastAsia="宋体" w:hAnsi="宋体" w:cs="Times New Roman"/>
          <w:szCs w:val="21"/>
        </w:rPr>
        <w:t xml:space="preserve">） </w:t>
      </w:r>
    </w:p>
    <w:p w14:paraId="0FD9D89C" w14:textId="2F11C32E"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szCs w:val="21"/>
        </w:rPr>
        <w:t>A</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承认清政府与列强所订的一切不平等条约有效 </w:t>
      </w:r>
    </w:p>
    <w:p w14:paraId="33579C55" w14:textId="5F6F9365"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szCs w:val="21"/>
        </w:rPr>
        <w:t>B</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 xml:space="preserve">没有提出任何可以满足农民土地要求的政策和措施 </w:t>
      </w:r>
    </w:p>
    <w:p w14:paraId="4315438B" w14:textId="2232F665"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szCs w:val="21"/>
        </w:rPr>
        <w:t>C</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维护封建土地制度</w:t>
      </w:r>
      <w:r w:rsidR="005F4534" w:rsidRPr="005F4534">
        <w:rPr>
          <w:rFonts w:ascii="宋体" w:eastAsia="宋体" w:hAnsi="宋体" w:cs="Times New Roman" w:hint="eastAsia"/>
          <w:szCs w:val="21"/>
        </w:rPr>
        <w:t xml:space="preserve"> </w:t>
      </w:r>
    </w:p>
    <w:p w14:paraId="21CCFD18" w14:textId="5387AC00"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szCs w:val="21"/>
        </w:rPr>
        <w:t>D</w:t>
      </w:r>
      <w:r w:rsidR="005F4534" w:rsidRPr="005F4534">
        <w:rPr>
          <w:rFonts w:ascii="宋体" w:eastAsia="宋体" w:hAnsi="宋体" w:cs="Times New Roman" w:hint="eastAsia"/>
          <w:szCs w:val="21"/>
        </w:rPr>
        <w:t>.没有保障</w:t>
      </w:r>
      <w:r w:rsidR="005F4534" w:rsidRPr="005F4534">
        <w:rPr>
          <w:rFonts w:ascii="宋体" w:eastAsia="宋体" w:hAnsi="宋体" w:cs="Times New Roman"/>
          <w:szCs w:val="21"/>
        </w:rPr>
        <w:t>言论出版自由</w:t>
      </w:r>
    </w:p>
    <w:p w14:paraId="50165424" w14:textId="77777777" w:rsidR="005F4534" w:rsidRPr="005F4534" w:rsidRDefault="005F4534" w:rsidP="005F4534">
      <w:pPr>
        <w:ind w:leftChars="50" w:left="105" w:firstLineChars="50" w:firstLine="105"/>
        <w:rPr>
          <w:rFonts w:ascii="宋体" w:eastAsia="宋体" w:hAnsi="宋体" w:cs="Times New Roman"/>
          <w:szCs w:val="21"/>
        </w:rPr>
      </w:pPr>
      <w:r w:rsidRPr="005F4534">
        <w:rPr>
          <w:rFonts w:ascii="宋体" w:eastAsia="宋体" w:hAnsi="宋体" w:cs="Times New Roman"/>
          <w:szCs w:val="21"/>
        </w:rPr>
        <w:t>E</w:t>
      </w:r>
      <w:r w:rsidRPr="005F4534">
        <w:rPr>
          <w:rFonts w:ascii="宋体" w:eastAsia="宋体" w:hAnsi="宋体" w:cs="Times New Roman" w:hint="eastAsia"/>
          <w:szCs w:val="21"/>
        </w:rPr>
        <w:t>.不敢依靠和发动群众</w:t>
      </w:r>
    </w:p>
    <w:p w14:paraId="03A6BB6E" w14:textId="6CB4F213"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21.</w:t>
      </w:r>
      <w:r w:rsidRPr="005F4534">
        <w:rPr>
          <w:rFonts w:ascii="Arial" w:eastAsia="宋体" w:hAnsi="Arial" w:cs="Arial"/>
          <w:szCs w:val="21"/>
        </w:rPr>
        <w:t>新民主主义革命时期</w:t>
      </w:r>
      <w:r w:rsidRPr="005F4534">
        <w:rPr>
          <w:rFonts w:ascii="宋体" w:eastAsia="宋体" w:hAnsi="宋体" w:cs="Times New Roman" w:hint="eastAsia"/>
          <w:szCs w:val="21"/>
        </w:rPr>
        <w:t xml:space="preserve">压在中国人民头上的三座大山是（  </w:t>
      </w:r>
      <w:r w:rsidR="007A2D75">
        <w:rPr>
          <w:rFonts w:ascii="宋体" w:eastAsia="宋体" w:hAnsi="宋体" w:cs="Times New Roman" w:hint="eastAsia"/>
          <w:szCs w:val="21"/>
        </w:rPr>
        <w:t>ABD</w:t>
      </w:r>
      <w:r w:rsidRPr="005F4534">
        <w:rPr>
          <w:rFonts w:ascii="宋体" w:eastAsia="宋体" w:hAnsi="宋体" w:cs="Times New Roman" w:hint="eastAsia"/>
          <w:szCs w:val="21"/>
        </w:rPr>
        <w:t xml:space="preserve">  ）</w:t>
      </w:r>
    </w:p>
    <w:p w14:paraId="2E710FFA" w14:textId="1ED0204D"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.帝国主义                              </w:t>
      </w:r>
      <w:r>
        <w:rPr>
          <w:rFonts w:ascii="宋体" w:eastAsia="宋体" w:hAnsi="宋体" w:cs="Times New Roman" w:hint="eastAsia"/>
          <w:szCs w:val="21"/>
        </w:rPr>
        <w:t>B</w:t>
      </w:r>
      <w:r w:rsidR="005F4534" w:rsidRPr="005F4534">
        <w:rPr>
          <w:rFonts w:ascii="宋体" w:eastAsia="宋体" w:hAnsi="宋体" w:cs="Times New Roman" w:hint="eastAsia"/>
          <w:szCs w:val="21"/>
        </w:rPr>
        <w:t xml:space="preserve">.封建主义           </w:t>
      </w:r>
    </w:p>
    <w:p w14:paraId="427EB952" w14:textId="45B9B787"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C</w:t>
      </w:r>
      <w:r w:rsidR="005F4534" w:rsidRPr="005F4534">
        <w:rPr>
          <w:rFonts w:ascii="宋体" w:eastAsia="宋体" w:hAnsi="宋体" w:cs="Times New Roman" w:hint="eastAsia"/>
          <w:szCs w:val="21"/>
        </w:rPr>
        <w:t xml:space="preserve">.资本主义                              </w:t>
      </w:r>
      <w:r>
        <w:rPr>
          <w:rFonts w:ascii="宋体" w:eastAsia="宋体" w:hAnsi="宋体" w:cs="Times New Roman" w:hint="eastAsia"/>
          <w:szCs w:val="21"/>
        </w:rPr>
        <w:t>D</w:t>
      </w:r>
      <w:r w:rsidR="005F4534" w:rsidRPr="005F4534">
        <w:rPr>
          <w:rFonts w:ascii="宋体" w:eastAsia="宋体" w:hAnsi="宋体" w:cs="Times New Roman" w:hint="eastAsia"/>
          <w:szCs w:val="21"/>
        </w:rPr>
        <w:t xml:space="preserve">.官僚资本主义              </w:t>
      </w:r>
    </w:p>
    <w:p w14:paraId="12984DEB" w14:textId="77777777" w:rsidR="005F4534" w:rsidRPr="005F4534" w:rsidRDefault="005F4534" w:rsidP="005F4534">
      <w:pPr>
        <w:ind w:leftChars="50" w:left="105" w:firstLineChars="50" w:firstLine="105"/>
        <w:rPr>
          <w:rFonts w:ascii="宋体" w:eastAsia="宋体" w:hAnsi="宋体" w:cs="Times New Roman"/>
          <w:szCs w:val="21"/>
        </w:rPr>
      </w:pPr>
      <w:r w:rsidRPr="005F4534">
        <w:rPr>
          <w:rFonts w:ascii="宋体" w:eastAsia="宋体" w:hAnsi="宋体" w:cs="Times New Roman" w:hint="eastAsia"/>
          <w:szCs w:val="21"/>
        </w:rPr>
        <w:t>E.买办主义</w:t>
      </w:r>
    </w:p>
    <w:p w14:paraId="77F1DCA7" w14:textId="642DA15C"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22.毛泽东在《论持久战》一文中</w:t>
      </w:r>
      <w:r w:rsidRPr="005F4534">
        <w:rPr>
          <w:rFonts w:ascii="宋体" w:eastAsia="宋体" w:hAnsi="宋体" w:cs="Times New Roman"/>
          <w:szCs w:val="21"/>
        </w:rPr>
        <w:t>科学地预测中国持久抗战将经历三个阶段</w:t>
      </w:r>
      <w:r w:rsidRPr="005F4534">
        <w:rPr>
          <w:rFonts w:ascii="宋体" w:eastAsia="宋体" w:hAnsi="宋体" w:cs="Times New Roman" w:hint="eastAsia"/>
          <w:szCs w:val="21"/>
        </w:rPr>
        <w:t xml:space="preserve">,即（  </w:t>
      </w:r>
      <w:r w:rsidR="007A2D75">
        <w:rPr>
          <w:rFonts w:ascii="宋体" w:eastAsia="宋体" w:hAnsi="宋体" w:cs="Times New Roman" w:hint="eastAsia"/>
          <w:szCs w:val="21"/>
        </w:rPr>
        <w:t>ABC</w:t>
      </w:r>
      <w:r w:rsidRPr="005F4534">
        <w:rPr>
          <w:rFonts w:ascii="宋体" w:eastAsia="宋体" w:hAnsi="宋体" w:cs="Times New Roman" w:hint="eastAsia"/>
          <w:szCs w:val="21"/>
        </w:rPr>
        <w:t xml:space="preserve">  ）</w:t>
      </w:r>
    </w:p>
    <w:p w14:paraId="14AAD9EC" w14:textId="0B80EF97" w:rsidR="005F4534" w:rsidRPr="005F4534" w:rsidRDefault="005F4534" w:rsidP="005F4534">
      <w:pPr>
        <w:ind w:leftChars="50" w:left="105"/>
        <w:rPr>
          <w:rFonts w:ascii="宋体" w:eastAsia="宋体" w:hAnsi="宋体" w:cs="Times New Roman"/>
          <w:szCs w:val="21"/>
        </w:rPr>
      </w:pP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w:t>
      </w:r>
      <w:r w:rsidRPr="005F4534">
        <w:rPr>
          <w:rFonts w:ascii="宋体" w:eastAsia="宋体" w:hAnsi="宋体" w:cs="Times New Roman" w:hint="eastAsia"/>
          <w:szCs w:val="21"/>
        </w:rPr>
        <w:t xml:space="preserve">.战略防御阶段                          </w:t>
      </w:r>
      <w:r w:rsidR="007A2D75">
        <w:rPr>
          <w:rFonts w:ascii="宋体" w:eastAsia="宋体" w:hAnsi="宋体" w:cs="Times New Roman" w:hint="eastAsia"/>
          <w:szCs w:val="21"/>
        </w:rPr>
        <w:t>B</w:t>
      </w:r>
      <w:r w:rsidRPr="005F4534">
        <w:rPr>
          <w:rFonts w:ascii="宋体" w:eastAsia="宋体" w:hAnsi="宋体" w:cs="Times New Roman" w:hint="eastAsia"/>
          <w:szCs w:val="21"/>
        </w:rPr>
        <w:t xml:space="preserve">.战略相持阶段         </w:t>
      </w:r>
    </w:p>
    <w:p w14:paraId="7976F1E5" w14:textId="43AC1C0C" w:rsidR="005F4534" w:rsidRPr="005F4534" w:rsidRDefault="005F4534" w:rsidP="005F4534">
      <w:pPr>
        <w:ind w:leftChars="50" w:left="105"/>
        <w:rPr>
          <w:rFonts w:ascii="宋体" w:eastAsia="宋体" w:hAnsi="宋体" w:cs="Times New Roman"/>
          <w:szCs w:val="21"/>
        </w:rPr>
      </w:pP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C</w:t>
      </w:r>
      <w:r w:rsidRPr="005F4534">
        <w:rPr>
          <w:rFonts w:ascii="宋体" w:eastAsia="宋体" w:hAnsi="宋体" w:cs="Times New Roman" w:hint="eastAsia"/>
          <w:szCs w:val="21"/>
        </w:rPr>
        <w:t xml:space="preserve">.战略反攻阶段                          </w:t>
      </w:r>
      <w:r w:rsidR="007A2D75">
        <w:rPr>
          <w:rFonts w:ascii="宋体" w:eastAsia="宋体" w:hAnsi="宋体" w:cs="Times New Roman" w:hint="eastAsia"/>
          <w:szCs w:val="21"/>
        </w:rPr>
        <w:t>D</w:t>
      </w:r>
      <w:r w:rsidRPr="005F4534">
        <w:rPr>
          <w:rFonts w:ascii="宋体" w:eastAsia="宋体" w:hAnsi="宋体" w:cs="Times New Roman" w:hint="eastAsia"/>
          <w:szCs w:val="21"/>
        </w:rPr>
        <w:t xml:space="preserve">.战略进攻阶段            </w:t>
      </w:r>
    </w:p>
    <w:p w14:paraId="632AE31D" w14:textId="77777777" w:rsidR="005F4534" w:rsidRPr="005F4534" w:rsidRDefault="005F4534" w:rsidP="005F4534">
      <w:pPr>
        <w:ind w:leftChars="50" w:left="105"/>
        <w:rPr>
          <w:rFonts w:ascii="宋体" w:eastAsia="宋体" w:hAnsi="宋体" w:cs="Times New Roman"/>
          <w:szCs w:val="21"/>
        </w:rPr>
      </w:pPr>
      <w:r w:rsidRPr="005F4534">
        <w:rPr>
          <w:rFonts w:ascii="宋体" w:eastAsia="宋体" w:hAnsi="宋体" w:cs="Times New Roman" w:hint="eastAsia"/>
          <w:szCs w:val="21"/>
        </w:rPr>
        <w:t xml:space="preserve"> E.战略决战阶段</w:t>
      </w:r>
    </w:p>
    <w:p w14:paraId="7F57B25D" w14:textId="111E728E"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23.</w:t>
      </w:r>
      <w:r w:rsidRPr="005F4534">
        <w:rPr>
          <w:rFonts w:ascii="宋体" w:eastAsia="宋体" w:hAnsi="宋体" w:cs="Times New Roman"/>
          <w:szCs w:val="21"/>
        </w:rPr>
        <w:t>1947年7月中共中央工作委员会召开全国土地会议，9月通过</w:t>
      </w:r>
      <w:r w:rsidRPr="005F4534">
        <w:rPr>
          <w:rFonts w:ascii="宋体" w:eastAsia="宋体" w:hAnsi="宋体" w:cs="Times New Roman" w:hint="eastAsia"/>
          <w:szCs w:val="21"/>
        </w:rPr>
        <w:t>的</w:t>
      </w:r>
      <w:r w:rsidRPr="005F4534">
        <w:rPr>
          <w:rFonts w:ascii="宋体" w:eastAsia="宋体" w:hAnsi="宋体" w:cs="Times New Roman"/>
          <w:szCs w:val="21"/>
        </w:rPr>
        <w:t>《中国土地法大纲》主要内容是</w:t>
      </w:r>
      <w:r w:rsidRPr="005F4534">
        <w:rPr>
          <w:rFonts w:ascii="宋体" w:eastAsia="宋体" w:hAnsi="宋体" w:cs="Times New Roman" w:hint="eastAsia"/>
          <w:szCs w:val="21"/>
        </w:rPr>
        <w:t xml:space="preserve">(  </w:t>
      </w:r>
      <w:r w:rsidR="007A2D75">
        <w:rPr>
          <w:rFonts w:ascii="宋体" w:eastAsia="宋体" w:hAnsi="宋体" w:cs="Times New Roman" w:hint="eastAsia"/>
          <w:szCs w:val="21"/>
        </w:rPr>
        <w:t>ABC</w:t>
      </w:r>
      <w:r w:rsidRPr="005F4534">
        <w:rPr>
          <w:rFonts w:ascii="宋体" w:eastAsia="宋体" w:hAnsi="宋体" w:cs="Times New Roman" w:hint="eastAsia"/>
          <w:szCs w:val="21"/>
        </w:rPr>
        <w:t xml:space="preserve">  )</w:t>
      </w:r>
    </w:p>
    <w:p w14:paraId="62628A07" w14:textId="0F1D0403"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彻底废除封建性及半封建性剥削的土地制度</w:t>
      </w:r>
    </w:p>
    <w:p w14:paraId="79560C46" w14:textId="00F3DD89"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B</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实行耕者有其田的土地制度</w:t>
      </w:r>
    </w:p>
    <w:p w14:paraId="7521E28C" w14:textId="79287A96"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lastRenderedPageBreak/>
        <w:t>C</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乡村中一切地主的土地及公地，由乡村农会接收，统一平均分配</w:t>
      </w:r>
    </w:p>
    <w:p w14:paraId="2FFCFE49" w14:textId="3528F106"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D</w:t>
      </w:r>
      <w:r w:rsidR="005F4534" w:rsidRPr="005F4534">
        <w:rPr>
          <w:rFonts w:ascii="宋体" w:eastAsia="宋体" w:hAnsi="宋体" w:cs="Times New Roman" w:hint="eastAsia"/>
          <w:szCs w:val="21"/>
        </w:rPr>
        <w:t>.</w:t>
      </w:r>
      <w:r w:rsidR="005F4534" w:rsidRPr="005F4534">
        <w:rPr>
          <w:rFonts w:ascii="宋体" w:eastAsia="宋体" w:hAnsi="宋体" w:cs="Times New Roman"/>
          <w:szCs w:val="21"/>
        </w:rPr>
        <w:t>对于违抗或破坏土地法的人由人民法庭予以审判和处分</w:t>
      </w:r>
    </w:p>
    <w:p w14:paraId="17B3FFE1" w14:textId="77777777" w:rsidR="005F4534" w:rsidRPr="005F4534" w:rsidRDefault="005F4534" w:rsidP="005F4534">
      <w:pPr>
        <w:ind w:leftChars="50" w:left="105" w:firstLineChars="50" w:firstLine="105"/>
        <w:rPr>
          <w:rFonts w:ascii="宋体" w:eastAsia="宋体" w:hAnsi="宋体" w:cs="Arial"/>
          <w:szCs w:val="21"/>
        </w:rPr>
      </w:pPr>
      <w:r w:rsidRPr="005F4534">
        <w:rPr>
          <w:rFonts w:ascii="宋体" w:eastAsia="宋体" w:hAnsi="宋体" w:cs="Times New Roman" w:hint="eastAsia"/>
          <w:szCs w:val="21"/>
        </w:rPr>
        <w:t>E.</w:t>
      </w:r>
      <w:r w:rsidRPr="005F4534">
        <w:rPr>
          <w:rFonts w:ascii="宋体" w:eastAsia="宋体" w:hAnsi="宋体" w:cs="Arial"/>
          <w:szCs w:val="21"/>
        </w:rPr>
        <w:t>在全国停止没收地主土地</w:t>
      </w:r>
    </w:p>
    <w:p w14:paraId="6F6C078B" w14:textId="3D9C01A3"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 xml:space="preserve">24.1951年底开始的在党政机关工作人员中开展的“三反”是（  </w:t>
      </w:r>
      <w:r w:rsidR="007A2D75">
        <w:rPr>
          <w:rFonts w:ascii="宋体" w:eastAsia="宋体" w:hAnsi="宋体" w:cs="Times New Roman" w:hint="eastAsia"/>
          <w:szCs w:val="21"/>
        </w:rPr>
        <w:t>BCD</w:t>
      </w:r>
      <w:r w:rsidRPr="005F4534">
        <w:rPr>
          <w:rFonts w:ascii="宋体" w:eastAsia="宋体" w:hAnsi="宋体" w:cs="Times New Roman" w:hint="eastAsia"/>
          <w:szCs w:val="21"/>
        </w:rPr>
        <w:t xml:space="preserve">  ）</w:t>
      </w:r>
    </w:p>
    <w:p w14:paraId="1E6A512A" w14:textId="4C9F7046" w:rsidR="005F4534" w:rsidRPr="005F4534" w:rsidRDefault="007A2D75" w:rsidP="005F4534">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5F4534" w:rsidRPr="005F4534">
        <w:rPr>
          <w:rFonts w:ascii="宋体" w:eastAsia="宋体" w:hAnsi="宋体" w:cs="Times New Roman" w:hint="eastAsia"/>
          <w:szCs w:val="21"/>
        </w:rPr>
        <w:t xml:space="preserve">.反偷税漏税      </w:t>
      </w:r>
      <w:r>
        <w:rPr>
          <w:rFonts w:ascii="宋体" w:eastAsia="宋体" w:hAnsi="宋体" w:cs="Times New Roman" w:hint="eastAsia"/>
          <w:szCs w:val="21"/>
        </w:rPr>
        <w:t>B</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 xml:space="preserve">反贪污       </w:t>
      </w:r>
      <w:r>
        <w:rPr>
          <w:rFonts w:ascii="宋体" w:eastAsia="宋体" w:hAnsi="宋体" w:cs="Times New Roman" w:hint="eastAsia"/>
          <w:szCs w:val="21"/>
        </w:rPr>
        <w:t>C</w:t>
      </w:r>
      <w:r w:rsidR="005F4534" w:rsidRPr="005F4534">
        <w:rPr>
          <w:rFonts w:ascii="宋体" w:eastAsia="宋体" w:hAnsi="宋体" w:cs="Times New Roman" w:hint="eastAsia"/>
          <w:szCs w:val="21"/>
        </w:rPr>
        <w:t xml:space="preserve">.反浪费      </w:t>
      </w:r>
      <w:r>
        <w:rPr>
          <w:rFonts w:ascii="宋体" w:eastAsia="宋体" w:hAnsi="宋体" w:cs="Times New Roman" w:hint="eastAsia"/>
          <w:szCs w:val="21"/>
        </w:rPr>
        <w:t>D</w:t>
      </w:r>
      <w:r w:rsidR="005F4534" w:rsidRPr="005F4534">
        <w:rPr>
          <w:rFonts w:ascii="宋体" w:eastAsia="宋体" w:hAnsi="宋体" w:cs="Times New Roman"/>
          <w:szCs w:val="21"/>
        </w:rPr>
        <w:t>.</w:t>
      </w:r>
      <w:r w:rsidR="005F4534" w:rsidRPr="005F4534">
        <w:rPr>
          <w:rFonts w:ascii="宋体" w:eastAsia="宋体" w:hAnsi="宋体" w:cs="Times New Roman" w:hint="eastAsia"/>
          <w:szCs w:val="21"/>
        </w:rPr>
        <w:t>反官僚主义      E.反贿赂</w:t>
      </w:r>
    </w:p>
    <w:p w14:paraId="6FB880DC" w14:textId="77777777" w:rsidR="005F4534" w:rsidRPr="005F4534" w:rsidRDefault="005F4534" w:rsidP="005F4534">
      <w:pPr>
        <w:rPr>
          <w:rFonts w:ascii="宋体" w:eastAsia="宋体" w:hAnsi="宋体" w:cs="Times New Roman"/>
          <w:b/>
          <w:bCs/>
        </w:rPr>
      </w:pPr>
    </w:p>
    <w:p w14:paraId="14347880" w14:textId="77777777" w:rsidR="005F4534" w:rsidRPr="005F4534" w:rsidRDefault="005F4534" w:rsidP="005F4534">
      <w:pPr>
        <w:rPr>
          <w:rFonts w:ascii="宋体" w:eastAsia="宋体" w:hAnsi="宋体" w:cs="Times New Roman"/>
        </w:rPr>
      </w:pPr>
      <w:r w:rsidRPr="005F4534">
        <w:rPr>
          <w:rFonts w:ascii="宋体" w:eastAsia="宋体" w:hAnsi="宋体" w:cs="Times New Roman" w:hint="eastAsia"/>
          <w:b/>
          <w:bCs/>
        </w:rPr>
        <w:t>三、判断题</w:t>
      </w:r>
      <w:r w:rsidRPr="005F4534">
        <w:rPr>
          <w:rFonts w:ascii="宋体" w:eastAsia="宋体" w:hAnsi="宋体" w:cs="Times New Roman" w:hint="eastAsia"/>
        </w:rPr>
        <w:t>（25-34</w:t>
      </w:r>
      <w:r w:rsidRPr="005F4534">
        <w:rPr>
          <w:rFonts w:ascii="宋体" w:eastAsia="宋体" w:hAnsi="宋体" w:cs="Times New Roman"/>
          <w:szCs w:val="21"/>
        </w:rPr>
        <w:t>小题</w:t>
      </w:r>
      <w:r w:rsidRPr="005F4534">
        <w:rPr>
          <w:rFonts w:ascii="宋体" w:eastAsia="宋体" w:hAnsi="宋体" w:cs="Times New Roman" w:hint="eastAsia"/>
          <w:szCs w:val="21"/>
        </w:rPr>
        <w:t>,</w:t>
      </w:r>
      <w:r w:rsidRPr="005F4534">
        <w:rPr>
          <w:rFonts w:ascii="宋体" w:eastAsia="宋体" w:hAnsi="宋体" w:cs="Times New Roman" w:hint="eastAsia"/>
        </w:rPr>
        <w:t>每小题1分，共10分。判断正误。“√”表示正确，“×”表示错误。）</w:t>
      </w:r>
    </w:p>
    <w:p w14:paraId="3BFF94A7" w14:textId="77777777" w:rsidR="005F4534" w:rsidRPr="005F4534" w:rsidRDefault="005F4534" w:rsidP="005F4534">
      <w:pPr>
        <w:rPr>
          <w:rFonts w:ascii="宋体" w:eastAsia="宋体" w:hAnsi="宋体" w:cs="Times New Roman"/>
          <w:szCs w:val="21"/>
        </w:rPr>
      </w:pPr>
    </w:p>
    <w:p w14:paraId="56F68F73"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 xml:space="preserve">25.民族资本主义经济是近代中国社会经济的主要形式。       </w:t>
      </w:r>
      <w:r w:rsidRPr="005F4534">
        <w:rPr>
          <w:rFonts w:ascii="宋体" w:eastAsia="宋体" w:hAnsi="宋体" w:cs="Times New Roman" w:hint="eastAsia"/>
        </w:rPr>
        <w:t>×</w:t>
      </w:r>
    </w:p>
    <w:p w14:paraId="4BEA253D"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26.</w:t>
      </w:r>
      <w:r w:rsidRPr="005F4534">
        <w:rPr>
          <w:rFonts w:ascii="宋体" w:eastAsia="宋体" w:hAnsi="宋体" w:cs="Arial"/>
          <w:kern w:val="0"/>
          <w:szCs w:val="21"/>
        </w:rPr>
        <w:t>近代中国人民反侵略战争失败的根本原因是由于当时中国武器装备落后</w:t>
      </w:r>
      <w:r w:rsidRPr="005F4534">
        <w:rPr>
          <w:rFonts w:ascii="宋体" w:eastAsia="宋体" w:hAnsi="宋体" w:cs="Times New Roman" w:hint="eastAsia"/>
          <w:szCs w:val="21"/>
        </w:rPr>
        <w:t xml:space="preserve">。   </w:t>
      </w:r>
      <w:r w:rsidRPr="005F4534">
        <w:rPr>
          <w:rFonts w:ascii="宋体" w:eastAsia="宋体" w:hAnsi="宋体" w:cs="Times New Roman" w:hint="eastAsia"/>
        </w:rPr>
        <w:t>×</w:t>
      </w:r>
    </w:p>
    <w:p w14:paraId="70A375AA"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 xml:space="preserve">27.洋务运动在客观上对中国民族资本主义发展起了促进作用。    </w:t>
      </w:r>
      <w:r w:rsidRPr="005F4534">
        <w:rPr>
          <w:rFonts w:ascii="宋体" w:eastAsia="宋体" w:hAnsi="宋体" w:cs="Times New Roman" w:hint="eastAsia"/>
        </w:rPr>
        <w:t>√</w:t>
      </w:r>
    </w:p>
    <w:p w14:paraId="49E5F929"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28.中国资产阶级民主革命是以孙中山为代表的资产阶级革命</w:t>
      </w:r>
      <w:proofErr w:type="gramStart"/>
      <w:r w:rsidRPr="005F4534">
        <w:rPr>
          <w:rFonts w:ascii="宋体" w:eastAsia="宋体" w:hAnsi="宋体" w:cs="Times New Roman" w:hint="eastAsia"/>
          <w:szCs w:val="21"/>
        </w:rPr>
        <w:t>派首先</w:t>
      </w:r>
      <w:proofErr w:type="gramEnd"/>
      <w:r w:rsidRPr="005F4534">
        <w:rPr>
          <w:rFonts w:ascii="宋体" w:eastAsia="宋体" w:hAnsi="宋体" w:cs="Times New Roman" w:hint="eastAsia"/>
          <w:szCs w:val="21"/>
        </w:rPr>
        <w:t xml:space="preserve">发动的。   </w:t>
      </w:r>
      <w:r w:rsidRPr="005F4534">
        <w:rPr>
          <w:rFonts w:ascii="宋体" w:eastAsia="宋体" w:hAnsi="宋体" w:cs="Times New Roman" w:hint="eastAsia"/>
        </w:rPr>
        <w:t>√</w:t>
      </w:r>
    </w:p>
    <w:p w14:paraId="16948438" w14:textId="77777777" w:rsidR="005F4534" w:rsidRPr="005F4534" w:rsidRDefault="005F4534" w:rsidP="005F4534">
      <w:pPr>
        <w:widowControl/>
        <w:shd w:val="clear" w:color="auto" w:fill="FFFFFF"/>
        <w:jc w:val="left"/>
        <w:rPr>
          <w:rFonts w:ascii="宋体" w:eastAsia="宋体" w:hAnsi="宋体" w:cs="Arial"/>
          <w:kern w:val="0"/>
          <w:szCs w:val="21"/>
        </w:rPr>
      </w:pPr>
      <w:r w:rsidRPr="005F4534">
        <w:rPr>
          <w:rFonts w:ascii="宋体" w:eastAsia="宋体" w:hAnsi="宋体" w:cs="Arial" w:hint="eastAsia"/>
          <w:kern w:val="0"/>
          <w:szCs w:val="21"/>
        </w:rPr>
        <w:t>29</w:t>
      </w:r>
      <w:r w:rsidRPr="005F4534">
        <w:rPr>
          <w:rFonts w:ascii="宋体" w:eastAsia="宋体" w:hAnsi="宋体" w:cs="Times New Roman" w:hint="eastAsia"/>
          <w:szCs w:val="21"/>
        </w:rPr>
        <w:t>.</w:t>
      </w:r>
      <w:r w:rsidRPr="005F4534">
        <w:rPr>
          <w:rFonts w:ascii="宋体" w:eastAsia="宋体" w:hAnsi="宋体" w:cs="Arial"/>
          <w:kern w:val="0"/>
          <w:szCs w:val="21"/>
        </w:rPr>
        <w:t>辛亥革命是一次比较完全意义上的资产阶级民主革命</w:t>
      </w:r>
      <w:r w:rsidRPr="005F4534">
        <w:rPr>
          <w:rFonts w:ascii="宋体" w:eastAsia="宋体" w:hAnsi="宋体" w:cs="Times New Roman" w:hint="eastAsia"/>
          <w:szCs w:val="21"/>
        </w:rPr>
        <w:t xml:space="preserve">。   </w:t>
      </w:r>
      <w:r w:rsidRPr="005F4534">
        <w:rPr>
          <w:rFonts w:ascii="宋体" w:eastAsia="宋体" w:hAnsi="宋体" w:cs="Times New Roman" w:hint="eastAsia"/>
        </w:rPr>
        <w:t>√</w:t>
      </w:r>
    </w:p>
    <w:p w14:paraId="5AA12884" w14:textId="77777777" w:rsidR="005F4534" w:rsidRPr="005F4534" w:rsidRDefault="005F4534" w:rsidP="005F453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Arial" w:eastAsia="宋体" w:hAnsi="Arial" w:cs="Arial"/>
          <w:kern w:val="0"/>
          <w:szCs w:val="21"/>
        </w:rPr>
      </w:pPr>
      <w:r w:rsidRPr="005F4534">
        <w:rPr>
          <w:rFonts w:ascii="宋体" w:eastAsia="宋体" w:hAnsi="宋体" w:cs="Arial" w:hint="eastAsia"/>
          <w:kern w:val="0"/>
          <w:szCs w:val="21"/>
        </w:rPr>
        <w:t xml:space="preserve">30.北洋政府时期中国社会是半殖民地半封建社会,而国民党政府统治时期中国社会是资本主义社会。  </w:t>
      </w:r>
      <w:r w:rsidRPr="005F4534">
        <w:rPr>
          <w:rFonts w:ascii="宋体" w:eastAsia="宋体" w:hAnsi="宋体" w:cs="Arial" w:hint="eastAsia"/>
          <w:kern w:val="0"/>
        </w:rPr>
        <w:t>×(</w:t>
      </w:r>
      <w:r w:rsidRPr="005F4534">
        <w:rPr>
          <w:rFonts w:ascii="Arial" w:eastAsia="宋体" w:hAnsi="Arial" w:cs="Arial"/>
          <w:kern w:val="0"/>
          <w:szCs w:val="21"/>
        </w:rPr>
        <w:t>新中国成立后我国由半殖民地半封建社会进入新民主主义社会。</w:t>
      </w:r>
      <w:r w:rsidRPr="005F4534">
        <w:rPr>
          <w:rFonts w:ascii="Arial" w:eastAsia="宋体" w:hAnsi="Arial" w:cs="Arial"/>
          <w:kern w:val="0"/>
          <w:szCs w:val="21"/>
        </w:rPr>
        <w:t xml:space="preserve"> </w:t>
      </w:r>
      <w:r w:rsidRPr="005F4534">
        <w:rPr>
          <w:rFonts w:ascii="宋体" w:eastAsia="宋体" w:hAnsi="宋体" w:cs="宋体"/>
          <w:kern w:val="0"/>
          <w:sz w:val="24"/>
          <w:szCs w:val="21"/>
        </w:rPr>
        <w:t>三大改造完成后（1956年），我国才步入社会主义社会</w:t>
      </w:r>
      <w:r w:rsidRPr="005F4534">
        <w:rPr>
          <w:rFonts w:ascii="宋体" w:eastAsia="宋体" w:hAnsi="宋体" w:cs="Arial" w:hint="eastAsia"/>
          <w:kern w:val="0"/>
        </w:rPr>
        <w:t>)</w:t>
      </w:r>
    </w:p>
    <w:p w14:paraId="739C376D"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 xml:space="preserve">31.五四运动前的新文化运动是资产阶级民主主义的新文化反对封建主义的旧文化的斗争  </w:t>
      </w:r>
      <w:r w:rsidRPr="005F4534">
        <w:rPr>
          <w:rFonts w:ascii="宋体" w:eastAsia="宋体" w:hAnsi="宋体" w:cs="Times New Roman" w:hint="eastAsia"/>
        </w:rPr>
        <w:t>√</w:t>
      </w:r>
    </w:p>
    <w:p w14:paraId="4B074AE1" w14:textId="77777777" w:rsidR="005F4534" w:rsidRPr="005F4534" w:rsidRDefault="005F4534" w:rsidP="005F4534">
      <w:pPr>
        <w:adjustRightInd w:val="0"/>
        <w:snapToGrid w:val="0"/>
        <w:rPr>
          <w:rFonts w:ascii="宋体" w:eastAsia="宋体" w:hAnsi="宋体" w:cs="Times New Roman"/>
          <w:szCs w:val="21"/>
        </w:rPr>
      </w:pPr>
      <w:r w:rsidRPr="005F4534">
        <w:rPr>
          <w:rFonts w:ascii="宋体" w:eastAsia="宋体" w:hAnsi="宋体" w:cs="Times New Roman" w:hint="eastAsia"/>
          <w:szCs w:val="21"/>
        </w:rPr>
        <w:t xml:space="preserve">32.1939年冬至1940年春,国民党军队侵犯陕甘宁边区,标志着国民党由片面抗战逐步转变为消极抗战。  </w:t>
      </w:r>
      <w:r w:rsidRPr="005F4534">
        <w:rPr>
          <w:rFonts w:ascii="宋体" w:eastAsia="宋体" w:hAnsi="宋体" w:cs="Times New Roman" w:hint="eastAsia"/>
        </w:rPr>
        <w:t>×（标志性事件是国民党</w:t>
      </w:r>
      <w:r w:rsidRPr="005F4534">
        <w:rPr>
          <w:rFonts w:ascii="Times New Roman" w:eastAsia="宋体" w:hAnsi="Times New Roman" w:cs="Times New Roman"/>
          <w:szCs w:val="24"/>
        </w:rPr>
        <w:t>五届五中全会的召开</w:t>
      </w:r>
      <w:r w:rsidRPr="005F4534">
        <w:rPr>
          <w:rFonts w:ascii="Times New Roman" w:eastAsia="宋体" w:hAnsi="Times New Roman" w:cs="Times New Roman" w:hint="eastAsia"/>
          <w:szCs w:val="24"/>
        </w:rPr>
        <w:t>及后来的</w:t>
      </w:r>
      <w:r w:rsidRPr="005F4534">
        <w:rPr>
          <w:rFonts w:ascii="宋体" w:eastAsia="宋体" w:hAnsi="宋体" w:cs="Times New Roman" w:hint="eastAsia"/>
        </w:rPr>
        <w:t>皖南事变）</w:t>
      </w:r>
    </w:p>
    <w:p w14:paraId="71D0845C" w14:textId="77777777" w:rsidR="005F4534" w:rsidRPr="005F4534" w:rsidRDefault="005F4534" w:rsidP="005F4534">
      <w:pPr>
        <w:ind w:left="315" w:hangingChars="150" w:hanging="315"/>
        <w:rPr>
          <w:rFonts w:ascii="宋体" w:eastAsia="宋体" w:hAnsi="宋体" w:cs="Arial"/>
          <w:szCs w:val="21"/>
        </w:rPr>
      </w:pPr>
      <w:r w:rsidRPr="005F4534">
        <w:rPr>
          <w:rFonts w:ascii="宋体" w:eastAsia="宋体" w:hAnsi="宋体" w:cs="Arial" w:hint="eastAsia"/>
          <w:szCs w:val="21"/>
        </w:rPr>
        <w:t>33.</w:t>
      </w:r>
      <w:r w:rsidRPr="005F4534">
        <w:rPr>
          <w:rFonts w:ascii="宋体" w:eastAsia="宋体" w:hAnsi="宋体" w:cs="Arial"/>
          <w:szCs w:val="21"/>
        </w:rPr>
        <w:t>党的工作重点必须由乡村转移到城市</w:t>
      </w:r>
      <w:r w:rsidRPr="005F4534">
        <w:rPr>
          <w:rFonts w:ascii="宋体" w:eastAsia="宋体" w:hAnsi="宋体" w:cs="Arial" w:hint="eastAsia"/>
          <w:szCs w:val="21"/>
        </w:rPr>
        <w:t>这一重大决策是在党的七大上</w:t>
      </w:r>
      <w:proofErr w:type="gramStart"/>
      <w:r w:rsidRPr="005F4534">
        <w:rPr>
          <w:rFonts w:ascii="宋体" w:eastAsia="宋体" w:hAnsi="宋体" w:cs="Arial" w:hint="eastAsia"/>
          <w:szCs w:val="21"/>
        </w:rPr>
        <w:t>作出</w:t>
      </w:r>
      <w:proofErr w:type="gramEnd"/>
      <w:r w:rsidRPr="005F4534">
        <w:rPr>
          <w:rFonts w:ascii="宋体" w:eastAsia="宋体" w:hAnsi="宋体" w:cs="Arial" w:hint="eastAsia"/>
          <w:szCs w:val="21"/>
        </w:rPr>
        <w:t>的</w:t>
      </w:r>
      <w:r w:rsidRPr="005F4534">
        <w:rPr>
          <w:rFonts w:ascii="宋体" w:eastAsia="宋体" w:hAnsi="宋体" w:cs="Times New Roman" w:hint="eastAsia"/>
          <w:szCs w:val="21"/>
        </w:rPr>
        <w:t xml:space="preserve">               </w:t>
      </w:r>
      <w:r w:rsidRPr="005F4534">
        <w:rPr>
          <w:rFonts w:ascii="宋体" w:eastAsia="宋体" w:hAnsi="宋体" w:cs="Times New Roman" w:hint="eastAsia"/>
        </w:rPr>
        <w:t xml:space="preserve">√ </w:t>
      </w:r>
      <w:r w:rsidRPr="005F4534">
        <w:rPr>
          <w:rFonts w:ascii="宋体" w:eastAsia="宋体" w:hAnsi="宋体" w:cs="Arial" w:hint="eastAsia"/>
          <w:szCs w:val="21"/>
        </w:rPr>
        <w:t>(</w:t>
      </w:r>
      <w:r w:rsidRPr="005F4534">
        <w:rPr>
          <w:rFonts w:ascii="Times New Roman" w:eastAsia="宋体" w:hAnsi="Times New Roman" w:cs="Times New Roman"/>
          <w:szCs w:val="24"/>
        </w:rPr>
        <w:t>七届二中全会</w:t>
      </w:r>
      <w:r w:rsidRPr="005F4534">
        <w:rPr>
          <w:rFonts w:ascii="宋体" w:eastAsia="宋体" w:hAnsi="宋体" w:cs="Arial" w:hint="eastAsia"/>
          <w:szCs w:val="21"/>
        </w:rPr>
        <w:t>)</w:t>
      </w:r>
    </w:p>
    <w:p w14:paraId="6772A977" w14:textId="77777777" w:rsidR="005F4534" w:rsidRPr="005F4534" w:rsidRDefault="005F4534" w:rsidP="005F4534">
      <w:pPr>
        <w:widowControl/>
        <w:snapToGrid w:val="0"/>
        <w:rPr>
          <w:rFonts w:ascii="宋体" w:eastAsia="宋体" w:hAnsi="宋体" w:cs="Times New Roman"/>
          <w:szCs w:val="21"/>
        </w:rPr>
      </w:pPr>
      <w:r w:rsidRPr="005F4534">
        <w:rPr>
          <w:rFonts w:ascii="宋体" w:eastAsia="宋体" w:hAnsi="宋体" w:cs="Times New Roman" w:hint="eastAsia"/>
          <w:szCs w:val="21"/>
        </w:rPr>
        <w:t>34.</w:t>
      </w:r>
      <w:r w:rsidRPr="005F4534">
        <w:rPr>
          <w:rFonts w:ascii="宋体" w:eastAsia="宋体" w:hAnsi="宋体" w:cs="Times New Roman"/>
          <w:szCs w:val="21"/>
        </w:rPr>
        <w:t>开始全面建设社会主义</w:t>
      </w:r>
      <w:r w:rsidRPr="005F4534">
        <w:rPr>
          <w:rFonts w:ascii="宋体" w:eastAsia="宋体" w:hAnsi="宋体" w:cs="Times New Roman" w:hint="eastAsia"/>
          <w:szCs w:val="21"/>
        </w:rPr>
        <w:t>的十年,中国共产党的工作在指导方针上有过重大失误。</w:t>
      </w:r>
      <w:r w:rsidRPr="005F4534">
        <w:rPr>
          <w:rFonts w:ascii="宋体" w:eastAsia="宋体" w:hAnsi="宋体" w:cs="Times New Roman" w:hint="eastAsia"/>
        </w:rPr>
        <w:t>√</w:t>
      </w:r>
    </w:p>
    <w:p w14:paraId="34DC37BD" w14:textId="77777777" w:rsidR="005F4534" w:rsidRPr="005F4534" w:rsidRDefault="005F4534" w:rsidP="005F4534">
      <w:pPr>
        <w:rPr>
          <w:rFonts w:ascii="宋体" w:eastAsia="宋体" w:hAnsi="宋体" w:cs="Times New Roman"/>
        </w:rPr>
      </w:pPr>
      <w:r w:rsidRPr="005F4534">
        <w:rPr>
          <w:rFonts w:ascii="宋体" w:eastAsia="宋体" w:hAnsi="宋体" w:cs="Times New Roman" w:hint="eastAsia"/>
          <w:b/>
          <w:bCs/>
        </w:rPr>
        <w:t>四、简答题</w:t>
      </w:r>
      <w:r w:rsidRPr="005F4534">
        <w:rPr>
          <w:rFonts w:ascii="宋体" w:eastAsia="宋体" w:hAnsi="宋体" w:cs="Times New Roman" w:hint="eastAsia"/>
        </w:rPr>
        <w:t>（35-38</w:t>
      </w:r>
      <w:r w:rsidRPr="005F4534">
        <w:rPr>
          <w:rFonts w:ascii="宋体" w:eastAsia="宋体" w:hAnsi="宋体" w:cs="Times New Roman"/>
          <w:szCs w:val="21"/>
        </w:rPr>
        <w:t>小题</w:t>
      </w:r>
      <w:r w:rsidRPr="005F4534">
        <w:rPr>
          <w:rFonts w:ascii="宋体" w:eastAsia="宋体" w:hAnsi="宋体" w:cs="Times New Roman" w:hint="eastAsia"/>
          <w:szCs w:val="21"/>
        </w:rPr>
        <w:t>,</w:t>
      </w:r>
      <w:r w:rsidRPr="005F4534">
        <w:rPr>
          <w:rFonts w:ascii="宋体" w:eastAsia="宋体" w:hAnsi="宋体" w:cs="Times New Roman" w:hint="eastAsia"/>
        </w:rPr>
        <w:t>每小题7分，共28分。）</w:t>
      </w:r>
    </w:p>
    <w:p w14:paraId="7F530AA6" w14:textId="77777777" w:rsidR="005F4534" w:rsidRPr="005F4534" w:rsidRDefault="005F4534" w:rsidP="005F4534">
      <w:pPr>
        <w:rPr>
          <w:rFonts w:ascii="宋体" w:eastAsia="宋体" w:hAnsi="宋体" w:cs="Times New Roman"/>
        </w:rPr>
      </w:pPr>
    </w:p>
    <w:p w14:paraId="2FCC7CF7" w14:textId="77777777" w:rsidR="005F4534" w:rsidRPr="005F4534" w:rsidRDefault="005F4534" w:rsidP="005F4534">
      <w:pPr>
        <w:rPr>
          <w:rFonts w:ascii="宋体" w:eastAsia="宋体" w:hAnsi="宋体" w:cs="Times New Roman"/>
          <w:b/>
          <w:szCs w:val="21"/>
        </w:rPr>
      </w:pPr>
      <w:r w:rsidRPr="005F4534">
        <w:rPr>
          <w:rFonts w:ascii="宋体" w:eastAsia="宋体" w:hAnsi="宋体" w:cs="Times New Roman" w:hint="eastAsia"/>
          <w:b/>
          <w:szCs w:val="21"/>
        </w:rPr>
        <w:t>35.简述</w:t>
      </w:r>
      <w:r w:rsidRPr="005F4534">
        <w:rPr>
          <w:rFonts w:ascii="宋体" w:eastAsia="宋体" w:hAnsi="宋体" w:cs="Times New Roman"/>
          <w:b/>
          <w:szCs w:val="21"/>
        </w:rPr>
        <w:t>鸦片战争</w:t>
      </w:r>
      <w:r w:rsidRPr="005F4534">
        <w:rPr>
          <w:rFonts w:ascii="宋体" w:eastAsia="宋体" w:hAnsi="宋体" w:cs="Times New Roman" w:hint="eastAsia"/>
          <w:b/>
          <w:szCs w:val="21"/>
        </w:rPr>
        <w:t>后中国社会发生的两个根本性变化</w:t>
      </w:r>
      <w:r w:rsidRPr="005F4534">
        <w:rPr>
          <w:rFonts w:ascii="宋体" w:eastAsia="宋体" w:hAnsi="宋体" w:cs="Times New Roman"/>
          <w:b/>
          <w:szCs w:val="21"/>
        </w:rPr>
        <w:t>。</w:t>
      </w:r>
    </w:p>
    <w:p w14:paraId="52E2D08B" w14:textId="77777777" w:rsidR="005F4534" w:rsidRPr="005F4534" w:rsidRDefault="005F4534" w:rsidP="005F4534">
      <w:pPr>
        <w:rPr>
          <w:rFonts w:ascii="宋体" w:eastAsia="宋体" w:hAnsi="宋体" w:cs="Times New Roman"/>
          <w:color w:val="FF0000"/>
          <w:szCs w:val="21"/>
        </w:rPr>
      </w:pPr>
      <w:r w:rsidRPr="005F4534">
        <w:rPr>
          <w:rFonts w:ascii="宋体" w:eastAsia="宋体" w:hAnsi="宋体" w:cs="Times New Roman" w:hint="eastAsia"/>
          <w:color w:val="FF0000"/>
          <w:szCs w:val="21"/>
        </w:rPr>
        <w:t>答：</w:t>
      </w:r>
      <w:proofErr w:type="gramStart"/>
      <w:r w:rsidRPr="005F4534">
        <w:rPr>
          <w:rFonts w:ascii="宋体" w:eastAsia="宋体" w:hAnsi="宋体" w:cs="Times New Roman" w:hint="eastAsia"/>
          <w:color w:val="FF0000"/>
          <w:szCs w:val="21"/>
        </w:rPr>
        <w:t>一</w:t>
      </w:r>
      <w:proofErr w:type="gramEnd"/>
      <w:r w:rsidRPr="005F4534">
        <w:rPr>
          <w:rFonts w:ascii="宋体" w:eastAsia="宋体" w:hAnsi="宋体" w:cs="Times New Roman" w:hint="eastAsia"/>
          <w:color w:val="FF0000"/>
          <w:szCs w:val="21"/>
        </w:rPr>
        <w:t>，独立的中国逐步变成半殖民地的中国；二，封建的中国逐步变成半封建的中国。</w:t>
      </w:r>
    </w:p>
    <w:p w14:paraId="626742E7" w14:textId="77777777" w:rsidR="005F4534" w:rsidRPr="005F4534" w:rsidRDefault="005F4534" w:rsidP="005F4534">
      <w:pPr>
        <w:rPr>
          <w:rFonts w:ascii="宋体" w:eastAsia="宋体" w:hAnsi="宋体" w:cs="Times New Roman"/>
          <w:b/>
          <w:szCs w:val="21"/>
        </w:rPr>
      </w:pPr>
      <w:r w:rsidRPr="005F4534">
        <w:rPr>
          <w:rFonts w:ascii="宋体" w:eastAsia="宋体" w:hAnsi="宋体" w:cs="Times New Roman" w:hint="eastAsia"/>
          <w:b/>
          <w:szCs w:val="21"/>
        </w:rPr>
        <w:t>36.简述辛亥革命的历史意义。</w:t>
      </w:r>
    </w:p>
    <w:p w14:paraId="2E7E9307" w14:textId="07CDB6BD" w:rsidR="005F4534" w:rsidRPr="005F4534" w:rsidRDefault="005F4534" w:rsidP="005F4534">
      <w:pPr>
        <w:widowControl/>
        <w:ind w:firstLineChars="200" w:firstLine="420"/>
        <w:jc w:val="left"/>
        <w:rPr>
          <w:rFonts w:ascii="宋体" w:eastAsia="宋体" w:hAnsi="宋体" w:cs="宋体"/>
          <w:color w:val="FF0000"/>
          <w:szCs w:val="21"/>
        </w:rPr>
      </w:pPr>
      <w:r w:rsidRPr="005F4534">
        <w:rPr>
          <w:rFonts w:ascii="宋体" w:eastAsia="宋体" w:hAnsi="宋体" w:cs="宋体" w:hint="eastAsia"/>
          <w:color w:val="FF0000"/>
          <w:kern w:val="0"/>
          <w:szCs w:val="21"/>
        </w:rPr>
        <w:t>答：</w:t>
      </w:r>
      <w:r w:rsidRPr="005F4534">
        <w:rPr>
          <w:rFonts w:ascii="宋体" w:eastAsia="宋体" w:hAnsi="宋体" w:cs="宋体" w:hint="eastAsia"/>
          <w:color w:val="FF0000"/>
          <w:szCs w:val="21"/>
        </w:rPr>
        <w:t>辛亥革命是资产阶级领导的以反对君主专制制度、建立资产阶级共和国为目的的革命，是一次比较完全意义上的资产阶级民主革命。在近代历史上，辛亥革命是中国人民为救亡图存</w:t>
      </w:r>
      <w:r w:rsidR="00C72F41">
        <w:rPr>
          <w:rFonts w:ascii="宋体" w:eastAsia="宋体" w:hAnsi="宋体" w:cs="宋体" w:hint="eastAsia"/>
          <w:color w:val="FF0000"/>
          <w:szCs w:val="21"/>
        </w:rPr>
        <w:t>，</w:t>
      </w:r>
      <w:r w:rsidRPr="005F4534">
        <w:rPr>
          <w:rFonts w:ascii="宋体" w:eastAsia="宋体" w:hAnsi="宋体" w:cs="宋体" w:hint="eastAsia"/>
          <w:color w:val="FF0000"/>
          <w:szCs w:val="21"/>
        </w:rPr>
        <w:t>振兴中华而奋起革命的一个里程碑，它使中国发生了历史性的巨变，具有伟大的历史意义。</w:t>
      </w:r>
    </w:p>
    <w:p w14:paraId="48DB37BA" w14:textId="77777777" w:rsidR="005F4534" w:rsidRPr="005F4534" w:rsidRDefault="005F4534" w:rsidP="005F4534">
      <w:pPr>
        <w:widowControl/>
        <w:ind w:firstLineChars="200" w:firstLine="420"/>
        <w:jc w:val="left"/>
        <w:rPr>
          <w:rFonts w:ascii="宋体" w:eastAsia="宋体" w:hAnsi="宋体" w:cs="宋体"/>
          <w:color w:val="FF0000"/>
          <w:szCs w:val="21"/>
        </w:rPr>
      </w:pPr>
      <w:r w:rsidRPr="005F4534">
        <w:rPr>
          <w:rFonts w:ascii="宋体" w:eastAsia="宋体" w:hAnsi="宋体" w:cs="宋体" w:hint="eastAsia"/>
          <w:color w:val="FF0000"/>
          <w:szCs w:val="21"/>
        </w:rPr>
        <w:t>第一，</w:t>
      </w:r>
      <w:r w:rsidRPr="005F4534">
        <w:rPr>
          <w:rFonts w:ascii="宋体" w:eastAsia="宋体" w:hAnsi="宋体" w:cs="宋体" w:hint="eastAsia"/>
          <w:color w:val="FF0000"/>
          <w:szCs w:val="21"/>
        </w:rPr>
        <w:tab/>
        <w:t>辛亥革命推翻了封建势力的政治代表、帝国主义在中国的代理人清王朝的统治，沉重打击了中外反动势力，使中国反动统治者在政治上乱了阵脚。在这以后，帝国主义和封建势力在中国再也不能建立起比较稳定的统治，从而为中国人民斗争的发展开辟了道路。</w:t>
      </w:r>
    </w:p>
    <w:p w14:paraId="1CF5BFA7" w14:textId="77777777" w:rsidR="005F4534" w:rsidRPr="005F4534" w:rsidRDefault="005F4534" w:rsidP="005F4534">
      <w:pPr>
        <w:widowControl/>
        <w:ind w:firstLineChars="200" w:firstLine="420"/>
        <w:jc w:val="left"/>
        <w:rPr>
          <w:rFonts w:ascii="宋体" w:eastAsia="宋体" w:hAnsi="宋体" w:cs="宋体"/>
          <w:color w:val="FF0000"/>
          <w:szCs w:val="21"/>
        </w:rPr>
      </w:pPr>
      <w:r w:rsidRPr="005F4534">
        <w:rPr>
          <w:rFonts w:ascii="宋体" w:eastAsia="宋体" w:hAnsi="宋体" w:cs="宋体" w:hint="eastAsia"/>
          <w:color w:val="FF0000"/>
          <w:szCs w:val="21"/>
        </w:rPr>
        <w:t>第二，</w:t>
      </w:r>
      <w:r w:rsidRPr="005F4534">
        <w:rPr>
          <w:rFonts w:ascii="宋体" w:eastAsia="宋体" w:hAnsi="宋体" w:cs="宋体" w:hint="eastAsia"/>
          <w:color w:val="FF0000"/>
          <w:szCs w:val="21"/>
        </w:rPr>
        <w:tab/>
        <w:t>辛亥革命结束了统治中国两千多年的君主专制制度，建立了中国历史上第一个资产阶级共和政府，使民主共和的观念开始深入人心，并在中国形成了“敢有帝制自为者，天下共击之”的民主主义观念。</w:t>
      </w:r>
    </w:p>
    <w:p w14:paraId="1AC61E6C" w14:textId="77777777" w:rsidR="005F4534" w:rsidRPr="005F4534" w:rsidRDefault="005F4534" w:rsidP="005F4534">
      <w:pPr>
        <w:widowControl/>
        <w:ind w:firstLineChars="200" w:firstLine="420"/>
        <w:jc w:val="left"/>
        <w:rPr>
          <w:rFonts w:ascii="宋体" w:eastAsia="宋体" w:hAnsi="宋体" w:cs="宋体"/>
          <w:color w:val="FF0000"/>
          <w:szCs w:val="21"/>
        </w:rPr>
      </w:pPr>
      <w:r w:rsidRPr="005F4534">
        <w:rPr>
          <w:rFonts w:ascii="宋体" w:eastAsia="宋体" w:hAnsi="宋体" w:cs="宋体" w:hint="eastAsia"/>
          <w:color w:val="FF0000"/>
          <w:szCs w:val="21"/>
        </w:rPr>
        <w:t>第三，</w:t>
      </w:r>
      <w:r w:rsidRPr="005F4534">
        <w:rPr>
          <w:rFonts w:ascii="宋体" w:eastAsia="宋体" w:hAnsi="宋体" w:cs="宋体" w:hint="eastAsia"/>
          <w:color w:val="FF0000"/>
          <w:szCs w:val="21"/>
        </w:rPr>
        <w:tab/>
        <w:t>辛亥革命给人们带来一次思想上的解放。辛亥革命激发了人民的爱国热情和民族觉醒，打开了思想进步的闸门。</w:t>
      </w:r>
    </w:p>
    <w:p w14:paraId="3D89C3EA" w14:textId="41419593" w:rsidR="005F4534" w:rsidRPr="005F4534" w:rsidRDefault="005F4534" w:rsidP="005F4534">
      <w:pPr>
        <w:widowControl/>
        <w:ind w:firstLineChars="200" w:firstLine="420"/>
        <w:jc w:val="left"/>
        <w:rPr>
          <w:rFonts w:ascii="宋体" w:eastAsia="宋体" w:hAnsi="宋体" w:cs="宋体"/>
          <w:color w:val="FF0000"/>
          <w:szCs w:val="21"/>
        </w:rPr>
      </w:pPr>
      <w:r w:rsidRPr="005F4534">
        <w:rPr>
          <w:rFonts w:ascii="宋体" w:eastAsia="宋体" w:hAnsi="宋体" w:cs="宋体" w:hint="eastAsia"/>
          <w:color w:val="FF0000"/>
          <w:szCs w:val="21"/>
        </w:rPr>
        <w:t>第四，</w:t>
      </w:r>
      <w:r w:rsidRPr="005F4534">
        <w:rPr>
          <w:rFonts w:ascii="宋体" w:eastAsia="宋体" w:hAnsi="宋体" w:cs="宋体" w:hint="eastAsia"/>
          <w:color w:val="FF0000"/>
          <w:szCs w:val="21"/>
        </w:rPr>
        <w:tab/>
        <w:t>辛亥革命促使社会经济、思想习惯和社会风俗等方面发生了新的积极的</w:t>
      </w:r>
      <w:r w:rsidR="002D0D41">
        <w:rPr>
          <w:rFonts w:ascii="宋体" w:eastAsia="宋体" w:hAnsi="宋体" w:cs="宋体" w:hint="eastAsia"/>
          <w:color w:val="FF0000"/>
          <w:szCs w:val="21"/>
        </w:rPr>
        <w:t>变</w:t>
      </w:r>
      <w:r w:rsidRPr="005F4534">
        <w:rPr>
          <w:rFonts w:ascii="宋体" w:eastAsia="宋体" w:hAnsi="宋体" w:cs="宋体" w:hint="eastAsia"/>
          <w:color w:val="FF0000"/>
          <w:szCs w:val="21"/>
        </w:rPr>
        <w:t>化。</w:t>
      </w:r>
    </w:p>
    <w:p w14:paraId="692DC810" w14:textId="77777777" w:rsidR="005F4534" w:rsidRPr="005F4534" w:rsidRDefault="005F4534" w:rsidP="0058768A">
      <w:pPr>
        <w:ind w:firstLineChars="200" w:firstLine="420"/>
        <w:rPr>
          <w:rFonts w:ascii="宋体" w:eastAsia="宋体" w:hAnsi="宋体" w:cs="Times New Roman"/>
          <w:color w:val="FF0000"/>
          <w:szCs w:val="21"/>
        </w:rPr>
      </w:pPr>
      <w:r w:rsidRPr="005F4534">
        <w:rPr>
          <w:rFonts w:ascii="宋体" w:eastAsia="宋体" w:hAnsi="宋体" w:cs="Times New Roman" w:hint="eastAsia"/>
          <w:color w:val="FF0000"/>
          <w:szCs w:val="21"/>
        </w:rPr>
        <w:t>第五，</w:t>
      </w:r>
      <w:r w:rsidRPr="005F4534">
        <w:rPr>
          <w:rFonts w:ascii="宋体" w:eastAsia="宋体" w:hAnsi="宋体" w:cs="Times New Roman"/>
          <w:color w:val="FF0000"/>
          <w:szCs w:val="21"/>
        </w:rPr>
        <w:tab/>
      </w:r>
      <w:r w:rsidRPr="005F4534">
        <w:rPr>
          <w:rFonts w:ascii="宋体" w:eastAsia="宋体" w:hAnsi="宋体" w:cs="Times New Roman" w:hint="eastAsia"/>
          <w:color w:val="FF0000"/>
          <w:szCs w:val="21"/>
        </w:rPr>
        <w:t>辛亥革命不仅在一定程度上打击了帝国主义的侵略势力，而且推动了亚洲各国</w:t>
      </w:r>
      <w:r w:rsidRPr="005F4534">
        <w:rPr>
          <w:rFonts w:ascii="宋体" w:eastAsia="宋体" w:hAnsi="宋体" w:cs="Times New Roman" w:hint="eastAsia"/>
          <w:color w:val="FF0000"/>
          <w:szCs w:val="21"/>
        </w:rPr>
        <w:lastRenderedPageBreak/>
        <w:t>民族解放运动的高潮。</w:t>
      </w:r>
    </w:p>
    <w:p w14:paraId="1C6108C6" w14:textId="77777777" w:rsidR="005F4534" w:rsidRPr="005F4534" w:rsidRDefault="005F4534" w:rsidP="005F4534">
      <w:pPr>
        <w:rPr>
          <w:rFonts w:ascii="宋体" w:eastAsia="宋体" w:hAnsi="宋体" w:cs="Arial"/>
          <w:b/>
          <w:szCs w:val="21"/>
        </w:rPr>
      </w:pPr>
      <w:r w:rsidRPr="005F4534">
        <w:rPr>
          <w:rFonts w:ascii="宋体" w:eastAsia="宋体" w:hAnsi="宋体" w:cs="Times New Roman" w:hint="eastAsia"/>
          <w:b/>
          <w:szCs w:val="21"/>
        </w:rPr>
        <w:t>37.简述抗日战争胜利的原因</w:t>
      </w:r>
      <w:r w:rsidRPr="005F4534">
        <w:rPr>
          <w:rFonts w:ascii="宋体" w:eastAsia="宋体" w:hAnsi="宋体" w:cs="Arial"/>
          <w:b/>
          <w:szCs w:val="21"/>
        </w:rPr>
        <w:t>。</w:t>
      </w:r>
    </w:p>
    <w:p w14:paraId="519A4A2D" w14:textId="77777777" w:rsidR="005F4534" w:rsidRPr="005F4534" w:rsidRDefault="005F4534" w:rsidP="005F4534">
      <w:pPr>
        <w:rPr>
          <w:rFonts w:ascii="宋体" w:eastAsia="宋体" w:hAnsi="宋体" w:cs="Times New Roman"/>
          <w:color w:val="FF0000"/>
          <w:szCs w:val="24"/>
        </w:rPr>
      </w:pPr>
      <w:r w:rsidRPr="005F4534">
        <w:rPr>
          <w:rFonts w:ascii="宋体" w:eastAsia="宋体" w:hAnsi="宋体" w:cs="宋体" w:hint="eastAsia"/>
          <w:color w:val="FF0000"/>
          <w:szCs w:val="24"/>
        </w:rPr>
        <w:t>①</w:t>
      </w:r>
      <w:r w:rsidRPr="005F4534">
        <w:rPr>
          <w:rFonts w:ascii="宋体" w:eastAsia="宋体" w:hAnsi="宋体" w:cs="Times New Roman"/>
          <w:color w:val="FF0000"/>
          <w:szCs w:val="24"/>
        </w:rPr>
        <w:t>正义性的反侵略战争：</w:t>
      </w:r>
      <w:r w:rsidRPr="0085730B">
        <w:rPr>
          <w:rFonts w:ascii="宋体" w:eastAsia="宋体" w:hAnsi="宋体" w:cs="Times New Roman"/>
          <w:szCs w:val="24"/>
        </w:rPr>
        <w:t>这是中国民族革命与世界反法西斯战争两重性质的进步的和正义的战争，因此得道多助，具有广泛的社会基础。</w:t>
      </w:r>
    </w:p>
    <w:p w14:paraId="271C8DAB" w14:textId="77777777" w:rsidR="005F4534" w:rsidRPr="005F4534" w:rsidRDefault="005F4534" w:rsidP="005F4534">
      <w:pPr>
        <w:rPr>
          <w:rFonts w:ascii="宋体" w:eastAsia="宋体" w:hAnsi="宋体" w:cs="Times New Roman"/>
          <w:color w:val="FF0000"/>
          <w:szCs w:val="24"/>
        </w:rPr>
      </w:pPr>
      <w:r w:rsidRPr="005F4534">
        <w:rPr>
          <w:rFonts w:ascii="宋体" w:eastAsia="宋体" w:hAnsi="宋体" w:cs="宋体" w:hint="eastAsia"/>
          <w:color w:val="FF0000"/>
          <w:szCs w:val="24"/>
        </w:rPr>
        <w:t>②</w:t>
      </w:r>
      <w:r w:rsidRPr="005F4534">
        <w:rPr>
          <w:rFonts w:ascii="宋体" w:eastAsia="宋体" w:hAnsi="宋体" w:cs="Times New Roman"/>
          <w:color w:val="FF0000"/>
          <w:szCs w:val="24"/>
        </w:rPr>
        <w:t>全民族抗战：</w:t>
      </w:r>
      <w:r w:rsidRPr="0085730B">
        <w:rPr>
          <w:rFonts w:ascii="宋体" w:eastAsia="宋体" w:hAnsi="宋体" w:cs="Times New Roman"/>
          <w:szCs w:val="24"/>
        </w:rPr>
        <w:t>抗日战争是以国共合作为基础的全民族抗战，体现了中华民族的觉醒和民族的凝聚力。从敌后战场到正面战场，从国统区到论陷区。从国内社会各阶层到国外华侨，从汉族到少数民族都充分体现了全民抗战的特点</w:t>
      </w:r>
      <w:r w:rsidRPr="005F4534">
        <w:rPr>
          <w:rFonts w:ascii="宋体" w:eastAsia="宋体" w:hAnsi="宋体" w:cs="Times New Roman"/>
          <w:color w:val="FF0000"/>
          <w:szCs w:val="24"/>
        </w:rPr>
        <w:t>。</w:t>
      </w:r>
    </w:p>
    <w:p w14:paraId="0D73B37D" w14:textId="77777777" w:rsidR="005F4534" w:rsidRPr="005F4534" w:rsidRDefault="005F4534" w:rsidP="005F4534">
      <w:pPr>
        <w:rPr>
          <w:rFonts w:ascii="宋体" w:eastAsia="宋体" w:hAnsi="宋体" w:cs="Times New Roman"/>
          <w:color w:val="FF0000"/>
          <w:szCs w:val="24"/>
        </w:rPr>
      </w:pPr>
      <w:r w:rsidRPr="005F4534">
        <w:rPr>
          <w:rFonts w:ascii="宋体" w:eastAsia="宋体" w:hAnsi="宋体" w:cs="宋体" w:hint="eastAsia"/>
          <w:color w:val="FF0000"/>
          <w:szCs w:val="24"/>
        </w:rPr>
        <w:t>③</w:t>
      </w:r>
      <w:r w:rsidRPr="005F4534">
        <w:rPr>
          <w:rFonts w:ascii="宋体" w:eastAsia="宋体" w:hAnsi="宋体" w:cs="Times New Roman"/>
          <w:color w:val="FF0000"/>
          <w:szCs w:val="24"/>
        </w:rPr>
        <w:t>中共的中流砥柱作用：</w:t>
      </w:r>
      <w:r w:rsidRPr="0085730B">
        <w:rPr>
          <w:rFonts w:ascii="宋体" w:eastAsia="宋体" w:hAnsi="宋体" w:cs="Times New Roman"/>
          <w:szCs w:val="24"/>
        </w:rPr>
        <w:t>从抗日民族统一战线的倡导和建立，到全面抗战路线的制定；从敌后根据地的建立和抗日游击战争的开展，到毛泽东《论持久战》指明抗战前途；从坚持斗争求团结巩固统一战线，到抓住国际国内有利时机及时反攻胜利，都突出了中共在抗战胜利中的关键作用。</w:t>
      </w:r>
    </w:p>
    <w:p w14:paraId="2AB97823" w14:textId="77777777" w:rsidR="005F4534" w:rsidRPr="005F4534" w:rsidRDefault="005F4534" w:rsidP="005F4534">
      <w:pPr>
        <w:rPr>
          <w:rFonts w:ascii="宋体" w:eastAsia="宋体" w:hAnsi="宋体" w:cs="Times New Roman"/>
          <w:color w:val="FF0000"/>
          <w:szCs w:val="24"/>
        </w:rPr>
      </w:pPr>
      <w:r w:rsidRPr="005F4534">
        <w:rPr>
          <w:rFonts w:ascii="宋体" w:eastAsia="宋体" w:hAnsi="宋体" w:cs="宋体" w:hint="eastAsia"/>
          <w:color w:val="FF0000"/>
          <w:szCs w:val="24"/>
        </w:rPr>
        <w:t>④</w:t>
      </w:r>
      <w:r w:rsidRPr="005F4534">
        <w:rPr>
          <w:rFonts w:ascii="宋体" w:eastAsia="宋体" w:hAnsi="宋体" w:cs="Times New Roman"/>
          <w:color w:val="FF0000"/>
          <w:szCs w:val="24"/>
        </w:rPr>
        <w:t>两大战场相互依存，相互配合，坚持到抗战胜利，成为中国抗日战争的突出特点。</w:t>
      </w:r>
    </w:p>
    <w:p w14:paraId="28429342" w14:textId="77777777" w:rsidR="005F4534" w:rsidRPr="0085730B" w:rsidRDefault="005F4534" w:rsidP="005F4534">
      <w:pPr>
        <w:rPr>
          <w:rFonts w:ascii="宋体" w:eastAsia="宋体" w:hAnsi="宋体" w:cs="Times New Roman"/>
          <w:szCs w:val="24"/>
        </w:rPr>
      </w:pPr>
      <w:r w:rsidRPr="005F4534">
        <w:rPr>
          <w:rFonts w:ascii="宋体" w:eastAsia="宋体" w:hAnsi="宋体" w:cs="宋体" w:hint="eastAsia"/>
          <w:color w:val="FF0000"/>
          <w:szCs w:val="24"/>
        </w:rPr>
        <w:t>⑤</w:t>
      </w:r>
      <w:r w:rsidRPr="005F4534">
        <w:rPr>
          <w:rFonts w:ascii="宋体" w:eastAsia="宋体" w:hAnsi="宋体" w:cs="Times New Roman"/>
          <w:color w:val="FF0000"/>
          <w:szCs w:val="24"/>
        </w:rPr>
        <w:t>世界反法西斯战争的相互配合；</w:t>
      </w:r>
      <w:r w:rsidRPr="0085730B">
        <w:rPr>
          <w:rFonts w:ascii="宋体" w:eastAsia="宋体" w:hAnsi="宋体" w:cs="Times New Roman"/>
          <w:szCs w:val="24"/>
        </w:rPr>
        <w:t>世界反法西斯统一战线的形成和作战的相互协调是二战胜利的根本原因,苏美对日作战是中国抗战决胜的有力配合.</w:t>
      </w:r>
    </w:p>
    <w:p w14:paraId="1D181BD4" w14:textId="77777777" w:rsidR="005F4534" w:rsidRPr="005F4534" w:rsidRDefault="005F4534" w:rsidP="005F4534">
      <w:pPr>
        <w:rPr>
          <w:rFonts w:ascii="宋体" w:eastAsia="宋体" w:hAnsi="宋体" w:cs="Times New Roman"/>
          <w:b/>
          <w:szCs w:val="21"/>
        </w:rPr>
      </w:pPr>
      <w:r w:rsidRPr="005F4534">
        <w:rPr>
          <w:rFonts w:ascii="宋体" w:eastAsia="宋体" w:hAnsi="宋体" w:cs="Times New Roman" w:hint="eastAsia"/>
          <w:b/>
          <w:szCs w:val="21"/>
        </w:rPr>
        <w:t>38.简述新民主主义革命时期中国存在的三种政治力量及其建国方案。</w:t>
      </w:r>
    </w:p>
    <w:p w14:paraId="40F0471E" w14:textId="24300D30" w:rsidR="005F4534" w:rsidRPr="005F4534" w:rsidRDefault="005F4534" w:rsidP="005F4534">
      <w:pPr>
        <w:rPr>
          <w:rFonts w:ascii="宋体" w:eastAsia="宋体" w:hAnsi="宋体" w:cs="Times New Roman"/>
          <w:color w:val="FF0000"/>
          <w:szCs w:val="21"/>
        </w:rPr>
      </w:pPr>
      <w:r w:rsidRPr="005F4534">
        <w:rPr>
          <w:rFonts w:ascii="宋体" w:eastAsia="宋体" w:hAnsi="宋体" w:cs="Times New Roman"/>
          <w:szCs w:val="21"/>
        </w:rPr>
        <w:br/>
      </w:r>
      <w:r w:rsidRPr="005F4534">
        <w:rPr>
          <w:rFonts w:ascii="宋体" w:eastAsia="宋体" w:hAnsi="宋体" w:cs="Times New Roman"/>
          <w:color w:val="FF0000"/>
          <w:szCs w:val="21"/>
        </w:rPr>
        <w:t>三种政治力量：</w:t>
      </w:r>
      <w:r w:rsidRPr="005F4534">
        <w:rPr>
          <w:rFonts w:ascii="宋体" w:eastAsia="宋体" w:hAnsi="宋体" w:cs="Times New Roman"/>
          <w:color w:val="FF0000"/>
          <w:szCs w:val="21"/>
        </w:rPr>
        <w:br/>
        <w:t>(1)地主阶级和买办性的大资产阶级（后官僚资产阶级）。他们是反动势力、民主革命的对象。其政治代表现时北洋政府，以后主要是国民党统治集团。</w:t>
      </w:r>
      <w:r w:rsidRPr="005F4534">
        <w:rPr>
          <w:rFonts w:ascii="宋体" w:eastAsia="宋体" w:hAnsi="宋体" w:cs="Times New Roman"/>
          <w:color w:val="FF0000"/>
          <w:szCs w:val="21"/>
        </w:rPr>
        <w:br/>
        <w:t>(2)民族资产阶级。他们是中间势力，民主革命的力量之一。其政治代表是民主党派的某些领导人物和若干无党派民主人士。</w:t>
      </w:r>
      <w:r w:rsidRPr="005F4534">
        <w:rPr>
          <w:rFonts w:ascii="宋体" w:eastAsia="宋体" w:hAnsi="宋体" w:cs="Times New Roman"/>
          <w:color w:val="FF0000"/>
          <w:szCs w:val="21"/>
        </w:rPr>
        <w:br/>
        <w:t>(3)工人阶级、农民阶级和城市小资产阶级。他们是进步势力，民主革命的主要力量。其政治代表是中国共产党。</w:t>
      </w:r>
      <w:r w:rsidRPr="005F4534">
        <w:rPr>
          <w:rFonts w:ascii="宋体" w:eastAsia="宋体" w:hAnsi="宋体" w:cs="Times New Roman"/>
          <w:color w:val="FF0000"/>
          <w:szCs w:val="21"/>
        </w:rPr>
        <w:br/>
        <w:t>三种建国方案：</w:t>
      </w:r>
      <w:r w:rsidRPr="005F4534">
        <w:rPr>
          <w:rFonts w:ascii="宋体" w:eastAsia="宋体" w:hAnsi="宋体" w:cs="Times New Roman"/>
          <w:color w:val="FF0000"/>
          <w:szCs w:val="21"/>
        </w:rPr>
        <w:br/>
        <w:t>(1)地主阶级和买办性的大资产阶级的方案。主张继续实行地主阶级、买办的大资产阶级的军事独裁统治，使中国继续走半殖民地半封建社会的道路。</w:t>
      </w:r>
      <w:r w:rsidRPr="005F4534">
        <w:rPr>
          <w:rFonts w:ascii="宋体" w:eastAsia="宋体" w:hAnsi="宋体" w:cs="Times New Roman"/>
          <w:color w:val="FF0000"/>
          <w:szCs w:val="21"/>
        </w:rPr>
        <w:br/>
        <w:t>(2)民族资产阶级的建国方案。他们是要建立一个名副其实的资产阶级共和国，以便</w:t>
      </w:r>
      <w:r w:rsidR="004C663B">
        <w:rPr>
          <w:rFonts w:ascii="宋体" w:eastAsia="宋体" w:hAnsi="宋体" w:cs="Times New Roman" w:hint="eastAsia"/>
          <w:color w:val="FF0000"/>
          <w:szCs w:val="21"/>
        </w:rPr>
        <w:t>使</w:t>
      </w:r>
      <w:r w:rsidRPr="005F4534">
        <w:rPr>
          <w:rFonts w:ascii="宋体" w:eastAsia="宋体" w:hAnsi="宋体" w:cs="Times New Roman"/>
          <w:color w:val="FF0000"/>
          <w:szCs w:val="21"/>
        </w:rPr>
        <w:t>资本主义得到自由和充分的发展，使中国成为一个独立的资本主义社会。</w:t>
      </w:r>
      <w:r w:rsidRPr="005F4534">
        <w:rPr>
          <w:rFonts w:ascii="宋体" w:eastAsia="宋体" w:hAnsi="宋体" w:cs="Times New Roman"/>
          <w:color w:val="FF0000"/>
          <w:szCs w:val="21"/>
        </w:rPr>
        <w:br/>
        <w:t>(3)工人阶级和其他进步势力的方案。他们主张在工人阶级及其政党的领导下，首先进行一场彻底的反帝反封建的新式资产阶级民主革命，即新民主主义革命，以便建立一个工人阶级领导的人民共和国，即人民民主专政的国家；并经过这个人民共和国，逐步达到社会主义和共产主义。</w:t>
      </w:r>
    </w:p>
    <w:p w14:paraId="5CE51F17"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b/>
          <w:szCs w:val="21"/>
        </w:rPr>
        <w:t>五</w:t>
      </w:r>
      <w:r w:rsidRPr="005F4534">
        <w:rPr>
          <w:rFonts w:ascii="宋体" w:eastAsia="宋体" w:hAnsi="宋体" w:cs="Times New Roman"/>
          <w:b/>
          <w:szCs w:val="21"/>
        </w:rPr>
        <w:t>、论述题</w:t>
      </w:r>
      <w:r w:rsidRPr="005F4534">
        <w:rPr>
          <w:rFonts w:ascii="宋体" w:eastAsia="宋体" w:hAnsi="宋体" w:cs="Times New Roman" w:hint="eastAsia"/>
          <w:szCs w:val="21"/>
        </w:rPr>
        <w:t>（39</w:t>
      </w:r>
      <w:r w:rsidRPr="005F4534">
        <w:rPr>
          <w:rFonts w:ascii="宋体" w:eastAsia="宋体" w:hAnsi="宋体" w:cs="Times New Roman"/>
          <w:szCs w:val="21"/>
        </w:rPr>
        <w:t>小题</w:t>
      </w:r>
      <w:r w:rsidRPr="005F4534">
        <w:rPr>
          <w:rFonts w:ascii="宋体" w:eastAsia="宋体" w:hAnsi="宋体" w:cs="Times New Roman" w:hint="eastAsia"/>
          <w:szCs w:val="21"/>
        </w:rPr>
        <w:t>,共15分。）</w:t>
      </w:r>
    </w:p>
    <w:p w14:paraId="5CE6A359" w14:textId="77777777" w:rsidR="005F4534" w:rsidRPr="005F4534" w:rsidRDefault="005F4534" w:rsidP="005F4534">
      <w:pPr>
        <w:rPr>
          <w:rFonts w:ascii="宋体" w:eastAsia="宋体" w:hAnsi="宋体" w:cs="Times New Roman"/>
          <w:b/>
          <w:szCs w:val="21"/>
        </w:rPr>
      </w:pPr>
      <w:r w:rsidRPr="005F4534">
        <w:rPr>
          <w:rFonts w:ascii="宋体" w:eastAsia="宋体" w:hAnsi="宋体" w:cs="Times New Roman" w:hint="eastAsia"/>
          <w:b/>
          <w:szCs w:val="21"/>
        </w:rPr>
        <w:t>39.为什么说中国共产党的成立是“开天辟地的大事变</w:t>
      </w:r>
      <w:r w:rsidRPr="005F4534">
        <w:rPr>
          <w:rFonts w:ascii="宋体" w:eastAsia="宋体" w:hAnsi="宋体" w:cs="Times New Roman"/>
          <w:b/>
          <w:szCs w:val="21"/>
        </w:rPr>
        <w:t>”</w:t>
      </w:r>
      <w:r w:rsidRPr="005F4534">
        <w:rPr>
          <w:rFonts w:ascii="宋体" w:eastAsia="宋体" w:hAnsi="宋体" w:cs="Times New Roman" w:hint="eastAsia"/>
          <w:b/>
          <w:szCs w:val="21"/>
        </w:rPr>
        <w:t>?</w:t>
      </w:r>
    </w:p>
    <w:p w14:paraId="1715800D" w14:textId="77777777" w:rsidR="005F4534" w:rsidRPr="005F4534" w:rsidRDefault="005F4534" w:rsidP="005F4534">
      <w:pPr>
        <w:widowControl/>
        <w:shd w:val="clear" w:color="auto" w:fill="FFFFFF"/>
        <w:spacing w:line="240" w:lineRule="atLeast"/>
        <w:ind w:firstLineChars="200" w:firstLine="420"/>
        <w:jc w:val="left"/>
        <w:rPr>
          <w:rFonts w:ascii="宋体" w:eastAsia="宋体" w:hAnsi="宋体" w:cs="Arial"/>
          <w:color w:val="FF0000"/>
          <w:kern w:val="0"/>
          <w:szCs w:val="21"/>
        </w:rPr>
      </w:pPr>
      <w:r w:rsidRPr="005F4534">
        <w:rPr>
          <w:rFonts w:ascii="宋体" w:eastAsia="宋体" w:hAnsi="宋体" w:cs="Times New Roman" w:hint="eastAsia"/>
          <w:color w:val="FF0000"/>
          <w:szCs w:val="21"/>
        </w:rPr>
        <w:t>答：</w:t>
      </w:r>
      <w:r w:rsidRPr="005F4534">
        <w:rPr>
          <w:rFonts w:ascii="宋体" w:eastAsia="宋体" w:hAnsi="宋体" w:cs="Arial" w:hint="eastAsia"/>
          <w:color w:val="FF0000"/>
          <w:kern w:val="0"/>
          <w:szCs w:val="21"/>
        </w:rPr>
        <w:t>中国共产党是在特定的社会历史条件下成立的。</w:t>
      </w:r>
    </w:p>
    <w:p w14:paraId="2EDE29B9" w14:textId="77777777" w:rsidR="005F4534" w:rsidRPr="005F4534" w:rsidRDefault="005F4534" w:rsidP="005F4534">
      <w:pPr>
        <w:widowControl/>
        <w:shd w:val="clear" w:color="auto" w:fill="FFFFFF"/>
        <w:spacing w:line="240" w:lineRule="atLeast"/>
        <w:ind w:firstLineChars="200" w:firstLine="420"/>
        <w:jc w:val="left"/>
        <w:rPr>
          <w:rFonts w:ascii="宋体" w:eastAsia="宋体" w:hAnsi="宋体" w:cs="Arial"/>
          <w:color w:val="FF0000"/>
          <w:kern w:val="0"/>
          <w:szCs w:val="21"/>
        </w:rPr>
      </w:pPr>
      <w:r w:rsidRPr="005F4534">
        <w:rPr>
          <w:rFonts w:ascii="宋体" w:eastAsia="宋体" w:hAnsi="宋体" w:cs="Arial" w:hint="eastAsia"/>
          <w:color w:val="FF0000"/>
          <w:kern w:val="0"/>
          <w:szCs w:val="21"/>
        </w:rPr>
        <w:t>一方面，它成立于俄国十月革命取得胜利，第二国际社会民主主义、修正主义遭到破产之后。它所接受的，是没有被修正主义阉割的马克思主义的完整的科学世界观和社会革命论，是在帝国主义和无产阶级革命时代发展了的马克思主义即列宁主义，是在斗争中同资产阶级、小资产阶级社会主义划清了界限的科学社会主义。</w:t>
      </w:r>
    </w:p>
    <w:p w14:paraId="1BF35E20" w14:textId="77777777" w:rsidR="005F4534" w:rsidRPr="005F4534" w:rsidRDefault="005F4534" w:rsidP="005F4534">
      <w:pPr>
        <w:widowControl/>
        <w:shd w:val="clear" w:color="auto" w:fill="FFFFFF"/>
        <w:spacing w:line="240" w:lineRule="atLeast"/>
        <w:ind w:firstLineChars="200" w:firstLine="420"/>
        <w:jc w:val="left"/>
        <w:rPr>
          <w:rFonts w:ascii="宋体" w:eastAsia="宋体" w:hAnsi="宋体" w:cs="Arial"/>
          <w:color w:val="FF0000"/>
          <w:kern w:val="0"/>
          <w:szCs w:val="21"/>
        </w:rPr>
      </w:pPr>
      <w:r w:rsidRPr="005F4534">
        <w:rPr>
          <w:rFonts w:ascii="宋体" w:eastAsia="宋体" w:hAnsi="宋体" w:cs="Arial" w:hint="eastAsia"/>
          <w:color w:val="FF0000"/>
          <w:kern w:val="0"/>
          <w:szCs w:val="21"/>
        </w:rPr>
        <w:t>另一方面，它是在半殖民地半封建中国的工人运动的基础上产生的。中国工人阶级身受帝国主义者、本国资产阶级和封建势力的三重压迫，具有坚强的革命性。在这个阶级中，不存在欧洲那种工人贵族阶层，没有社会改良主义的基础。而且在半殖民地的中国，工人阶级根本不可能进行和平的议会斗争，他们很少可能对资产阶级民主制度抱有期望。</w:t>
      </w:r>
    </w:p>
    <w:p w14:paraId="626EA2C7" w14:textId="77777777" w:rsidR="005F4534" w:rsidRPr="005F4534" w:rsidRDefault="005F4534" w:rsidP="005F4534">
      <w:pPr>
        <w:widowControl/>
        <w:shd w:val="clear" w:color="auto" w:fill="FFFFFF"/>
        <w:spacing w:line="240" w:lineRule="atLeast"/>
        <w:ind w:firstLineChars="200" w:firstLine="420"/>
        <w:jc w:val="left"/>
        <w:rPr>
          <w:rFonts w:ascii="宋体" w:eastAsia="宋体" w:hAnsi="宋体" w:cs="Arial"/>
          <w:color w:val="FF0000"/>
          <w:kern w:val="0"/>
          <w:szCs w:val="21"/>
        </w:rPr>
      </w:pPr>
      <w:r w:rsidRPr="005F4534">
        <w:rPr>
          <w:rFonts w:ascii="宋体" w:eastAsia="宋体" w:hAnsi="宋体" w:cs="Arial" w:hint="eastAsia"/>
          <w:color w:val="FF0000"/>
          <w:kern w:val="0"/>
          <w:szCs w:val="21"/>
        </w:rPr>
        <w:lastRenderedPageBreak/>
        <w:t>所以，中国共产党一开始就是一个以马克思列宁主义理论为基础的党，是一个区别于第二国际旧式社会改良党的新型工人阶级革命政党。</w:t>
      </w:r>
    </w:p>
    <w:p w14:paraId="49678C20" w14:textId="77777777" w:rsidR="005F4534" w:rsidRPr="005F4534" w:rsidRDefault="005F4534" w:rsidP="005F4534">
      <w:pPr>
        <w:rPr>
          <w:rFonts w:ascii="宋体" w:eastAsia="宋体" w:hAnsi="宋体" w:cs="Arial"/>
          <w:color w:val="FF0000"/>
          <w:kern w:val="0"/>
          <w:szCs w:val="21"/>
        </w:rPr>
      </w:pPr>
      <w:r w:rsidRPr="005F4534">
        <w:rPr>
          <w:rFonts w:ascii="宋体" w:eastAsia="宋体" w:hAnsi="宋体" w:cs="Arial" w:hint="eastAsia"/>
          <w:color w:val="FF0000"/>
          <w:kern w:val="0"/>
          <w:szCs w:val="21"/>
        </w:rPr>
        <w:t>中国共产党的成立，是一个“开天辟地的大事变”。它给灾难深重的中国人民带来了光明和希望。中国人民从来就勤劳勇敢，富于斗争传统。他们的斗争之所以屡遭挫折和失败，重要原因之一，是由于没有一个先进的坚强的政党作为凝聚自己力量的领导核心。而自从有了中国共产党，这种局面就根本改变了。</w:t>
      </w:r>
    </w:p>
    <w:p w14:paraId="24778DAE" w14:textId="77777777" w:rsidR="005F4534" w:rsidRPr="005F4534" w:rsidRDefault="005F4534" w:rsidP="0018066C">
      <w:pPr>
        <w:rPr>
          <w:rFonts w:ascii="宋体" w:eastAsia="宋体" w:hAnsi="宋体" w:cs="Times New Roman"/>
          <w:szCs w:val="21"/>
        </w:rPr>
      </w:pPr>
      <w:r w:rsidRPr="005F4534">
        <w:rPr>
          <w:rFonts w:ascii="宋体" w:eastAsia="宋体" w:hAnsi="宋体" w:cs="Times New Roman" w:hint="eastAsia"/>
          <w:b/>
          <w:szCs w:val="21"/>
        </w:rPr>
        <w:t>六</w:t>
      </w:r>
      <w:r w:rsidRPr="005F4534">
        <w:rPr>
          <w:rFonts w:ascii="宋体" w:eastAsia="宋体" w:hAnsi="宋体" w:cs="Times New Roman"/>
          <w:b/>
          <w:szCs w:val="21"/>
        </w:rPr>
        <w:t>、</w:t>
      </w:r>
      <w:r w:rsidRPr="005F4534">
        <w:rPr>
          <w:rFonts w:ascii="宋体" w:eastAsia="宋体" w:hAnsi="宋体" w:cs="Times New Roman" w:hint="eastAsia"/>
          <w:b/>
          <w:szCs w:val="21"/>
        </w:rPr>
        <w:t>材料分析题</w:t>
      </w:r>
      <w:r w:rsidRPr="005F4534">
        <w:rPr>
          <w:rFonts w:ascii="宋体" w:eastAsia="宋体" w:hAnsi="宋体" w:cs="Times New Roman" w:hint="eastAsia"/>
          <w:szCs w:val="21"/>
        </w:rPr>
        <w:t>(40</w:t>
      </w:r>
      <w:r w:rsidRPr="005F4534">
        <w:rPr>
          <w:rFonts w:ascii="宋体" w:eastAsia="宋体" w:hAnsi="宋体" w:cs="Times New Roman"/>
          <w:szCs w:val="21"/>
        </w:rPr>
        <w:t>小题，共</w:t>
      </w:r>
      <w:r w:rsidRPr="005F4534">
        <w:rPr>
          <w:rFonts w:ascii="宋体" w:eastAsia="宋体" w:hAnsi="宋体" w:cs="Times New Roman" w:hint="eastAsia"/>
          <w:szCs w:val="21"/>
        </w:rPr>
        <w:t>15</w:t>
      </w:r>
      <w:r w:rsidR="0018066C">
        <w:rPr>
          <w:rFonts w:ascii="宋体" w:eastAsia="宋体" w:hAnsi="宋体" w:cs="Times New Roman"/>
          <w:szCs w:val="21"/>
        </w:rPr>
        <w:t>分。要求结合所学知识分析材料回答问题</w:t>
      </w:r>
      <w:r w:rsidR="0018066C">
        <w:rPr>
          <w:rFonts w:ascii="宋体" w:eastAsia="宋体" w:hAnsi="宋体" w:cs="Times New Roman" w:hint="eastAsia"/>
          <w:szCs w:val="21"/>
        </w:rPr>
        <w:t>。</w:t>
      </w:r>
      <w:r w:rsidRPr="005F4534">
        <w:rPr>
          <w:rFonts w:ascii="宋体" w:eastAsia="宋体" w:hAnsi="宋体" w:cs="Times New Roman" w:hint="eastAsia"/>
          <w:szCs w:val="21"/>
        </w:rPr>
        <w:t>)</w:t>
      </w:r>
    </w:p>
    <w:p w14:paraId="19830ED3"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40.材料：</w:t>
      </w:r>
    </w:p>
    <w:p w14:paraId="53DC7A7C" w14:textId="77777777" w:rsidR="005F4534" w:rsidRPr="005F4534" w:rsidRDefault="005F4534" w:rsidP="005F4534">
      <w:pPr>
        <w:ind w:firstLineChars="200" w:firstLine="420"/>
        <w:rPr>
          <w:rFonts w:ascii="宋体" w:eastAsia="宋体" w:hAnsi="宋体" w:cs="Arial"/>
          <w:szCs w:val="21"/>
        </w:rPr>
      </w:pPr>
      <w:r w:rsidRPr="005F4534">
        <w:rPr>
          <w:rFonts w:ascii="宋体" w:eastAsia="宋体" w:hAnsi="宋体" w:cs="Arial"/>
          <w:szCs w:val="21"/>
        </w:rPr>
        <w:t>“政变之总原因有二大端。其一由西太后与皇上积不相能，久蓄废立之志。其二由顽固大臣痛恨改革也</w:t>
      </w:r>
      <w:r w:rsidRPr="005F4534">
        <w:rPr>
          <w:rFonts w:ascii="宋体" w:eastAsia="宋体" w:hAnsi="宋体" w:cs="Times New Roman"/>
          <w:szCs w:val="21"/>
        </w:rPr>
        <w:t>。</w:t>
      </w:r>
      <w:r w:rsidRPr="005F4534">
        <w:rPr>
          <w:rFonts w:ascii="宋体" w:eastAsia="宋体" w:hAnsi="宋体" w:cs="Arial"/>
          <w:szCs w:val="21"/>
        </w:rPr>
        <w:t>”</w:t>
      </w:r>
    </w:p>
    <w:p w14:paraId="4C53CBFA" w14:textId="77777777" w:rsidR="005F4534" w:rsidRPr="005F4534" w:rsidRDefault="005F4534" w:rsidP="005F4534">
      <w:pPr>
        <w:ind w:firstLineChars="2000" w:firstLine="4200"/>
        <w:rPr>
          <w:rFonts w:ascii="宋体" w:eastAsia="宋体" w:hAnsi="宋体" w:cs="Times New Roman"/>
          <w:szCs w:val="21"/>
        </w:rPr>
      </w:pPr>
      <w:r w:rsidRPr="005F4534">
        <w:rPr>
          <w:rFonts w:ascii="宋体" w:eastAsia="宋体" w:hAnsi="宋体" w:cs="Arial" w:hint="eastAsia"/>
          <w:szCs w:val="21"/>
        </w:rPr>
        <w:t>梁启超《</w:t>
      </w:r>
      <w:r w:rsidRPr="005F4534">
        <w:rPr>
          <w:rFonts w:ascii="Times New Roman" w:eastAsia="宋体" w:hAnsi="Times New Roman" w:cs="Times New Roman" w:hint="eastAsia"/>
          <w:bCs/>
          <w:szCs w:val="24"/>
        </w:rPr>
        <w:t>戊戌政变记</w:t>
      </w:r>
      <w:r w:rsidRPr="005F4534">
        <w:rPr>
          <w:rFonts w:ascii="宋体" w:eastAsia="宋体" w:hAnsi="宋体" w:cs="Arial" w:hint="eastAsia"/>
          <w:szCs w:val="21"/>
        </w:rPr>
        <w:t xml:space="preserve">》第三篇《政变前记》 </w:t>
      </w:r>
    </w:p>
    <w:p w14:paraId="45C502FF"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回答问题:</w:t>
      </w:r>
    </w:p>
    <w:p w14:paraId="3210CDEC" w14:textId="77777777" w:rsidR="005F4534" w:rsidRPr="005F4534" w:rsidRDefault="005F4534" w:rsidP="005F4534">
      <w:pPr>
        <w:numPr>
          <w:ilvl w:val="0"/>
          <w:numId w:val="1"/>
        </w:numPr>
        <w:rPr>
          <w:rFonts w:ascii="Times New Roman" w:eastAsia="宋体" w:hAnsi="Times New Roman" w:cs="Times New Roman"/>
          <w:bCs/>
          <w:szCs w:val="24"/>
        </w:rPr>
      </w:pPr>
      <w:r w:rsidRPr="005F4534">
        <w:rPr>
          <w:rFonts w:ascii="Times New Roman" w:eastAsia="宋体" w:hAnsi="Times New Roman" w:cs="Times New Roman" w:hint="eastAsia"/>
          <w:bCs/>
          <w:szCs w:val="24"/>
        </w:rPr>
        <w:t>戊戌政变发生在何时</w:t>
      </w:r>
      <w:r w:rsidRPr="005F4534">
        <w:rPr>
          <w:rFonts w:ascii="Times New Roman" w:eastAsia="宋体" w:hAnsi="Times New Roman" w:cs="Times New Roman" w:hint="eastAsia"/>
          <w:bCs/>
          <w:szCs w:val="24"/>
        </w:rPr>
        <w:t>?</w:t>
      </w:r>
    </w:p>
    <w:p w14:paraId="49B8B60B" w14:textId="77777777" w:rsidR="005F4534" w:rsidRPr="005F4534" w:rsidRDefault="005F4534" w:rsidP="005F4534">
      <w:pPr>
        <w:numPr>
          <w:ilvl w:val="0"/>
          <w:numId w:val="1"/>
        </w:numPr>
        <w:rPr>
          <w:rFonts w:ascii="宋体" w:eastAsia="宋体" w:hAnsi="宋体" w:cs="Times New Roman"/>
          <w:szCs w:val="21"/>
        </w:rPr>
      </w:pPr>
      <w:r w:rsidRPr="005F4534">
        <w:rPr>
          <w:rFonts w:ascii="宋体" w:eastAsia="宋体" w:hAnsi="宋体" w:cs="Times New Roman" w:hint="eastAsia"/>
          <w:szCs w:val="21"/>
        </w:rPr>
        <w:t>简评</w:t>
      </w:r>
      <w:r w:rsidRPr="005F4534">
        <w:rPr>
          <w:rFonts w:ascii="宋体" w:eastAsia="宋体" w:hAnsi="宋体" w:cs="Arial" w:hint="eastAsia"/>
          <w:szCs w:val="21"/>
        </w:rPr>
        <w:t>梁启超对</w:t>
      </w:r>
      <w:r w:rsidRPr="005F4534">
        <w:rPr>
          <w:rFonts w:ascii="宋体" w:eastAsia="宋体" w:hAnsi="宋体" w:cs="Times New Roman" w:hint="eastAsia"/>
          <w:szCs w:val="21"/>
        </w:rPr>
        <w:t>戊戌变法失败原因的分析</w:t>
      </w:r>
      <w:r w:rsidRPr="005F4534">
        <w:rPr>
          <w:rFonts w:ascii="宋体" w:eastAsia="宋体" w:hAnsi="宋体" w:cs="Times New Roman"/>
          <w:szCs w:val="21"/>
        </w:rPr>
        <w:t>。</w:t>
      </w:r>
    </w:p>
    <w:p w14:paraId="4E2C9FA2" w14:textId="77777777" w:rsidR="005F4534" w:rsidRPr="005F4534" w:rsidRDefault="005F4534" w:rsidP="005F4534">
      <w:pPr>
        <w:numPr>
          <w:ilvl w:val="0"/>
          <w:numId w:val="1"/>
        </w:numPr>
        <w:rPr>
          <w:rFonts w:ascii="宋体" w:eastAsia="宋体" w:hAnsi="宋体" w:cs="Times New Roman"/>
          <w:szCs w:val="21"/>
        </w:rPr>
      </w:pPr>
      <w:r w:rsidRPr="005F4534">
        <w:rPr>
          <w:rFonts w:ascii="宋体" w:eastAsia="宋体" w:hAnsi="宋体" w:cs="Times New Roman" w:hint="eastAsia"/>
          <w:szCs w:val="21"/>
        </w:rPr>
        <w:t>简要综述</w:t>
      </w:r>
      <w:r w:rsidRPr="005F4534">
        <w:rPr>
          <w:rFonts w:ascii="宋体" w:eastAsia="宋体" w:hAnsi="宋体" w:cs="Times New Roman"/>
          <w:szCs w:val="21"/>
        </w:rPr>
        <w:t>戊戌变法失败原因</w:t>
      </w:r>
      <w:r w:rsidRPr="005F4534">
        <w:rPr>
          <w:rFonts w:ascii="宋体" w:eastAsia="宋体" w:hAnsi="宋体" w:cs="Arial"/>
          <w:szCs w:val="21"/>
        </w:rPr>
        <w:t>研究</w:t>
      </w:r>
      <w:r w:rsidRPr="005F4534">
        <w:rPr>
          <w:rFonts w:ascii="宋体" w:eastAsia="宋体" w:hAnsi="宋体" w:cs="Arial" w:hint="eastAsia"/>
          <w:szCs w:val="21"/>
        </w:rPr>
        <w:t>的前沿观点</w:t>
      </w:r>
      <w:r w:rsidRPr="005F4534">
        <w:rPr>
          <w:rFonts w:ascii="宋体" w:eastAsia="宋体" w:hAnsi="宋体" w:cs="Times New Roman"/>
          <w:szCs w:val="21"/>
        </w:rPr>
        <w:t>。</w:t>
      </w:r>
    </w:p>
    <w:p w14:paraId="20F4E950" w14:textId="77777777" w:rsidR="005F4534" w:rsidRPr="005F4534" w:rsidRDefault="005F4534" w:rsidP="005F4534">
      <w:pPr>
        <w:rPr>
          <w:rFonts w:ascii="宋体" w:eastAsia="宋体" w:hAnsi="宋体" w:cs="Times New Roman"/>
          <w:szCs w:val="21"/>
        </w:rPr>
      </w:pPr>
      <w:r w:rsidRPr="005F4534">
        <w:rPr>
          <w:rFonts w:ascii="宋体" w:eastAsia="宋体" w:hAnsi="宋体" w:cs="Times New Roman" w:hint="eastAsia"/>
          <w:szCs w:val="21"/>
        </w:rPr>
        <w:t>回答问题:</w:t>
      </w:r>
    </w:p>
    <w:p w14:paraId="6EA76545" w14:textId="77777777" w:rsidR="005F4534" w:rsidRPr="005F4534" w:rsidRDefault="005F4534" w:rsidP="005F4534">
      <w:pPr>
        <w:numPr>
          <w:ilvl w:val="0"/>
          <w:numId w:val="2"/>
        </w:numPr>
        <w:rPr>
          <w:rFonts w:ascii="Times New Roman" w:eastAsia="宋体" w:hAnsi="Times New Roman" w:cs="Times New Roman"/>
          <w:bCs/>
          <w:color w:val="FF0000"/>
          <w:szCs w:val="24"/>
        </w:rPr>
      </w:pPr>
      <w:r w:rsidRPr="005F4534">
        <w:rPr>
          <w:rFonts w:ascii="Times New Roman" w:eastAsia="宋体" w:hAnsi="Times New Roman" w:cs="Times New Roman" w:hint="eastAsia"/>
          <w:bCs/>
          <w:color w:val="FF0000"/>
          <w:szCs w:val="24"/>
        </w:rPr>
        <w:t>戊戌政变发生在何时</w:t>
      </w:r>
      <w:r w:rsidRPr="005F4534">
        <w:rPr>
          <w:rFonts w:ascii="Times New Roman" w:eastAsia="宋体" w:hAnsi="Times New Roman" w:cs="Times New Roman" w:hint="eastAsia"/>
          <w:bCs/>
          <w:color w:val="FF0000"/>
          <w:szCs w:val="24"/>
        </w:rPr>
        <w:t>?</w:t>
      </w:r>
    </w:p>
    <w:p w14:paraId="26E505A6" w14:textId="77777777" w:rsidR="005F4534" w:rsidRPr="005F4534" w:rsidRDefault="005F4534" w:rsidP="005F4534">
      <w:pPr>
        <w:rPr>
          <w:rFonts w:ascii="Times New Roman" w:eastAsia="宋体" w:hAnsi="Times New Roman" w:cs="Times New Roman"/>
          <w:bCs/>
          <w:color w:val="FF0000"/>
          <w:szCs w:val="24"/>
        </w:rPr>
      </w:pPr>
      <w:r w:rsidRPr="005F4534">
        <w:rPr>
          <w:rFonts w:ascii="Times New Roman" w:eastAsia="宋体" w:hAnsi="Times New Roman" w:cs="Times New Roman" w:hint="eastAsia"/>
          <w:bCs/>
          <w:color w:val="FF0000"/>
          <w:szCs w:val="24"/>
        </w:rPr>
        <w:t>答：</w:t>
      </w:r>
      <w:r w:rsidRPr="005F4534">
        <w:rPr>
          <w:rFonts w:ascii="Times New Roman" w:eastAsia="宋体" w:hAnsi="Times New Roman" w:cs="Times New Roman" w:hint="eastAsia"/>
          <w:bCs/>
          <w:color w:val="FF0000"/>
          <w:szCs w:val="24"/>
        </w:rPr>
        <w:t>1898</w:t>
      </w:r>
      <w:r w:rsidRPr="005F4534">
        <w:rPr>
          <w:rFonts w:ascii="Times New Roman" w:eastAsia="宋体" w:hAnsi="Times New Roman" w:cs="Times New Roman" w:hint="eastAsia"/>
          <w:bCs/>
          <w:color w:val="FF0000"/>
          <w:szCs w:val="24"/>
        </w:rPr>
        <w:t>年</w:t>
      </w:r>
      <w:r w:rsidRPr="005F4534">
        <w:rPr>
          <w:rFonts w:ascii="Times New Roman" w:eastAsia="宋体" w:hAnsi="Times New Roman" w:cs="Times New Roman" w:hint="eastAsia"/>
          <w:bCs/>
          <w:color w:val="FF0000"/>
          <w:szCs w:val="24"/>
        </w:rPr>
        <w:t>6</w:t>
      </w:r>
      <w:r w:rsidRPr="005F4534">
        <w:rPr>
          <w:rFonts w:ascii="Times New Roman" w:eastAsia="宋体" w:hAnsi="Times New Roman" w:cs="Times New Roman" w:hint="eastAsia"/>
          <w:bCs/>
          <w:color w:val="FF0000"/>
          <w:szCs w:val="24"/>
        </w:rPr>
        <w:t>月</w:t>
      </w:r>
      <w:r w:rsidRPr="005F4534">
        <w:rPr>
          <w:rFonts w:ascii="Times New Roman" w:eastAsia="宋体" w:hAnsi="Times New Roman" w:cs="Times New Roman" w:hint="eastAsia"/>
          <w:bCs/>
          <w:color w:val="FF0000"/>
          <w:szCs w:val="24"/>
        </w:rPr>
        <w:t>11</w:t>
      </w:r>
      <w:r w:rsidRPr="005F4534">
        <w:rPr>
          <w:rFonts w:ascii="Times New Roman" w:eastAsia="宋体" w:hAnsi="Times New Roman" w:cs="Times New Roman" w:hint="eastAsia"/>
          <w:bCs/>
          <w:color w:val="FF0000"/>
          <w:szCs w:val="24"/>
        </w:rPr>
        <w:t>日。</w:t>
      </w:r>
    </w:p>
    <w:p w14:paraId="3B167544" w14:textId="77777777" w:rsidR="005F4534" w:rsidRPr="005F4534" w:rsidRDefault="005F4534" w:rsidP="005F4534">
      <w:pPr>
        <w:numPr>
          <w:ilvl w:val="0"/>
          <w:numId w:val="2"/>
        </w:numPr>
        <w:rPr>
          <w:rFonts w:ascii="宋体" w:eastAsia="宋体" w:hAnsi="宋体" w:cs="Times New Roman"/>
          <w:color w:val="FF0000"/>
          <w:szCs w:val="21"/>
        </w:rPr>
      </w:pPr>
      <w:r w:rsidRPr="005F4534">
        <w:rPr>
          <w:rFonts w:ascii="宋体" w:eastAsia="宋体" w:hAnsi="宋体" w:cs="Times New Roman" w:hint="eastAsia"/>
          <w:color w:val="FF0000"/>
          <w:szCs w:val="21"/>
        </w:rPr>
        <w:t>简评梁启超对戊戌变法失败原因的分析</w:t>
      </w:r>
      <w:r w:rsidRPr="005F4534">
        <w:rPr>
          <w:rFonts w:ascii="宋体" w:eastAsia="宋体" w:hAnsi="宋体" w:cs="Times New Roman"/>
          <w:color w:val="FF0000"/>
          <w:szCs w:val="21"/>
        </w:rPr>
        <w:t>。</w:t>
      </w:r>
    </w:p>
    <w:p w14:paraId="679D81E0" w14:textId="77777777" w:rsidR="005F4534" w:rsidRPr="005F4534" w:rsidRDefault="005F4534" w:rsidP="005F4534">
      <w:pPr>
        <w:rPr>
          <w:rFonts w:ascii="宋体" w:eastAsia="宋体" w:hAnsi="宋体" w:cs="Times New Roman"/>
          <w:color w:val="FF0000"/>
          <w:szCs w:val="21"/>
        </w:rPr>
      </w:pPr>
      <w:r w:rsidRPr="005F4534">
        <w:rPr>
          <w:rFonts w:ascii="宋体" w:eastAsia="宋体" w:hAnsi="宋体" w:cs="Times New Roman" w:hint="eastAsia"/>
          <w:color w:val="FF0000"/>
          <w:szCs w:val="21"/>
        </w:rPr>
        <w:t>答：他认为失败的主要原因是两点：1.慈禧太后早就想废除没有实权的光绪皇帝；2.众多顽固派的大臣们的极力反对。他的认识还是有局限性的，他不敢否定封建社会又对帝国主义抱有幻想同时还惧怕人民群众，行动缺少严密的组织把全部希望寄托在没有实权的光绪皇帝身上。必然会失败。</w:t>
      </w:r>
    </w:p>
    <w:p w14:paraId="208C55DA" w14:textId="77777777" w:rsidR="005F4534" w:rsidRPr="005F4534" w:rsidRDefault="005F4534" w:rsidP="005F4534">
      <w:pPr>
        <w:numPr>
          <w:ilvl w:val="0"/>
          <w:numId w:val="2"/>
        </w:numPr>
        <w:rPr>
          <w:rFonts w:ascii="宋体" w:eastAsia="宋体" w:hAnsi="宋体" w:cs="Times New Roman"/>
          <w:color w:val="FF0000"/>
          <w:szCs w:val="21"/>
        </w:rPr>
      </w:pPr>
      <w:r w:rsidRPr="005F4534">
        <w:rPr>
          <w:rFonts w:ascii="宋体" w:eastAsia="宋体" w:hAnsi="宋体" w:cs="Times New Roman" w:hint="eastAsia"/>
          <w:color w:val="FF0000"/>
          <w:szCs w:val="21"/>
        </w:rPr>
        <w:t>简要综述</w:t>
      </w:r>
      <w:r w:rsidRPr="005F4534">
        <w:rPr>
          <w:rFonts w:ascii="宋体" w:eastAsia="宋体" w:hAnsi="宋体" w:cs="Times New Roman"/>
          <w:color w:val="FF0000"/>
          <w:szCs w:val="21"/>
        </w:rPr>
        <w:t>戊戌变法失败原因研究</w:t>
      </w:r>
      <w:r w:rsidRPr="005F4534">
        <w:rPr>
          <w:rFonts w:ascii="宋体" w:eastAsia="宋体" w:hAnsi="宋体" w:cs="Times New Roman" w:hint="eastAsia"/>
          <w:color w:val="FF0000"/>
          <w:szCs w:val="21"/>
        </w:rPr>
        <w:t>的前沿观点</w:t>
      </w:r>
      <w:r w:rsidRPr="005F4534">
        <w:rPr>
          <w:rFonts w:ascii="宋体" w:eastAsia="宋体" w:hAnsi="宋体" w:cs="Times New Roman"/>
          <w:color w:val="FF0000"/>
          <w:szCs w:val="21"/>
        </w:rPr>
        <w:t>。</w:t>
      </w:r>
    </w:p>
    <w:p w14:paraId="42C6601D" w14:textId="1E2BECBC" w:rsidR="005F4534" w:rsidRDefault="005F4534" w:rsidP="005F4534">
      <w:pPr>
        <w:rPr>
          <w:rFonts w:ascii="汉鼎简黑变" w:eastAsia="汉鼎简黑变" w:hAnsi="宋体" w:cs="Times New Roman"/>
          <w:b/>
          <w:sz w:val="24"/>
          <w:szCs w:val="24"/>
        </w:rPr>
      </w:pPr>
      <w:r w:rsidRPr="005F4534">
        <w:rPr>
          <w:rFonts w:ascii="宋体" w:eastAsia="宋体" w:hAnsi="宋体" w:cs="Times New Roman" w:hint="eastAsia"/>
          <w:color w:val="FF0000"/>
          <w:szCs w:val="21"/>
        </w:rPr>
        <w:t>答：戊戌变法的失败暴露了封建统治阶级的软弱性</w:t>
      </w:r>
      <w:r w:rsidR="00D957B2">
        <w:rPr>
          <w:rFonts w:ascii="宋体" w:eastAsia="宋体" w:hAnsi="宋体" w:cs="Times New Roman" w:hint="eastAsia"/>
          <w:color w:val="FF0000"/>
          <w:szCs w:val="21"/>
        </w:rPr>
        <w:t>，</w:t>
      </w:r>
      <w:r w:rsidRPr="005F4534">
        <w:rPr>
          <w:rFonts w:ascii="宋体" w:eastAsia="宋体" w:hAnsi="宋体" w:cs="Times New Roman" w:hint="eastAsia"/>
          <w:color w:val="FF0000"/>
          <w:szCs w:val="21"/>
        </w:rPr>
        <w:t>在当时的国情下通过统治者自上而下的改良是走不通的。要想争取国家的独立、民主、富强，必须通过革命的手段团结人民群众推翻帝国主义、封建主义联合统治的半殖民地半封建的社会制度。</w:t>
      </w:r>
      <w:r w:rsidRPr="005F4534">
        <w:rPr>
          <w:rFonts w:ascii="汉鼎简黑变" w:eastAsia="汉鼎简黑变" w:hAnsi="宋体" w:cs="Times New Roman" w:hint="eastAsia"/>
          <w:b/>
          <w:sz w:val="24"/>
          <w:szCs w:val="24"/>
        </w:rPr>
        <w:t xml:space="preserve">  </w:t>
      </w:r>
    </w:p>
    <w:p w14:paraId="4F622328" w14:textId="77777777" w:rsidR="0018066C" w:rsidRDefault="0018066C" w:rsidP="005F4534">
      <w:pPr>
        <w:rPr>
          <w:rFonts w:ascii="汉鼎简黑变" w:eastAsia="汉鼎简黑变" w:hAnsi="宋体" w:cs="Times New Roman"/>
          <w:b/>
          <w:sz w:val="24"/>
          <w:szCs w:val="24"/>
        </w:rPr>
      </w:pPr>
    </w:p>
    <w:p w14:paraId="02EBA195" w14:textId="77777777" w:rsidR="0018066C" w:rsidRDefault="0018066C" w:rsidP="005F4534">
      <w:pPr>
        <w:rPr>
          <w:rFonts w:ascii="汉鼎简黑变" w:eastAsia="汉鼎简黑变" w:hAnsi="宋体" w:cs="Times New Roman"/>
          <w:b/>
          <w:sz w:val="24"/>
          <w:szCs w:val="24"/>
        </w:rPr>
      </w:pPr>
    </w:p>
    <w:p w14:paraId="24A281C2" w14:textId="77777777" w:rsidR="0018066C" w:rsidRDefault="0018066C" w:rsidP="005F4534">
      <w:pPr>
        <w:rPr>
          <w:rFonts w:ascii="汉鼎简黑变" w:eastAsia="汉鼎简黑变" w:hAnsi="宋体" w:cs="Times New Roman"/>
          <w:b/>
          <w:sz w:val="24"/>
          <w:szCs w:val="24"/>
        </w:rPr>
      </w:pPr>
    </w:p>
    <w:p w14:paraId="0958C4E7" w14:textId="77777777" w:rsidR="0018066C" w:rsidRDefault="0018066C" w:rsidP="005F4534">
      <w:pPr>
        <w:rPr>
          <w:rFonts w:ascii="汉鼎简黑变" w:eastAsia="汉鼎简黑变" w:hAnsi="宋体" w:cs="Times New Roman"/>
          <w:b/>
          <w:sz w:val="24"/>
          <w:szCs w:val="24"/>
        </w:rPr>
      </w:pPr>
    </w:p>
    <w:p w14:paraId="2D8678BB" w14:textId="77777777" w:rsidR="0018066C" w:rsidRDefault="0018066C" w:rsidP="005F4534">
      <w:pPr>
        <w:rPr>
          <w:rFonts w:ascii="汉鼎简黑变" w:eastAsia="汉鼎简黑变" w:hAnsi="宋体" w:cs="Times New Roman"/>
          <w:b/>
          <w:sz w:val="24"/>
          <w:szCs w:val="24"/>
        </w:rPr>
      </w:pPr>
    </w:p>
    <w:p w14:paraId="1AD27B39" w14:textId="77777777" w:rsidR="0018066C" w:rsidRDefault="0018066C" w:rsidP="005F4534">
      <w:pPr>
        <w:rPr>
          <w:rFonts w:ascii="汉鼎简黑变" w:eastAsia="汉鼎简黑变" w:hAnsi="宋体" w:cs="Times New Roman"/>
          <w:b/>
          <w:sz w:val="24"/>
          <w:szCs w:val="24"/>
        </w:rPr>
      </w:pPr>
    </w:p>
    <w:p w14:paraId="17CDF2A8" w14:textId="77777777" w:rsidR="0018066C" w:rsidRDefault="0018066C" w:rsidP="005F4534">
      <w:pPr>
        <w:rPr>
          <w:rFonts w:ascii="汉鼎简黑变" w:eastAsia="汉鼎简黑变" w:hAnsi="宋体" w:cs="Times New Roman"/>
          <w:b/>
          <w:sz w:val="24"/>
          <w:szCs w:val="24"/>
        </w:rPr>
      </w:pPr>
    </w:p>
    <w:p w14:paraId="52E2CC4E" w14:textId="77777777" w:rsidR="0018066C" w:rsidRDefault="0018066C" w:rsidP="005F4534">
      <w:pPr>
        <w:rPr>
          <w:rFonts w:ascii="汉鼎简黑变" w:eastAsia="汉鼎简黑变" w:hAnsi="宋体" w:cs="Times New Roman"/>
          <w:b/>
          <w:sz w:val="24"/>
          <w:szCs w:val="24"/>
        </w:rPr>
      </w:pPr>
    </w:p>
    <w:p w14:paraId="61C4ABCB" w14:textId="77777777" w:rsidR="0018066C" w:rsidRDefault="0018066C" w:rsidP="005F4534">
      <w:pPr>
        <w:rPr>
          <w:rFonts w:ascii="汉鼎简黑变" w:eastAsia="汉鼎简黑变" w:hAnsi="宋体" w:cs="Times New Roman"/>
          <w:b/>
          <w:sz w:val="24"/>
          <w:szCs w:val="24"/>
        </w:rPr>
      </w:pPr>
    </w:p>
    <w:p w14:paraId="50FF7452" w14:textId="77777777" w:rsidR="0018066C" w:rsidRDefault="0018066C" w:rsidP="005F4534">
      <w:pPr>
        <w:rPr>
          <w:rFonts w:ascii="汉鼎简黑变" w:eastAsia="汉鼎简黑变" w:hAnsi="宋体" w:cs="Times New Roman"/>
          <w:b/>
          <w:sz w:val="24"/>
          <w:szCs w:val="24"/>
        </w:rPr>
      </w:pPr>
    </w:p>
    <w:p w14:paraId="731E4501" w14:textId="77777777" w:rsidR="0018066C" w:rsidRDefault="0018066C" w:rsidP="005F4534">
      <w:pPr>
        <w:rPr>
          <w:rFonts w:ascii="汉鼎简黑变" w:eastAsia="汉鼎简黑变" w:hAnsi="宋体" w:cs="Times New Roman"/>
          <w:b/>
          <w:sz w:val="24"/>
          <w:szCs w:val="24"/>
        </w:rPr>
      </w:pPr>
    </w:p>
    <w:p w14:paraId="6B4A21AF" w14:textId="77777777" w:rsidR="0018066C" w:rsidRDefault="0018066C" w:rsidP="005F4534">
      <w:pPr>
        <w:rPr>
          <w:rFonts w:ascii="汉鼎简黑变" w:eastAsia="汉鼎简黑变" w:hAnsi="宋体" w:cs="Times New Roman"/>
          <w:b/>
          <w:sz w:val="24"/>
          <w:szCs w:val="24"/>
        </w:rPr>
      </w:pPr>
    </w:p>
    <w:p w14:paraId="15FB2D30" w14:textId="77777777" w:rsidR="0018066C" w:rsidRDefault="0018066C" w:rsidP="005F4534">
      <w:pPr>
        <w:rPr>
          <w:rFonts w:ascii="汉鼎简黑变" w:eastAsia="汉鼎简黑变" w:hAnsi="宋体" w:cs="Times New Roman"/>
          <w:b/>
          <w:sz w:val="24"/>
          <w:szCs w:val="24"/>
        </w:rPr>
      </w:pPr>
    </w:p>
    <w:p w14:paraId="60015298" w14:textId="77777777" w:rsidR="0018066C" w:rsidRDefault="0018066C" w:rsidP="005F4534">
      <w:pPr>
        <w:rPr>
          <w:rFonts w:ascii="汉鼎简黑变" w:eastAsia="汉鼎简黑变" w:hAnsi="宋体" w:cs="Times New Roman"/>
          <w:b/>
          <w:sz w:val="24"/>
          <w:szCs w:val="24"/>
        </w:rPr>
      </w:pPr>
    </w:p>
    <w:p w14:paraId="2DCA67FD" w14:textId="77777777" w:rsidR="0018066C" w:rsidRDefault="0018066C" w:rsidP="005F4534">
      <w:pPr>
        <w:rPr>
          <w:rFonts w:ascii="汉鼎简黑变" w:eastAsia="汉鼎简黑变" w:hAnsi="宋体" w:cs="Times New Roman"/>
          <w:b/>
          <w:sz w:val="24"/>
          <w:szCs w:val="24"/>
        </w:rPr>
      </w:pPr>
    </w:p>
    <w:p w14:paraId="4904156C" w14:textId="77777777" w:rsidR="0018066C" w:rsidRDefault="0018066C" w:rsidP="005F4534">
      <w:pPr>
        <w:rPr>
          <w:rFonts w:ascii="汉鼎简黑变" w:eastAsia="汉鼎简黑变" w:hAnsi="宋体" w:cs="Times New Roman"/>
          <w:b/>
          <w:sz w:val="24"/>
          <w:szCs w:val="24"/>
        </w:rPr>
      </w:pPr>
    </w:p>
    <w:p w14:paraId="3CB6B922" w14:textId="77777777" w:rsidR="0018066C" w:rsidRPr="005F4534" w:rsidRDefault="0018066C" w:rsidP="0018066C">
      <w:pPr>
        <w:jc w:val="left"/>
        <w:rPr>
          <w:rFonts w:ascii="汉鼎简黑变" w:eastAsia="汉鼎简黑变" w:hAnsi="宋体" w:cs="Times New Roman"/>
          <w:b/>
          <w:sz w:val="24"/>
          <w:szCs w:val="24"/>
        </w:rPr>
      </w:pPr>
    </w:p>
    <w:p w14:paraId="48E93294" w14:textId="77777777" w:rsidR="005F4534" w:rsidRDefault="005F4534" w:rsidP="005F4534">
      <w:pPr>
        <w:jc w:val="center"/>
        <w:rPr>
          <w:b/>
          <w:sz w:val="44"/>
          <w:szCs w:val="44"/>
        </w:rPr>
      </w:pPr>
      <w:r w:rsidRPr="005F4534">
        <w:rPr>
          <w:rFonts w:hint="eastAsia"/>
          <w:b/>
          <w:sz w:val="44"/>
          <w:szCs w:val="44"/>
        </w:rPr>
        <w:lastRenderedPageBreak/>
        <w:t>《中国近现代史纲要》试</w:t>
      </w:r>
      <w:r w:rsidRPr="005F4534">
        <w:rPr>
          <w:b/>
          <w:sz w:val="44"/>
          <w:szCs w:val="44"/>
        </w:rPr>
        <w:t xml:space="preserve"> 卷 II</w:t>
      </w:r>
    </w:p>
    <w:p w14:paraId="354640D1" w14:textId="77777777"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b/>
          <w:szCs w:val="24"/>
        </w:rPr>
        <w:t>注意事项：</w:t>
      </w:r>
      <w:r w:rsidRPr="0018066C">
        <w:rPr>
          <w:rFonts w:ascii="宋体" w:eastAsia="宋体" w:hAnsi="宋体" w:cs="Times New Roman" w:hint="eastAsia"/>
          <w:szCs w:val="21"/>
        </w:rPr>
        <w:t>1.考前将试卷及答题卷密封线内的信息填写清楚,字迹要工整。</w:t>
      </w:r>
    </w:p>
    <w:p w14:paraId="63315EBA" w14:textId="77777777" w:rsidR="0018066C" w:rsidRPr="0018066C" w:rsidRDefault="0018066C" w:rsidP="0018066C">
      <w:pPr>
        <w:ind w:firstLineChars="100" w:firstLine="210"/>
        <w:rPr>
          <w:rFonts w:ascii="宋体" w:eastAsia="宋体" w:hAnsi="宋体" w:cs="Times New Roman"/>
          <w:szCs w:val="21"/>
        </w:rPr>
      </w:pPr>
      <w:r w:rsidRPr="0018066C">
        <w:rPr>
          <w:rFonts w:ascii="宋体" w:eastAsia="宋体" w:hAnsi="宋体" w:cs="Times New Roman" w:hint="eastAsia"/>
          <w:szCs w:val="21"/>
        </w:rPr>
        <w:t xml:space="preserve">         2.考试形式:闭卷考试。</w:t>
      </w:r>
    </w:p>
    <w:p w14:paraId="780BE660" w14:textId="77777777" w:rsidR="0018066C" w:rsidRPr="0018066C" w:rsidRDefault="0018066C" w:rsidP="0018066C">
      <w:pPr>
        <w:ind w:firstLineChars="550" w:firstLine="1155"/>
        <w:rPr>
          <w:rFonts w:ascii="宋体" w:eastAsia="宋体" w:hAnsi="宋体" w:cs="Times New Roman"/>
          <w:szCs w:val="21"/>
        </w:rPr>
      </w:pPr>
      <w:r w:rsidRPr="0018066C">
        <w:rPr>
          <w:rFonts w:ascii="宋体" w:eastAsia="宋体" w:hAnsi="宋体" w:cs="Times New Roman" w:hint="eastAsia"/>
          <w:szCs w:val="21"/>
        </w:rPr>
        <w:t>3.本试卷共六大题，满分100分，考试时间120分钟。</w:t>
      </w:r>
    </w:p>
    <w:p w14:paraId="7B91E4C9"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           4.所有答案请写在答题卷上,否则无效。</w:t>
      </w:r>
    </w:p>
    <w:p w14:paraId="2702F339" w14:textId="77777777" w:rsidR="0018066C" w:rsidRPr="0018066C" w:rsidRDefault="0018066C" w:rsidP="0018066C">
      <w:pPr>
        <w:ind w:leftChars="50" w:left="1686" w:hangingChars="750" w:hanging="1581"/>
        <w:rPr>
          <w:rFonts w:ascii="宋体" w:eastAsia="宋体" w:hAnsi="宋体" w:cs="Times New Roman"/>
        </w:rPr>
      </w:pPr>
      <w:r w:rsidRPr="0018066C">
        <w:rPr>
          <w:rFonts w:ascii="宋体" w:eastAsia="宋体" w:hAnsi="宋体" w:cs="Times New Roman" w:hint="eastAsia"/>
          <w:b/>
          <w:bCs/>
        </w:rPr>
        <w:t>一、单项选择题</w:t>
      </w:r>
      <w:r w:rsidRPr="0018066C">
        <w:rPr>
          <w:rFonts w:ascii="宋体" w:eastAsia="宋体" w:hAnsi="宋体" w:cs="Times New Roman" w:hint="eastAsia"/>
        </w:rPr>
        <w:t>（1-16小题,每小题1分，共16分。下列每小题给出的四个选项中,</w:t>
      </w:r>
      <w:r>
        <w:rPr>
          <w:rFonts w:ascii="宋体" w:eastAsia="宋体" w:hAnsi="宋体" w:cs="Times New Roman" w:hint="eastAsia"/>
        </w:rPr>
        <w:t>只有一个选项是符合题目要求的。</w:t>
      </w:r>
      <w:r w:rsidRPr="0018066C">
        <w:rPr>
          <w:rFonts w:ascii="宋体" w:eastAsia="宋体" w:hAnsi="宋体" w:cs="Times New Roman" w:hint="eastAsia"/>
        </w:rPr>
        <w:t>）</w:t>
      </w:r>
    </w:p>
    <w:p w14:paraId="3739A374" w14:textId="01499425" w:rsidR="0018066C" w:rsidRPr="0018066C" w:rsidRDefault="0018066C" w:rsidP="0018066C">
      <w:pPr>
        <w:ind w:firstLineChars="50" w:firstLine="105"/>
        <w:rPr>
          <w:rFonts w:ascii="宋体" w:eastAsia="宋体" w:hAnsi="宋体" w:cs="Times New Roman"/>
        </w:rPr>
      </w:pPr>
      <w:r w:rsidRPr="0018066C">
        <w:rPr>
          <w:rFonts w:ascii="宋体" w:eastAsia="宋体" w:hAnsi="宋体" w:cs="Times New Roman" w:hint="eastAsia"/>
          <w:szCs w:val="21"/>
        </w:rPr>
        <w:t>1</w:t>
      </w:r>
      <w:r w:rsidRPr="0018066C">
        <w:rPr>
          <w:rFonts w:ascii="宋体" w:eastAsia="宋体" w:hAnsi="宋体" w:cs="Times New Roman"/>
          <w:szCs w:val="21"/>
        </w:rPr>
        <w:t>.中国近代史上第一个不平等条约是（</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 </w:t>
      </w:r>
      <w:r w:rsidRPr="0018066C">
        <w:rPr>
          <w:rFonts w:ascii="宋体" w:eastAsia="宋体" w:hAnsi="宋体" w:cs="Times New Roman"/>
          <w:szCs w:val="21"/>
        </w:rPr>
        <w:t>）</w:t>
      </w:r>
    </w:p>
    <w:p w14:paraId="39407980" w14:textId="136FD583"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.《南京条约》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Pr>
          <w:rFonts w:ascii="宋体" w:eastAsia="宋体" w:hAnsi="宋体" w:cs="Times New Roman"/>
          <w:szCs w:val="21"/>
        </w:rPr>
        <w:t>B</w:t>
      </w:r>
      <w:r w:rsidR="0018066C" w:rsidRPr="0018066C">
        <w:rPr>
          <w:rFonts w:ascii="宋体" w:eastAsia="宋体" w:hAnsi="宋体" w:cs="Times New Roman"/>
          <w:szCs w:val="21"/>
        </w:rPr>
        <w:t>.《虎门条约》</w:t>
      </w:r>
    </w:p>
    <w:p w14:paraId="7981ED9A" w14:textId="581B7695"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C</w:t>
      </w:r>
      <w:r w:rsidR="0018066C" w:rsidRPr="0018066C">
        <w:rPr>
          <w:rFonts w:ascii="宋体" w:eastAsia="宋体" w:hAnsi="宋体" w:cs="Times New Roman"/>
          <w:szCs w:val="21"/>
        </w:rPr>
        <w:t>.《望厦条约》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Pr>
          <w:rFonts w:ascii="宋体" w:eastAsia="宋体" w:hAnsi="宋体" w:cs="Times New Roman"/>
          <w:szCs w:val="21"/>
        </w:rPr>
        <w:t>D</w:t>
      </w:r>
      <w:r w:rsidR="0018066C" w:rsidRPr="0018066C">
        <w:rPr>
          <w:rFonts w:ascii="宋体" w:eastAsia="宋体" w:hAnsi="宋体" w:cs="Times New Roman"/>
          <w:szCs w:val="21"/>
        </w:rPr>
        <w:t>.《黄埔条约》</w:t>
      </w:r>
    </w:p>
    <w:p w14:paraId="08851F70" w14:textId="684429D9"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2</w:t>
      </w:r>
      <w:r w:rsidRPr="0018066C">
        <w:rPr>
          <w:rFonts w:ascii="宋体" w:eastAsia="宋体" w:hAnsi="宋体" w:cs="Times New Roman"/>
          <w:szCs w:val="21"/>
        </w:rPr>
        <w:t>.1885年3月，</w:t>
      </w:r>
      <w:r w:rsidRPr="0018066C">
        <w:rPr>
          <w:rFonts w:ascii="宋体" w:eastAsia="宋体" w:hAnsi="宋体" w:cs="Times New Roman" w:hint="eastAsia"/>
          <w:szCs w:val="21"/>
        </w:rPr>
        <w:t>在中法战争中</w:t>
      </w:r>
      <w:r w:rsidRPr="0018066C">
        <w:rPr>
          <w:rFonts w:ascii="宋体" w:eastAsia="宋体" w:hAnsi="宋体" w:cs="Times New Roman"/>
          <w:szCs w:val="21"/>
        </w:rPr>
        <w:t>率部取得镇南关大捷的老将是（</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 </w:t>
      </w:r>
      <w:r w:rsidRPr="0018066C">
        <w:rPr>
          <w:rFonts w:ascii="宋体" w:eastAsia="宋体" w:hAnsi="宋体" w:cs="Times New Roman"/>
          <w:szCs w:val="21"/>
        </w:rPr>
        <w:t>）</w:t>
      </w:r>
    </w:p>
    <w:p w14:paraId="7613D424" w14:textId="2F5A637D"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.冯子材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Pr>
          <w:rFonts w:ascii="宋体" w:eastAsia="宋体" w:hAnsi="宋体" w:cs="Times New Roman"/>
          <w:szCs w:val="21"/>
        </w:rPr>
        <w:t>B</w:t>
      </w:r>
      <w:r w:rsidR="0018066C" w:rsidRPr="0018066C">
        <w:rPr>
          <w:rFonts w:ascii="宋体" w:eastAsia="宋体" w:hAnsi="宋体" w:cs="Times New Roman"/>
          <w:szCs w:val="21"/>
        </w:rPr>
        <w:t>.陈化成   </w:t>
      </w:r>
      <w:r w:rsidR="0018066C" w:rsidRPr="0018066C">
        <w:rPr>
          <w:rFonts w:ascii="宋体" w:eastAsia="宋体" w:hAnsi="宋体" w:cs="Times New Roman" w:hint="eastAsia"/>
          <w:szCs w:val="21"/>
        </w:rPr>
        <w:t xml:space="preserve">       </w:t>
      </w:r>
      <w:r>
        <w:rPr>
          <w:rFonts w:ascii="宋体" w:eastAsia="宋体" w:hAnsi="宋体" w:cs="Times New Roman"/>
          <w:szCs w:val="21"/>
        </w:rPr>
        <w:t>C</w:t>
      </w:r>
      <w:r w:rsidR="0018066C" w:rsidRPr="0018066C">
        <w:rPr>
          <w:rFonts w:ascii="宋体" w:eastAsia="宋体" w:hAnsi="宋体" w:cs="Times New Roman"/>
          <w:szCs w:val="21"/>
        </w:rPr>
        <w:t>.关天培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Pr>
          <w:rFonts w:ascii="宋体" w:eastAsia="宋体" w:hAnsi="宋体" w:cs="Times New Roman"/>
          <w:szCs w:val="21"/>
        </w:rPr>
        <w:t>D</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邓世昌</w:t>
      </w:r>
    </w:p>
    <w:p w14:paraId="71BE5BB7" w14:textId="78EA9875"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3</w:t>
      </w:r>
      <w:r w:rsidRPr="0018066C">
        <w:rPr>
          <w:rFonts w:ascii="宋体" w:eastAsia="宋体" w:hAnsi="宋体" w:cs="Times New Roman"/>
          <w:szCs w:val="21"/>
        </w:rPr>
        <w:t>.</w:t>
      </w:r>
      <w:r w:rsidRPr="0018066C">
        <w:rPr>
          <w:rFonts w:ascii="宋体" w:eastAsia="宋体" w:hAnsi="宋体" w:cs="Times New Roman" w:hint="eastAsia"/>
          <w:szCs w:val="21"/>
        </w:rPr>
        <w:t>在</w:t>
      </w:r>
      <w:r w:rsidRPr="0018066C">
        <w:rPr>
          <w:rFonts w:ascii="宋体" w:eastAsia="宋体" w:hAnsi="宋体" w:cs="Times New Roman"/>
          <w:szCs w:val="21"/>
        </w:rPr>
        <w:t>近代中国提出“师夷长技以制夷”思想的是（ </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r w:rsidRPr="0018066C">
        <w:rPr>
          <w:rFonts w:ascii="宋体" w:eastAsia="宋体" w:hAnsi="宋体" w:cs="Times New Roman"/>
          <w:szCs w:val="21"/>
        </w:rPr>
        <w:t>）</w:t>
      </w:r>
    </w:p>
    <w:p w14:paraId="2ED17863" w14:textId="69BC9BF1" w:rsidR="0018066C" w:rsidRPr="0018066C" w:rsidRDefault="0018066C" w:rsidP="0018066C">
      <w:pPr>
        <w:rPr>
          <w:rFonts w:ascii="宋体" w:eastAsia="宋体" w:hAnsi="宋体" w:cs="Times New Roman"/>
          <w:szCs w:val="21"/>
        </w:rPr>
      </w:pPr>
      <w:r w:rsidRPr="0018066C">
        <w:rPr>
          <w:rFonts w:ascii="宋体" w:eastAsia="宋体" w:hAnsi="宋体" w:cs="Times New Roman"/>
          <w:szCs w:val="21"/>
        </w:rPr>
        <w:t> </w:t>
      </w:r>
      <w:r w:rsidRPr="0018066C">
        <w:rPr>
          <w:rFonts w:ascii="宋体" w:eastAsia="宋体" w:hAnsi="宋体" w:cs="Times New Roman" w:hint="eastAsia"/>
          <w:szCs w:val="21"/>
        </w:rPr>
        <w:t xml:space="preserve">  </w:t>
      </w:r>
      <w:r w:rsidR="007A2D75">
        <w:rPr>
          <w:rFonts w:ascii="宋体" w:eastAsia="宋体" w:hAnsi="宋体" w:cs="Times New Roman"/>
          <w:szCs w:val="21"/>
        </w:rPr>
        <w:t>A</w:t>
      </w:r>
      <w:r w:rsidRPr="0018066C">
        <w:rPr>
          <w:rFonts w:ascii="宋体" w:eastAsia="宋体" w:hAnsi="宋体" w:cs="Times New Roman"/>
          <w:szCs w:val="21"/>
        </w:rPr>
        <w:t>.林则徐      </w:t>
      </w:r>
      <w:r w:rsidRPr="0018066C">
        <w:rPr>
          <w:rFonts w:ascii="宋体" w:eastAsia="宋体" w:hAnsi="宋体" w:cs="Times New Roman" w:hint="eastAsia"/>
          <w:szCs w:val="21"/>
        </w:rPr>
        <w:t xml:space="preserve">   </w:t>
      </w:r>
      <w:r w:rsidRPr="0018066C">
        <w:rPr>
          <w:rFonts w:ascii="宋体" w:eastAsia="宋体" w:hAnsi="宋体" w:cs="Times New Roman"/>
          <w:szCs w:val="21"/>
        </w:rPr>
        <w:t xml:space="preserve"> </w:t>
      </w:r>
      <w:r w:rsidR="007A2D75">
        <w:rPr>
          <w:rFonts w:ascii="宋体" w:eastAsia="宋体" w:hAnsi="宋体" w:cs="Times New Roman"/>
          <w:szCs w:val="21"/>
        </w:rPr>
        <w:t>B</w:t>
      </w:r>
      <w:r w:rsidRPr="0018066C">
        <w:rPr>
          <w:rFonts w:ascii="宋体" w:eastAsia="宋体" w:hAnsi="宋体" w:cs="Times New Roman"/>
          <w:szCs w:val="21"/>
        </w:rPr>
        <w:t>.魏源    </w:t>
      </w:r>
      <w:r w:rsidRPr="0018066C">
        <w:rPr>
          <w:rFonts w:ascii="宋体" w:eastAsia="宋体" w:hAnsi="宋体" w:cs="Times New Roman" w:hint="eastAsia"/>
          <w:szCs w:val="21"/>
        </w:rPr>
        <w:t xml:space="preserve">       </w:t>
      </w:r>
      <w:r w:rsidR="007A2D75">
        <w:rPr>
          <w:rFonts w:ascii="宋体" w:eastAsia="宋体" w:hAnsi="宋体" w:cs="Times New Roman"/>
          <w:szCs w:val="21"/>
        </w:rPr>
        <w:t>C</w:t>
      </w:r>
      <w:r w:rsidRPr="0018066C">
        <w:rPr>
          <w:rFonts w:ascii="宋体" w:eastAsia="宋体" w:hAnsi="宋体" w:cs="Times New Roman"/>
          <w:szCs w:val="21"/>
        </w:rPr>
        <w:t>.</w:t>
      </w:r>
      <w:r w:rsidRPr="0018066C">
        <w:rPr>
          <w:rFonts w:ascii="宋体" w:eastAsia="宋体" w:hAnsi="宋体" w:cs="Times New Roman"/>
          <w:bCs/>
          <w:szCs w:val="21"/>
        </w:rPr>
        <w:t>王韬</w:t>
      </w:r>
      <w:r w:rsidRPr="0018066C">
        <w:rPr>
          <w:rFonts w:ascii="宋体" w:eastAsia="宋体" w:hAnsi="宋体" w:cs="Times New Roman"/>
          <w:szCs w:val="21"/>
        </w:rPr>
        <w:t>     </w:t>
      </w:r>
      <w:r w:rsidRPr="0018066C">
        <w:rPr>
          <w:rFonts w:ascii="宋体" w:eastAsia="宋体" w:hAnsi="宋体" w:cs="Times New Roman" w:hint="eastAsia"/>
          <w:szCs w:val="21"/>
        </w:rPr>
        <w:t xml:space="preserve">      </w:t>
      </w:r>
      <w:r w:rsidRPr="0018066C">
        <w:rPr>
          <w:rFonts w:ascii="宋体" w:eastAsia="宋体" w:hAnsi="宋体" w:cs="Times New Roman"/>
          <w:szCs w:val="21"/>
        </w:rPr>
        <w:t xml:space="preserve"> </w:t>
      </w:r>
      <w:r w:rsidR="007A2D75">
        <w:rPr>
          <w:rFonts w:ascii="宋体" w:eastAsia="宋体" w:hAnsi="宋体" w:cs="Times New Roman"/>
          <w:szCs w:val="21"/>
        </w:rPr>
        <w:t>D</w:t>
      </w:r>
      <w:r w:rsidRPr="0018066C">
        <w:rPr>
          <w:rFonts w:ascii="宋体" w:eastAsia="宋体" w:hAnsi="宋体" w:cs="Times New Roman"/>
          <w:szCs w:val="21"/>
        </w:rPr>
        <w:t>.孙中山</w:t>
      </w:r>
    </w:p>
    <w:p w14:paraId="35044003" w14:textId="29B534C2" w:rsidR="0018066C" w:rsidRPr="0018066C" w:rsidRDefault="0018066C" w:rsidP="0018066C">
      <w:pPr>
        <w:ind w:firstLineChars="50" w:firstLine="105"/>
        <w:rPr>
          <w:rFonts w:ascii="宋体" w:eastAsia="宋体" w:hAnsi="宋体" w:cs="Times New Roman"/>
          <w:spacing w:val="15"/>
          <w:szCs w:val="21"/>
        </w:rPr>
      </w:pPr>
      <w:r w:rsidRPr="0018066C">
        <w:rPr>
          <w:rFonts w:ascii="宋体" w:eastAsia="宋体" w:hAnsi="宋体" w:cs="Times New Roman" w:hint="eastAsia"/>
          <w:szCs w:val="21"/>
        </w:rPr>
        <w:t>4.</w:t>
      </w:r>
      <w:r w:rsidRPr="0018066C">
        <w:rPr>
          <w:rFonts w:ascii="宋体" w:eastAsia="宋体" w:hAnsi="宋体" w:cs="Times New Roman" w:hint="eastAsia"/>
          <w:spacing w:val="15"/>
          <w:szCs w:val="21"/>
        </w:rPr>
        <w:t>太平天国后期颁布的具有资本主义色彩的社会发展方案是</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D</w:t>
      </w:r>
      <w:r w:rsidRPr="0018066C">
        <w:rPr>
          <w:rFonts w:ascii="宋体" w:eastAsia="宋体" w:hAnsi="宋体" w:cs="Times New Roman" w:hint="eastAsia"/>
          <w:szCs w:val="21"/>
        </w:rPr>
        <w:t xml:space="preserve">  ）</w:t>
      </w:r>
    </w:p>
    <w:p w14:paraId="7F1888F4" w14:textId="04DD46EA"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Arial" w:hint="eastAsia"/>
          <w:szCs w:val="21"/>
        </w:rPr>
        <w:t xml:space="preserve">《天朝田亩制度》　</w:t>
      </w:r>
      <w:r>
        <w:rPr>
          <w:rFonts w:ascii="宋体" w:eastAsia="宋体" w:hAnsi="宋体" w:cs="Arial"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Arial" w:hint="eastAsia"/>
          <w:szCs w:val="21"/>
        </w:rPr>
        <w:t xml:space="preserve">《太平条规》　   </w:t>
      </w:r>
      <w:r>
        <w:rPr>
          <w:rFonts w:ascii="宋体" w:eastAsia="宋体" w:hAnsi="宋体" w:cs="Arial" w:hint="eastAsia"/>
          <w:szCs w:val="21"/>
        </w:rPr>
        <w:t>C</w:t>
      </w:r>
      <w:r w:rsidR="0018066C" w:rsidRPr="0018066C">
        <w:rPr>
          <w:rFonts w:ascii="宋体" w:eastAsia="宋体" w:hAnsi="宋体" w:cs="Times New Roman" w:hint="eastAsia"/>
          <w:szCs w:val="21"/>
        </w:rPr>
        <w:t>．</w:t>
      </w:r>
      <w:r w:rsidR="0018066C" w:rsidRPr="0018066C">
        <w:rPr>
          <w:rFonts w:ascii="宋体" w:eastAsia="宋体" w:hAnsi="宋体" w:cs="Arial" w:hint="eastAsia"/>
          <w:szCs w:val="21"/>
        </w:rPr>
        <w:t xml:space="preserve">《太平刑律》 　　 </w:t>
      </w:r>
      <w:r>
        <w:rPr>
          <w:rFonts w:ascii="宋体" w:eastAsia="宋体" w:hAnsi="宋体" w:cs="Arial" w:hint="eastAsia"/>
          <w:szCs w:val="21"/>
        </w:rPr>
        <w:t>D</w:t>
      </w:r>
      <w:r w:rsidR="0018066C" w:rsidRPr="0018066C">
        <w:rPr>
          <w:rFonts w:ascii="宋体" w:eastAsia="宋体" w:hAnsi="宋体" w:cs="Times New Roman" w:hint="eastAsia"/>
          <w:szCs w:val="21"/>
        </w:rPr>
        <w:t>．</w:t>
      </w:r>
      <w:r w:rsidR="0018066C" w:rsidRPr="0018066C">
        <w:rPr>
          <w:rFonts w:ascii="宋体" w:eastAsia="宋体" w:hAnsi="宋体" w:cs="Arial" w:hint="eastAsia"/>
          <w:szCs w:val="21"/>
        </w:rPr>
        <w:t>《资政新篇》</w:t>
      </w:r>
      <w:r w:rsidR="0018066C" w:rsidRPr="0018066C">
        <w:rPr>
          <w:rFonts w:ascii="宋体" w:eastAsia="宋体" w:hAnsi="宋体" w:cs="Times New Roman" w:hint="eastAsia"/>
          <w:szCs w:val="21"/>
        </w:rPr>
        <w:t xml:space="preserve">　</w:t>
      </w:r>
    </w:p>
    <w:p w14:paraId="6B4AFEFC" w14:textId="2AED23B4" w:rsidR="0018066C" w:rsidRPr="0018066C" w:rsidRDefault="0018066C" w:rsidP="0018066C">
      <w:pPr>
        <w:ind w:leftChars="50" w:left="210" w:hangingChars="50" w:hanging="105"/>
        <w:rPr>
          <w:rFonts w:ascii="宋体" w:eastAsia="宋体" w:hAnsi="宋体" w:cs="Times New Roman"/>
          <w:szCs w:val="21"/>
        </w:rPr>
      </w:pPr>
      <w:r w:rsidRPr="0018066C">
        <w:rPr>
          <w:rFonts w:ascii="宋体" w:eastAsia="宋体" w:hAnsi="宋体" w:cs="Times New Roman" w:hint="eastAsia"/>
          <w:szCs w:val="21"/>
        </w:rPr>
        <w:t xml:space="preserve">5.洋务运动失败的标志是(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    )</w:t>
      </w:r>
    </w:p>
    <w:p w14:paraId="3724FD9D" w14:textId="33C04BBB" w:rsidR="0018066C" w:rsidRPr="0018066C" w:rsidRDefault="007A2D75" w:rsidP="0018066C">
      <w:pPr>
        <w:ind w:leftChars="100" w:left="210" w:firstLineChars="50" w:firstLine="10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w:t>
      </w:r>
      <w:r w:rsidR="0018066C" w:rsidRPr="0018066C">
        <w:rPr>
          <w:rFonts w:ascii="宋体" w:eastAsia="宋体" w:hAnsi="宋体" w:cs="Arial" w:hint="eastAsia"/>
          <w:szCs w:val="21"/>
        </w:rPr>
        <w:t>甲午战争北洋舰队的覆没</w:t>
      </w:r>
      <w:r w:rsidR="0018066C" w:rsidRPr="0018066C">
        <w:rPr>
          <w:rFonts w:ascii="宋体" w:eastAsia="宋体" w:hAnsi="宋体" w:cs="Times New Roman" w:hint="eastAsia"/>
          <w:szCs w:val="21"/>
        </w:rPr>
        <w:t xml:space="preserve">               </w:t>
      </w:r>
      <w:r>
        <w:rPr>
          <w:rFonts w:ascii="宋体" w:eastAsia="宋体" w:hAnsi="宋体" w:cs="Times New Roman"/>
          <w:szCs w:val="21"/>
        </w:rPr>
        <w:t>B</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“中外和好”政策</w:t>
      </w:r>
      <w:r w:rsidR="0018066C" w:rsidRPr="0018066C">
        <w:rPr>
          <w:rFonts w:ascii="宋体" w:eastAsia="宋体" w:hAnsi="宋体" w:cs="Times New Roman" w:hint="eastAsia"/>
          <w:szCs w:val="21"/>
        </w:rPr>
        <w:t xml:space="preserve">的形成         </w:t>
      </w:r>
    </w:p>
    <w:p w14:paraId="21223173" w14:textId="7810325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   </w:t>
      </w:r>
      <w:r w:rsidR="007A2D75">
        <w:rPr>
          <w:rFonts w:ascii="宋体" w:eastAsia="宋体" w:hAnsi="宋体" w:cs="Times New Roman"/>
          <w:szCs w:val="21"/>
        </w:rPr>
        <w:t>C</w:t>
      </w:r>
      <w:r w:rsidRPr="0018066C">
        <w:rPr>
          <w:rFonts w:ascii="宋体" w:eastAsia="宋体" w:hAnsi="宋体" w:cs="Times New Roman"/>
          <w:szCs w:val="21"/>
        </w:rPr>
        <w:t>.《</w:t>
      </w:r>
      <w:r w:rsidRPr="0018066C">
        <w:rPr>
          <w:rFonts w:ascii="宋体" w:eastAsia="宋体" w:hAnsi="宋体" w:cs="Times New Roman" w:hint="eastAsia"/>
          <w:szCs w:val="21"/>
        </w:rPr>
        <w:t>马关条约</w:t>
      </w:r>
      <w:r w:rsidRPr="0018066C">
        <w:rPr>
          <w:rFonts w:ascii="宋体" w:eastAsia="宋体" w:hAnsi="宋体" w:cs="Times New Roman"/>
          <w:szCs w:val="21"/>
        </w:rPr>
        <w:t>》</w:t>
      </w:r>
      <w:r w:rsidRPr="0018066C">
        <w:rPr>
          <w:rFonts w:ascii="宋体" w:eastAsia="宋体" w:hAnsi="宋体" w:cs="Times New Roman" w:hint="eastAsia"/>
          <w:szCs w:val="21"/>
        </w:rPr>
        <w:t>的签订</w:t>
      </w:r>
      <w:r w:rsidRPr="0018066C">
        <w:rPr>
          <w:rFonts w:ascii="宋体" w:eastAsia="宋体" w:hAnsi="宋体" w:cs="Times New Roman"/>
          <w:szCs w:val="21"/>
        </w:rPr>
        <w:t xml:space="preserve"> </w:t>
      </w:r>
      <w:r w:rsidRPr="0018066C">
        <w:rPr>
          <w:rFonts w:ascii="宋体" w:eastAsia="宋体" w:hAnsi="宋体" w:cs="Times New Roman" w:hint="eastAsia"/>
          <w:szCs w:val="21"/>
        </w:rPr>
        <w:t xml:space="preserve">                  </w:t>
      </w:r>
      <w:r w:rsidR="007A2D75">
        <w:rPr>
          <w:rFonts w:ascii="宋体" w:eastAsia="宋体" w:hAnsi="宋体" w:cs="Times New Roman"/>
          <w:szCs w:val="21"/>
        </w:rPr>
        <w:t>D</w:t>
      </w:r>
      <w:r w:rsidRPr="0018066C">
        <w:rPr>
          <w:rFonts w:ascii="宋体" w:eastAsia="宋体" w:hAnsi="宋体" w:cs="Times New Roman"/>
          <w:szCs w:val="21"/>
        </w:rPr>
        <w:t>.</w:t>
      </w:r>
      <w:r w:rsidRPr="0018066C">
        <w:rPr>
          <w:rFonts w:ascii="宋体" w:eastAsia="宋体" w:hAnsi="宋体" w:cs="Times New Roman" w:hint="eastAsia"/>
          <w:szCs w:val="21"/>
        </w:rPr>
        <w:t>戊戍政变的发生</w:t>
      </w:r>
    </w:p>
    <w:p w14:paraId="37CFD235" w14:textId="69DD24CE" w:rsidR="0018066C" w:rsidRPr="0018066C" w:rsidRDefault="0018066C" w:rsidP="0018066C">
      <w:pPr>
        <w:ind w:leftChars="50" w:left="315" w:hangingChars="100" w:hanging="210"/>
        <w:rPr>
          <w:rFonts w:ascii="Times New Roman" w:eastAsia="宋体" w:hAnsi="Times New Roman" w:cs="Times New Roman"/>
          <w:szCs w:val="21"/>
        </w:rPr>
      </w:pPr>
      <w:r w:rsidRPr="00D957B2">
        <w:rPr>
          <w:rFonts w:ascii="Times New Roman" w:eastAsia="宋体" w:hAnsi="Times New Roman" w:cs="Times New Roman" w:hint="eastAsia"/>
          <w:color w:val="FF0000"/>
          <w:szCs w:val="21"/>
        </w:rPr>
        <w:t>6</w:t>
      </w:r>
      <w:r w:rsidRPr="0018066C">
        <w:rPr>
          <w:rFonts w:ascii="宋体" w:eastAsia="宋体" w:hAnsi="宋体" w:cs="Times New Roman" w:hint="eastAsia"/>
          <w:szCs w:val="21"/>
        </w:rPr>
        <w:t>.</w:t>
      </w:r>
      <w:r w:rsidRPr="0018066C">
        <w:rPr>
          <w:rFonts w:ascii="Times New Roman" w:eastAsia="宋体" w:hAnsi="Times New Roman" w:cs="Times New Roman" w:hint="eastAsia"/>
          <w:szCs w:val="21"/>
        </w:rPr>
        <w:t>近代中国第一个领导资产阶级革命的全国性政党是（</w:t>
      </w:r>
      <w:r w:rsidRPr="0018066C">
        <w:rPr>
          <w:rFonts w:ascii="Times New Roman" w:eastAsia="宋体" w:hAnsi="Times New Roman" w:cs="Times New Roman" w:hint="eastAsia"/>
          <w:szCs w:val="21"/>
        </w:rPr>
        <w:t xml:space="preserve">   </w:t>
      </w:r>
      <w:r w:rsidR="007A2D75">
        <w:rPr>
          <w:rFonts w:ascii="Times New Roman" w:eastAsia="宋体" w:hAnsi="Times New Roman" w:cs="Times New Roman" w:hint="eastAsia"/>
          <w:szCs w:val="21"/>
        </w:rPr>
        <w:t>C</w:t>
      </w:r>
      <w:r w:rsidRPr="0018066C">
        <w:rPr>
          <w:rFonts w:ascii="Times New Roman" w:eastAsia="宋体" w:hAnsi="Times New Roman" w:cs="Times New Roman" w:hint="eastAsia"/>
          <w:szCs w:val="21"/>
        </w:rPr>
        <w:t xml:space="preserve">    </w:t>
      </w:r>
      <w:r w:rsidRPr="0018066C">
        <w:rPr>
          <w:rFonts w:ascii="Times New Roman" w:eastAsia="宋体" w:hAnsi="Times New Roman" w:cs="Times New Roman" w:hint="eastAsia"/>
          <w:szCs w:val="21"/>
        </w:rPr>
        <w:t>）</w:t>
      </w:r>
      <w:r w:rsidRPr="0018066C">
        <w:rPr>
          <w:rFonts w:ascii="Times New Roman" w:eastAsia="宋体" w:hAnsi="Times New Roman" w:cs="Times New Roman" w:hint="eastAsia"/>
          <w:szCs w:val="21"/>
        </w:rPr>
        <w:t xml:space="preserve"> </w:t>
      </w:r>
    </w:p>
    <w:p w14:paraId="3AC01565" w14:textId="581FA360" w:rsidR="0018066C" w:rsidRPr="0018066C" w:rsidRDefault="007A2D75" w:rsidP="0018066C">
      <w:pPr>
        <w:ind w:leftChars="150" w:left="31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hint="eastAsia"/>
          <w:szCs w:val="21"/>
        </w:rPr>
        <w:t>.</w:t>
      </w:r>
      <w:r w:rsidR="0018066C" w:rsidRPr="0018066C">
        <w:rPr>
          <w:rFonts w:ascii="Times New Roman" w:eastAsia="宋体" w:hAnsi="Times New Roman" w:cs="Times New Roman" w:hint="eastAsia"/>
          <w:szCs w:val="21"/>
        </w:rPr>
        <w:t>兴中会</w:t>
      </w:r>
      <w:r w:rsidR="0018066C" w:rsidRPr="0018066C">
        <w:rPr>
          <w:rFonts w:ascii="Times New Roman" w:eastAsia="宋体" w:hAnsi="Times New Roman" w:cs="Times New Roman" w:hint="eastAsia"/>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Times New Roman" w:eastAsia="宋体" w:hAnsi="Times New Roman" w:cs="Times New Roman" w:hint="eastAsia"/>
          <w:szCs w:val="21"/>
        </w:rPr>
        <w:t>光复会</w:t>
      </w:r>
      <w:r w:rsidR="0018066C" w:rsidRPr="0018066C">
        <w:rPr>
          <w:rFonts w:ascii="Times New Roman" w:eastAsia="宋体" w:hAnsi="Times New Roman" w:cs="Times New Roman" w:hint="eastAsia"/>
          <w:szCs w:val="21"/>
        </w:rPr>
        <w:t xml:space="preserve">             </w:t>
      </w:r>
      <w:r>
        <w:rPr>
          <w:rFonts w:ascii="宋体" w:eastAsia="宋体" w:hAnsi="宋体" w:cs="Times New Roman"/>
          <w:szCs w:val="21"/>
        </w:rPr>
        <w:t>C</w:t>
      </w:r>
      <w:r w:rsidR="0018066C" w:rsidRPr="0018066C">
        <w:rPr>
          <w:rFonts w:ascii="宋体" w:eastAsia="宋体" w:hAnsi="宋体" w:cs="Times New Roman" w:hint="eastAsia"/>
          <w:szCs w:val="21"/>
        </w:rPr>
        <w:t>.</w:t>
      </w:r>
      <w:r w:rsidR="0018066C" w:rsidRPr="0018066C">
        <w:rPr>
          <w:rFonts w:ascii="Times New Roman" w:eastAsia="宋体" w:hAnsi="Times New Roman" w:cs="Times New Roman" w:hint="eastAsia"/>
          <w:szCs w:val="21"/>
        </w:rPr>
        <w:t>同盟会</w:t>
      </w:r>
      <w:r w:rsidR="0018066C" w:rsidRPr="0018066C">
        <w:rPr>
          <w:rFonts w:ascii="Times New Roman" w:eastAsia="宋体" w:hAnsi="Times New Roman" w:cs="Times New Roman" w:hint="eastAsia"/>
          <w:szCs w:val="21"/>
        </w:rPr>
        <w:t xml:space="preserve">           </w:t>
      </w:r>
      <w:r>
        <w:rPr>
          <w:rFonts w:ascii="宋体" w:eastAsia="宋体" w:hAnsi="宋体" w:cs="宋体" w:hint="eastAsia"/>
          <w:kern w:val="0"/>
          <w:szCs w:val="21"/>
        </w:rPr>
        <w:t>D</w:t>
      </w:r>
      <w:r w:rsidR="0018066C" w:rsidRPr="0018066C">
        <w:rPr>
          <w:rFonts w:ascii="宋体" w:eastAsia="宋体" w:hAnsi="宋体" w:cs="Times New Roman" w:hint="eastAsia"/>
          <w:szCs w:val="21"/>
        </w:rPr>
        <w:t>.</w:t>
      </w:r>
      <w:r w:rsidR="0018066C" w:rsidRPr="0018066C">
        <w:rPr>
          <w:rFonts w:ascii="Times New Roman" w:eastAsia="宋体" w:hAnsi="Times New Roman" w:cs="Times New Roman" w:hint="eastAsia"/>
          <w:szCs w:val="21"/>
        </w:rPr>
        <w:t>华兴会</w:t>
      </w:r>
    </w:p>
    <w:p w14:paraId="76018ADF" w14:textId="2C0E3805"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 xml:space="preserve">7.中国资产阶级领导的旧民主主义革命终结标志是(   </w:t>
      </w:r>
      <w:r w:rsidR="007A2D75">
        <w:rPr>
          <w:rFonts w:ascii="宋体" w:eastAsia="宋体" w:hAnsi="宋体" w:cs="Times New Roman" w:hint="eastAsia"/>
          <w:szCs w:val="21"/>
        </w:rPr>
        <w:t>D</w:t>
      </w:r>
      <w:r w:rsidRPr="0018066C">
        <w:rPr>
          <w:rFonts w:ascii="宋体" w:eastAsia="宋体" w:hAnsi="宋体" w:cs="Times New Roman" w:hint="eastAsia"/>
          <w:szCs w:val="21"/>
        </w:rPr>
        <w:t xml:space="preserve">   )</w:t>
      </w:r>
    </w:p>
    <w:p w14:paraId="34397C48" w14:textId="4F6BCCF0"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二十一条</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 xml:space="preserve">签订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.清帝退位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.护法战争失败      </w:t>
      </w:r>
      <w:r>
        <w:rPr>
          <w:rFonts w:ascii="宋体" w:eastAsia="宋体" w:hAnsi="宋体" w:cs="Times New Roman" w:hint="eastAsia"/>
          <w:szCs w:val="21"/>
        </w:rPr>
        <w:t>D</w:t>
      </w:r>
      <w:r w:rsidR="0018066C" w:rsidRPr="0018066C">
        <w:rPr>
          <w:rFonts w:ascii="宋体" w:eastAsia="宋体" w:hAnsi="宋体" w:cs="Times New Roman" w:hint="eastAsia"/>
          <w:szCs w:val="21"/>
        </w:rPr>
        <w:t>.五四运动爆发</w:t>
      </w:r>
    </w:p>
    <w:p w14:paraId="1C61A5F5" w14:textId="749AA6CF"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 xml:space="preserve">8.1919年五四运动至1949年新中国成立前,中国反帝反封建的领导力量是(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p>
    <w:p w14:paraId="69286CA3" w14:textId="637BAFC5"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.农民阶级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.工人阶级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.小资产阶级        </w:t>
      </w:r>
      <w:r>
        <w:rPr>
          <w:rFonts w:ascii="宋体" w:eastAsia="宋体" w:hAnsi="宋体" w:cs="Times New Roman" w:hint="eastAsia"/>
          <w:szCs w:val="21"/>
        </w:rPr>
        <w:t>D</w:t>
      </w:r>
      <w:r w:rsidR="0018066C" w:rsidRPr="0018066C">
        <w:rPr>
          <w:rFonts w:ascii="宋体" w:eastAsia="宋体" w:hAnsi="宋体" w:cs="Times New Roman" w:hint="eastAsia"/>
          <w:szCs w:val="21"/>
        </w:rPr>
        <w:t>.民族资产阶级</w:t>
      </w:r>
    </w:p>
    <w:p w14:paraId="4EDC91BD" w14:textId="4237C274" w:rsidR="0018066C" w:rsidRPr="0018066C" w:rsidRDefault="0018066C" w:rsidP="0018066C">
      <w:pPr>
        <w:ind w:leftChars="50" w:left="315" w:hangingChars="100" w:hanging="210"/>
        <w:rPr>
          <w:rFonts w:ascii="宋体" w:eastAsia="宋体" w:hAnsi="宋体" w:cs="Times New Roman"/>
          <w:szCs w:val="21"/>
        </w:rPr>
      </w:pPr>
      <w:r w:rsidRPr="0018066C">
        <w:rPr>
          <w:rFonts w:ascii="宋体" w:eastAsia="宋体" w:hAnsi="宋体" w:cs="Times New Roman" w:hint="eastAsia"/>
          <w:szCs w:val="21"/>
        </w:rPr>
        <w:t>9.</w:t>
      </w:r>
      <w:r w:rsidRPr="0018066C">
        <w:rPr>
          <w:rFonts w:ascii="宋体" w:eastAsia="宋体" w:hAnsi="宋体" w:cs="Times New Roman"/>
          <w:szCs w:val="21"/>
        </w:rPr>
        <w:t>新文化运动兴起的标志是（</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r w:rsidRPr="0018066C">
        <w:rPr>
          <w:rFonts w:ascii="宋体" w:eastAsia="宋体" w:hAnsi="宋体" w:cs="Times New Roman"/>
          <w:szCs w:val="21"/>
        </w:rPr>
        <w:t xml:space="preserve"> ） </w:t>
      </w:r>
      <w:r w:rsidRPr="0018066C">
        <w:rPr>
          <w:rFonts w:ascii="宋体" w:eastAsia="宋体" w:hAnsi="宋体" w:cs="Times New Roman"/>
          <w:szCs w:val="21"/>
        </w:rPr>
        <w:br/>
      </w:r>
      <w:r w:rsidR="007A2D75">
        <w:rPr>
          <w:rFonts w:ascii="宋体" w:eastAsia="宋体" w:hAnsi="宋体" w:cs="Times New Roman"/>
          <w:szCs w:val="21"/>
        </w:rPr>
        <w:t>A</w:t>
      </w:r>
      <w:r w:rsidRPr="0018066C">
        <w:rPr>
          <w:rFonts w:ascii="宋体" w:eastAsia="宋体" w:hAnsi="宋体" w:cs="Times New Roman" w:hint="eastAsia"/>
          <w:szCs w:val="21"/>
        </w:rPr>
        <w:t>.</w:t>
      </w:r>
      <w:r w:rsidRPr="0018066C">
        <w:rPr>
          <w:rFonts w:ascii="宋体" w:eastAsia="宋体" w:hAnsi="宋体" w:cs="Times New Roman"/>
          <w:szCs w:val="21"/>
        </w:rPr>
        <w:t xml:space="preserve">严复翻译《天演论》 </w:t>
      </w:r>
      <w:r w:rsidRPr="0018066C">
        <w:rPr>
          <w:rFonts w:ascii="宋体" w:eastAsia="宋体" w:hAnsi="宋体" w:cs="Times New Roman" w:hint="eastAsia"/>
          <w:szCs w:val="21"/>
        </w:rPr>
        <w:t xml:space="preserve">                  </w:t>
      </w:r>
      <w:r w:rsidR="007A2D75">
        <w:rPr>
          <w:rFonts w:ascii="宋体" w:eastAsia="宋体" w:hAnsi="宋体" w:cs="Times New Roman"/>
          <w:szCs w:val="21"/>
        </w:rPr>
        <w:t>B</w:t>
      </w:r>
      <w:r w:rsidRPr="0018066C">
        <w:rPr>
          <w:rFonts w:ascii="宋体" w:eastAsia="宋体" w:hAnsi="宋体" w:cs="Times New Roman" w:hint="eastAsia"/>
          <w:szCs w:val="21"/>
        </w:rPr>
        <w:t>.</w:t>
      </w:r>
      <w:r w:rsidRPr="0018066C">
        <w:rPr>
          <w:rFonts w:ascii="宋体" w:eastAsia="宋体" w:hAnsi="宋体" w:cs="Times New Roman"/>
          <w:szCs w:val="21"/>
        </w:rPr>
        <w:t>陈独秀创办《青年》杂志</w:t>
      </w:r>
      <w:r w:rsidRPr="0018066C">
        <w:rPr>
          <w:rFonts w:ascii="宋体" w:eastAsia="宋体" w:hAnsi="宋体" w:cs="Times New Roman" w:hint="eastAsia"/>
          <w:szCs w:val="21"/>
        </w:rPr>
        <w:t xml:space="preserve"> </w:t>
      </w:r>
      <w:r w:rsidRPr="0018066C">
        <w:rPr>
          <w:rFonts w:ascii="宋体" w:eastAsia="宋体" w:hAnsi="宋体" w:cs="Times New Roman"/>
          <w:szCs w:val="21"/>
        </w:rPr>
        <w:t xml:space="preserve"> </w:t>
      </w:r>
      <w:r w:rsidRPr="0018066C">
        <w:rPr>
          <w:rFonts w:ascii="宋体" w:eastAsia="宋体" w:hAnsi="宋体" w:cs="Times New Roman"/>
          <w:szCs w:val="21"/>
        </w:rPr>
        <w:br/>
      </w:r>
      <w:r w:rsidR="007A2D75">
        <w:rPr>
          <w:rFonts w:ascii="宋体" w:eastAsia="宋体" w:hAnsi="宋体" w:cs="Times New Roman"/>
          <w:szCs w:val="21"/>
        </w:rPr>
        <w:t>C</w:t>
      </w:r>
      <w:r w:rsidRPr="0018066C">
        <w:rPr>
          <w:rFonts w:ascii="宋体" w:eastAsia="宋体" w:hAnsi="宋体" w:cs="Times New Roman" w:hint="eastAsia"/>
          <w:szCs w:val="21"/>
        </w:rPr>
        <w:t>.</w:t>
      </w:r>
      <w:r w:rsidRPr="0018066C">
        <w:rPr>
          <w:rFonts w:ascii="宋体" w:eastAsia="宋体" w:hAnsi="宋体" w:cs="Times New Roman"/>
          <w:szCs w:val="21"/>
        </w:rPr>
        <w:t>《青年》</w:t>
      </w:r>
      <w:r w:rsidRPr="0018066C">
        <w:rPr>
          <w:rFonts w:ascii="宋体" w:eastAsia="宋体" w:hAnsi="宋体" w:cs="Times New Roman" w:hint="eastAsia"/>
          <w:szCs w:val="21"/>
        </w:rPr>
        <w:t>改名为</w:t>
      </w:r>
      <w:r w:rsidRPr="0018066C">
        <w:rPr>
          <w:rFonts w:ascii="宋体" w:eastAsia="宋体" w:hAnsi="宋体" w:cs="Times New Roman"/>
          <w:szCs w:val="21"/>
        </w:rPr>
        <w:t>《</w:t>
      </w:r>
      <w:r w:rsidRPr="0018066C">
        <w:rPr>
          <w:rFonts w:ascii="宋体" w:eastAsia="宋体" w:hAnsi="宋体" w:cs="Times New Roman" w:hint="eastAsia"/>
          <w:szCs w:val="21"/>
        </w:rPr>
        <w:t>新</w:t>
      </w:r>
      <w:r w:rsidRPr="0018066C">
        <w:rPr>
          <w:rFonts w:ascii="宋体" w:eastAsia="宋体" w:hAnsi="宋体" w:cs="Times New Roman"/>
          <w:szCs w:val="21"/>
        </w:rPr>
        <w:t>青年》</w:t>
      </w:r>
      <w:r w:rsidRPr="0018066C">
        <w:rPr>
          <w:rFonts w:ascii="宋体" w:eastAsia="宋体" w:hAnsi="宋体" w:cs="Times New Roman" w:hint="eastAsia"/>
          <w:szCs w:val="21"/>
        </w:rPr>
        <w:t xml:space="preserve">             </w:t>
      </w:r>
      <w:r w:rsidR="007A2D75">
        <w:rPr>
          <w:rFonts w:ascii="宋体" w:eastAsia="宋体" w:hAnsi="宋体" w:cs="Times New Roman"/>
          <w:szCs w:val="21"/>
        </w:rPr>
        <w:t>D</w:t>
      </w:r>
      <w:r w:rsidRPr="0018066C">
        <w:rPr>
          <w:rFonts w:ascii="宋体" w:eastAsia="宋体" w:hAnsi="宋体" w:cs="Times New Roman" w:hint="eastAsia"/>
          <w:szCs w:val="21"/>
        </w:rPr>
        <w:t>.</w:t>
      </w:r>
      <w:r w:rsidRPr="0018066C">
        <w:rPr>
          <w:rFonts w:ascii="宋体" w:eastAsia="宋体" w:hAnsi="宋体" w:cs="Times New Roman"/>
          <w:szCs w:val="21"/>
        </w:rPr>
        <w:t>李大钊发表《庶民的胜利》</w:t>
      </w:r>
    </w:p>
    <w:p w14:paraId="7ECFE868" w14:textId="55398F27"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10.就国共合作方针和办法</w:t>
      </w:r>
      <w:proofErr w:type="gramStart"/>
      <w:r w:rsidRPr="0018066C">
        <w:rPr>
          <w:rFonts w:ascii="宋体" w:eastAsia="宋体" w:hAnsi="宋体" w:cs="Times New Roman" w:hint="eastAsia"/>
          <w:szCs w:val="21"/>
        </w:rPr>
        <w:t>作出</w:t>
      </w:r>
      <w:proofErr w:type="gramEnd"/>
      <w:r w:rsidRPr="0018066C">
        <w:rPr>
          <w:rFonts w:ascii="宋体" w:eastAsia="宋体" w:hAnsi="宋体" w:cs="Times New Roman" w:hint="eastAsia"/>
          <w:szCs w:val="21"/>
        </w:rPr>
        <w:t xml:space="preserve">正式决定的大会是（   </w:t>
      </w:r>
      <w:r w:rsidR="007A2D75">
        <w:rPr>
          <w:rFonts w:ascii="宋体" w:eastAsia="宋体" w:hAnsi="宋体" w:cs="Times New Roman" w:hint="eastAsia"/>
          <w:szCs w:val="21"/>
        </w:rPr>
        <w:t>D</w:t>
      </w:r>
      <w:r w:rsidRPr="0018066C">
        <w:rPr>
          <w:rFonts w:ascii="宋体" w:eastAsia="宋体" w:hAnsi="宋体" w:cs="Times New Roman" w:hint="eastAsia"/>
          <w:szCs w:val="21"/>
        </w:rPr>
        <w:t xml:space="preserve">    ）</w:t>
      </w:r>
    </w:p>
    <w:p w14:paraId="0913DB71" w14:textId="50F1106F"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.中共一大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.中共二大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.西湖会议         </w:t>
      </w:r>
      <w:r>
        <w:rPr>
          <w:rFonts w:ascii="宋体" w:eastAsia="宋体" w:hAnsi="宋体" w:cs="Times New Roman" w:hint="eastAsia"/>
          <w:szCs w:val="21"/>
        </w:rPr>
        <w:t>D</w:t>
      </w:r>
      <w:r w:rsidR="0018066C" w:rsidRPr="0018066C">
        <w:rPr>
          <w:rFonts w:ascii="宋体" w:eastAsia="宋体" w:hAnsi="宋体" w:cs="Times New Roman" w:hint="eastAsia"/>
          <w:szCs w:val="21"/>
        </w:rPr>
        <w:t>.中共三大</w:t>
      </w:r>
    </w:p>
    <w:p w14:paraId="59D622B1" w14:textId="351775F0" w:rsidR="0018066C" w:rsidRPr="0018066C" w:rsidRDefault="0018066C" w:rsidP="0018066C">
      <w:pPr>
        <w:ind w:firstLineChars="50" w:firstLine="105"/>
        <w:rPr>
          <w:rFonts w:ascii="宋体" w:eastAsia="宋体" w:hAnsi="宋体" w:cs="Arial"/>
          <w:szCs w:val="21"/>
        </w:rPr>
      </w:pPr>
      <w:r w:rsidRPr="0018066C">
        <w:rPr>
          <w:rFonts w:ascii="宋体" w:eastAsia="宋体" w:hAnsi="宋体" w:cs="Times New Roman" w:hint="eastAsia"/>
          <w:szCs w:val="21"/>
        </w:rPr>
        <w:t>11.</w:t>
      </w:r>
      <w:r w:rsidRPr="0018066C">
        <w:rPr>
          <w:rFonts w:ascii="宋体" w:eastAsia="宋体" w:hAnsi="宋体" w:cs="Arial" w:hint="eastAsia"/>
          <w:szCs w:val="21"/>
        </w:rPr>
        <w:t>国共两党</w:t>
      </w:r>
      <w:r w:rsidRPr="0018066C">
        <w:rPr>
          <w:rFonts w:ascii="宋体" w:eastAsia="宋体" w:hAnsi="宋体" w:cs="Arial"/>
          <w:szCs w:val="21"/>
        </w:rPr>
        <w:t>结束了十年内战，国内和平</w:t>
      </w:r>
      <w:r w:rsidRPr="0018066C">
        <w:rPr>
          <w:rFonts w:ascii="宋体" w:eastAsia="宋体" w:hAnsi="宋体" w:cs="Arial" w:hint="eastAsia"/>
          <w:szCs w:val="21"/>
        </w:rPr>
        <w:t>基本</w:t>
      </w:r>
      <w:r w:rsidRPr="0018066C">
        <w:rPr>
          <w:rFonts w:ascii="宋体" w:eastAsia="宋体" w:hAnsi="宋体" w:cs="Arial"/>
          <w:szCs w:val="21"/>
        </w:rPr>
        <w:t>实现</w:t>
      </w:r>
      <w:r w:rsidRPr="0018066C">
        <w:rPr>
          <w:rFonts w:ascii="宋体" w:eastAsia="宋体" w:hAnsi="宋体" w:cs="Arial" w:hint="eastAsia"/>
          <w:szCs w:val="21"/>
        </w:rPr>
        <w:t xml:space="preserve">的标志是(   </w:t>
      </w:r>
      <w:r w:rsidR="007A2D75">
        <w:rPr>
          <w:rFonts w:ascii="宋体" w:eastAsia="宋体" w:hAnsi="宋体" w:cs="Arial" w:hint="eastAsia"/>
          <w:szCs w:val="21"/>
        </w:rPr>
        <w:t>B</w:t>
      </w:r>
      <w:r w:rsidRPr="0018066C">
        <w:rPr>
          <w:rFonts w:ascii="宋体" w:eastAsia="宋体" w:hAnsi="宋体" w:cs="Arial" w:hint="eastAsia"/>
          <w:szCs w:val="21"/>
        </w:rPr>
        <w:t xml:space="preserve">    )</w:t>
      </w:r>
    </w:p>
    <w:p w14:paraId="06FDB353" w14:textId="0376CC6E"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Arial" w:hint="eastAsia"/>
          <w:szCs w:val="21"/>
        </w:rPr>
        <w:t xml:space="preserve"> </w:t>
      </w:r>
      <w:r w:rsidR="007A2D75">
        <w:rPr>
          <w:rFonts w:ascii="宋体" w:eastAsia="宋体" w:hAnsi="宋体" w:cs="Arial" w:hint="eastAsia"/>
          <w:szCs w:val="21"/>
        </w:rPr>
        <w:t>A</w:t>
      </w:r>
      <w:r w:rsidRPr="0018066C">
        <w:rPr>
          <w:rFonts w:ascii="宋体" w:eastAsia="宋体" w:hAnsi="宋体" w:cs="Times New Roman" w:hint="eastAsia"/>
          <w:szCs w:val="21"/>
        </w:rPr>
        <w:t>.</w:t>
      </w:r>
      <w:r w:rsidRPr="0018066C">
        <w:rPr>
          <w:rFonts w:ascii="宋体" w:eastAsia="宋体" w:hAnsi="宋体" w:cs="Arial" w:hint="eastAsia"/>
          <w:szCs w:val="21"/>
        </w:rPr>
        <w:t>十九路军发动反</w:t>
      </w:r>
      <w:proofErr w:type="gramStart"/>
      <w:r w:rsidRPr="0018066C">
        <w:rPr>
          <w:rFonts w:ascii="宋体" w:eastAsia="宋体" w:hAnsi="宋体" w:cs="Arial" w:hint="eastAsia"/>
          <w:szCs w:val="21"/>
        </w:rPr>
        <w:t>蒋</w:t>
      </w:r>
      <w:proofErr w:type="gramEnd"/>
      <w:r w:rsidRPr="0018066C">
        <w:rPr>
          <w:rFonts w:ascii="宋体" w:eastAsia="宋体" w:hAnsi="宋体" w:cs="Arial" w:hint="eastAsia"/>
          <w:szCs w:val="21"/>
        </w:rPr>
        <w:t>抗日</w:t>
      </w:r>
      <w:r w:rsidRPr="0018066C">
        <w:rPr>
          <w:rFonts w:ascii="宋体" w:eastAsia="宋体" w:hAnsi="宋体" w:cs="Times New Roman" w:hint="eastAsia"/>
          <w:bCs/>
          <w:szCs w:val="21"/>
        </w:rPr>
        <w:t xml:space="preserve">事变             </w:t>
      </w:r>
      <w:r w:rsidR="007A2D75">
        <w:rPr>
          <w:rFonts w:ascii="宋体" w:eastAsia="宋体" w:hAnsi="宋体" w:cs="Arial" w:hint="eastAsia"/>
          <w:szCs w:val="21"/>
        </w:rPr>
        <w:t>B</w:t>
      </w:r>
      <w:r w:rsidRPr="0018066C">
        <w:rPr>
          <w:rFonts w:ascii="宋体" w:eastAsia="宋体" w:hAnsi="宋体" w:cs="Times New Roman" w:hint="eastAsia"/>
          <w:szCs w:val="21"/>
        </w:rPr>
        <w:t>.</w:t>
      </w:r>
      <w:r w:rsidRPr="0018066C">
        <w:rPr>
          <w:rFonts w:ascii="宋体" w:eastAsia="宋体" w:hAnsi="宋体" w:cs="Times New Roman"/>
          <w:szCs w:val="21"/>
        </w:rPr>
        <w:t>西安事变的和平解决</w:t>
      </w:r>
    </w:p>
    <w:p w14:paraId="4DD53485" w14:textId="4A668304" w:rsidR="0018066C" w:rsidRPr="0018066C" w:rsidRDefault="007A2D75" w:rsidP="0018066C">
      <w:pPr>
        <w:ind w:firstLineChars="100" w:firstLine="210"/>
        <w:rPr>
          <w:rFonts w:ascii="Arial" w:eastAsia="宋体" w:hAnsi="Arial" w:cs="Arial"/>
          <w:szCs w:val="21"/>
        </w:rPr>
      </w:pPr>
      <w:r>
        <w:rPr>
          <w:rFonts w:ascii="宋体" w:eastAsia="宋体" w:hAnsi="宋体" w:cs="Arial" w:hint="eastAsia"/>
          <w:szCs w:val="21"/>
        </w:rPr>
        <w:t>C</w:t>
      </w:r>
      <w:r w:rsidR="0018066C" w:rsidRPr="0018066C">
        <w:rPr>
          <w:rFonts w:ascii="宋体" w:eastAsia="宋体" w:hAnsi="宋体" w:cs="Times New Roman" w:hint="eastAsia"/>
          <w:szCs w:val="21"/>
        </w:rPr>
        <w:t>.</w:t>
      </w:r>
      <w:r w:rsidR="0018066C" w:rsidRPr="0018066C">
        <w:rPr>
          <w:rFonts w:ascii="宋体" w:eastAsia="宋体" w:hAnsi="宋体" w:cs="Arial" w:hint="eastAsia"/>
          <w:szCs w:val="21"/>
        </w:rPr>
        <w:t xml:space="preserve">中共中央放弃“反蒋抗日”口号         </w:t>
      </w:r>
      <w:r>
        <w:rPr>
          <w:rFonts w:ascii="宋体" w:eastAsia="宋体" w:hAnsi="宋体" w:cs="Arial" w:hint="eastAsia"/>
          <w:szCs w:val="21"/>
        </w:rPr>
        <w:t>D</w:t>
      </w:r>
      <w:r w:rsidR="0018066C" w:rsidRPr="0018066C">
        <w:rPr>
          <w:rFonts w:ascii="宋体" w:eastAsia="宋体" w:hAnsi="宋体" w:cs="Times New Roman" w:hint="eastAsia"/>
          <w:szCs w:val="21"/>
        </w:rPr>
        <w:t>.</w:t>
      </w:r>
      <w:r w:rsidR="0018066C" w:rsidRPr="0018066C">
        <w:rPr>
          <w:rFonts w:ascii="宋体" w:eastAsia="宋体" w:hAnsi="宋体" w:cs="Times New Roman" w:hint="eastAsia"/>
          <w:bCs/>
          <w:szCs w:val="21"/>
        </w:rPr>
        <w:t>北平学生发起一二九运动</w:t>
      </w:r>
    </w:p>
    <w:p w14:paraId="074CA318" w14:textId="465D189B" w:rsidR="0018066C" w:rsidRPr="0018066C" w:rsidRDefault="0018066C" w:rsidP="0018066C">
      <w:pPr>
        <w:rPr>
          <w:rFonts w:ascii="宋体" w:eastAsia="宋体" w:hAnsi="宋体" w:cs="Times New Roman"/>
          <w:szCs w:val="21"/>
        </w:rPr>
      </w:pPr>
      <w:r w:rsidRPr="00D957B2">
        <w:rPr>
          <w:rFonts w:ascii="宋体" w:eastAsia="宋体" w:hAnsi="宋体" w:cs="Times New Roman" w:hint="eastAsia"/>
          <w:color w:val="FF0000"/>
          <w:szCs w:val="21"/>
        </w:rPr>
        <w:t>12</w:t>
      </w:r>
      <w:r w:rsidRPr="0018066C">
        <w:rPr>
          <w:rFonts w:ascii="宋体" w:eastAsia="宋体" w:hAnsi="宋体" w:cs="Times New Roman" w:hint="eastAsia"/>
          <w:szCs w:val="21"/>
        </w:rPr>
        <w:t>.1938年3月,</w:t>
      </w:r>
      <w:r w:rsidRPr="0018066C">
        <w:rPr>
          <w:rFonts w:ascii="Arial" w:eastAsia="宋体" w:hAnsi="Arial" w:cs="Arial"/>
          <w:szCs w:val="21"/>
        </w:rPr>
        <w:t>中国军队取得</w:t>
      </w:r>
      <w:r w:rsidRPr="0018066C">
        <w:rPr>
          <w:rFonts w:ascii="Arial" w:eastAsia="宋体" w:hAnsi="Arial" w:cs="Arial" w:hint="eastAsia"/>
          <w:szCs w:val="21"/>
        </w:rPr>
        <w:t>抗战</w:t>
      </w:r>
      <w:r w:rsidRPr="0018066C">
        <w:rPr>
          <w:rFonts w:ascii="Arial" w:eastAsia="宋体" w:hAnsi="Arial" w:cs="Arial"/>
          <w:szCs w:val="21"/>
        </w:rPr>
        <w:t>重大胜利</w:t>
      </w:r>
      <w:r w:rsidRPr="0018066C">
        <w:rPr>
          <w:rFonts w:ascii="Arial" w:eastAsia="宋体" w:hAnsi="Arial" w:cs="Arial" w:hint="eastAsia"/>
          <w:szCs w:val="21"/>
        </w:rPr>
        <w:t>，</w:t>
      </w:r>
      <w:r w:rsidRPr="0018066C">
        <w:rPr>
          <w:rFonts w:ascii="宋体" w:eastAsia="宋体" w:hAnsi="宋体" w:cs="Times New Roman"/>
          <w:szCs w:val="21"/>
        </w:rPr>
        <w:t>歼灭日军一万余人</w:t>
      </w:r>
      <w:r w:rsidRPr="0018066C">
        <w:rPr>
          <w:rFonts w:ascii="宋体" w:eastAsia="宋体" w:hAnsi="宋体" w:cs="Times New Roman" w:hint="eastAsia"/>
          <w:szCs w:val="21"/>
        </w:rPr>
        <w:t xml:space="preserve">的战役是(   </w:t>
      </w:r>
      <w:r w:rsidR="007A2D75">
        <w:rPr>
          <w:rFonts w:ascii="宋体" w:eastAsia="宋体" w:hAnsi="宋体" w:cs="Times New Roman" w:hint="eastAsia"/>
          <w:szCs w:val="21"/>
        </w:rPr>
        <w:t>D</w:t>
      </w:r>
      <w:r w:rsidRPr="0018066C">
        <w:rPr>
          <w:rFonts w:ascii="宋体" w:eastAsia="宋体" w:hAnsi="宋体" w:cs="Times New Roman" w:hint="eastAsia"/>
          <w:szCs w:val="21"/>
        </w:rPr>
        <w:t xml:space="preserve">   )</w:t>
      </w:r>
    </w:p>
    <w:p w14:paraId="22197BDB" w14:textId="32C4ED30"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hint="eastAsia"/>
          <w:szCs w:val="21"/>
        </w:rPr>
        <w:t>.武汉</w:t>
      </w:r>
      <w:r w:rsidR="0018066C" w:rsidRPr="0018066C">
        <w:rPr>
          <w:rFonts w:ascii="宋体" w:eastAsia="宋体" w:hAnsi="宋体" w:cs="Times New Roman"/>
          <w:szCs w:val="21"/>
        </w:rPr>
        <w:t>保卫战</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Pr>
          <w:rFonts w:ascii="宋体" w:eastAsia="宋体" w:hAnsi="宋体" w:cs="Times New Roman"/>
          <w:szCs w:val="21"/>
        </w:rPr>
        <w:t>B</w:t>
      </w:r>
      <w:r w:rsidR="0018066C" w:rsidRPr="0018066C">
        <w:rPr>
          <w:rFonts w:ascii="宋体" w:eastAsia="宋体" w:hAnsi="宋体" w:cs="Times New Roman" w:hint="eastAsia"/>
          <w:szCs w:val="21"/>
        </w:rPr>
        <w:t>.</w:t>
      </w:r>
      <w:proofErr w:type="gramStart"/>
      <w:r w:rsidR="0018066C" w:rsidRPr="0018066C">
        <w:rPr>
          <w:rFonts w:ascii="宋体" w:eastAsia="宋体" w:hAnsi="宋体" w:cs="Times New Roman"/>
          <w:szCs w:val="21"/>
        </w:rPr>
        <w:t>忻</w:t>
      </w:r>
      <w:proofErr w:type="gramEnd"/>
      <w:r w:rsidR="0018066C" w:rsidRPr="0018066C">
        <w:rPr>
          <w:rFonts w:ascii="宋体" w:eastAsia="宋体" w:hAnsi="宋体" w:cs="Times New Roman"/>
          <w:szCs w:val="21"/>
        </w:rPr>
        <w:t xml:space="preserve">口会战 </w:t>
      </w:r>
      <w:r w:rsidR="0018066C" w:rsidRPr="0018066C">
        <w:rPr>
          <w:rFonts w:ascii="宋体" w:eastAsia="宋体" w:hAnsi="宋体" w:cs="Times New Roman" w:hint="eastAsia"/>
          <w:szCs w:val="21"/>
        </w:rPr>
        <w:t xml:space="preserve">        </w:t>
      </w:r>
      <w:r>
        <w:rPr>
          <w:rFonts w:ascii="宋体" w:eastAsia="宋体" w:hAnsi="宋体" w:cs="Times New Roman"/>
          <w:szCs w:val="21"/>
        </w:rPr>
        <w:t>C</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 xml:space="preserve">上海保卫战 </w:t>
      </w:r>
      <w:r w:rsidR="0018066C" w:rsidRPr="0018066C">
        <w:rPr>
          <w:rFonts w:ascii="宋体" w:eastAsia="宋体" w:hAnsi="宋体" w:cs="Times New Roman" w:hint="eastAsia"/>
          <w:szCs w:val="21"/>
        </w:rPr>
        <w:t xml:space="preserve">      </w:t>
      </w:r>
      <w:r>
        <w:rPr>
          <w:rFonts w:ascii="宋体" w:eastAsia="宋体" w:hAnsi="宋体" w:cs="Times New Roman"/>
          <w:szCs w:val="21"/>
        </w:rPr>
        <w:t>D</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台儿庄大捷</w:t>
      </w:r>
    </w:p>
    <w:p w14:paraId="46B13382" w14:textId="50DC3576"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13.</w:t>
      </w:r>
      <w:hyperlink r:id="rId7" w:tgtFrame="_blank" w:history="1">
        <w:r w:rsidRPr="0018066C">
          <w:rPr>
            <w:rFonts w:ascii="宋体" w:eastAsia="宋体" w:hAnsi="宋体" w:cs="Arial"/>
            <w:szCs w:val="21"/>
          </w:rPr>
          <w:t>抗日战争</w:t>
        </w:r>
      </w:hyperlink>
      <w:r w:rsidRPr="0018066C">
        <w:rPr>
          <w:rFonts w:ascii="宋体" w:eastAsia="宋体" w:hAnsi="宋体" w:cs="Times New Roman"/>
          <w:szCs w:val="21"/>
        </w:rPr>
        <w:t>胜利后，为避免</w:t>
      </w:r>
      <w:hyperlink r:id="rId8" w:tgtFrame="_blank" w:history="1">
        <w:r w:rsidRPr="0018066C">
          <w:rPr>
            <w:rFonts w:ascii="宋体" w:eastAsia="宋体" w:hAnsi="宋体" w:cs="Arial"/>
            <w:szCs w:val="21"/>
          </w:rPr>
          <w:t>内战</w:t>
        </w:r>
      </w:hyperlink>
      <w:r w:rsidRPr="0018066C">
        <w:rPr>
          <w:rFonts w:ascii="宋体" w:eastAsia="宋体" w:hAnsi="宋体" w:cs="Times New Roman"/>
          <w:szCs w:val="21"/>
        </w:rPr>
        <w:t>、争取和平，中</w:t>
      </w:r>
      <w:proofErr w:type="gramStart"/>
      <w:r w:rsidRPr="0018066C">
        <w:rPr>
          <w:rFonts w:ascii="宋体" w:eastAsia="宋体" w:hAnsi="宋体" w:cs="Times New Roman"/>
          <w:szCs w:val="21"/>
        </w:rPr>
        <w:t>囯</w:t>
      </w:r>
      <w:proofErr w:type="gramEnd"/>
      <w:r w:rsidRPr="0018066C">
        <w:rPr>
          <w:rFonts w:ascii="宋体" w:eastAsia="宋体" w:hAnsi="宋体" w:cs="Times New Roman"/>
          <w:szCs w:val="21"/>
        </w:rPr>
        <w:t>共产党同国民党政府进行和平谈判，史称</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   )</w:t>
      </w:r>
    </w:p>
    <w:p w14:paraId="1711EFD9" w14:textId="7A00B2D9" w:rsidR="0018066C" w:rsidRPr="0018066C" w:rsidRDefault="007A2D75" w:rsidP="0018066C">
      <w:pPr>
        <w:ind w:firstLineChars="100" w:firstLine="210"/>
        <w:rPr>
          <w:rFonts w:ascii="宋体" w:eastAsia="宋体" w:hAnsi="宋体" w:cs="Arial"/>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Times New Roman"/>
          <w:bCs/>
          <w:szCs w:val="21"/>
        </w:rPr>
        <w:t>重庆谈判</w:t>
      </w:r>
      <w:r w:rsidR="0018066C" w:rsidRPr="0018066C">
        <w:rPr>
          <w:rFonts w:ascii="宋体" w:eastAsia="宋体" w:hAnsi="宋体" w:cs="Times New Roman" w:hint="eastAsia"/>
          <w:bCs/>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.整军</w:t>
      </w:r>
      <w:r w:rsidR="0018066C" w:rsidRPr="0018066C">
        <w:rPr>
          <w:rFonts w:ascii="宋体" w:eastAsia="宋体" w:hAnsi="宋体" w:cs="Times New Roman"/>
          <w:bCs/>
          <w:szCs w:val="21"/>
        </w:rPr>
        <w:t xml:space="preserve">谈判 </w:t>
      </w:r>
      <w:r w:rsidR="0018066C" w:rsidRPr="0018066C">
        <w:rPr>
          <w:rFonts w:ascii="宋体" w:eastAsia="宋体" w:hAnsi="宋体" w:cs="Times New Roman" w:hint="eastAsia"/>
          <w:bCs/>
          <w:szCs w:val="21"/>
        </w:rPr>
        <w:t xml:space="preserve">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.北平和谈         </w:t>
      </w:r>
      <w:r>
        <w:rPr>
          <w:rFonts w:ascii="宋体" w:eastAsia="宋体" w:hAnsi="宋体" w:cs="Times New Roman" w:hint="eastAsia"/>
          <w:szCs w:val="21"/>
        </w:rPr>
        <w:t>D</w:t>
      </w:r>
      <w:r w:rsidR="0018066C" w:rsidRPr="0018066C">
        <w:rPr>
          <w:rFonts w:ascii="宋体" w:eastAsia="宋体" w:hAnsi="宋体" w:cs="Times New Roman" w:hint="eastAsia"/>
          <w:szCs w:val="21"/>
        </w:rPr>
        <w:t>.</w:t>
      </w:r>
      <w:r w:rsidR="0018066C" w:rsidRPr="0018066C">
        <w:rPr>
          <w:rFonts w:ascii="宋体" w:eastAsia="宋体" w:hAnsi="宋体" w:cs="Arial"/>
          <w:szCs w:val="21"/>
        </w:rPr>
        <w:t>庐山谈判</w:t>
      </w:r>
    </w:p>
    <w:p w14:paraId="262B27B5" w14:textId="592F59B3" w:rsidR="0018066C" w:rsidRPr="0018066C" w:rsidRDefault="0018066C" w:rsidP="0018066C">
      <w:pPr>
        <w:rPr>
          <w:rFonts w:ascii="宋体" w:eastAsia="宋体" w:hAnsi="宋体" w:cs="Arial"/>
          <w:szCs w:val="21"/>
        </w:rPr>
      </w:pPr>
      <w:r w:rsidRPr="0018066C">
        <w:rPr>
          <w:rFonts w:ascii="宋体" w:eastAsia="宋体" w:hAnsi="宋体" w:cs="Arial" w:hint="eastAsia"/>
          <w:szCs w:val="21"/>
        </w:rPr>
        <w:t>14</w:t>
      </w:r>
      <w:r w:rsidRPr="0018066C">
        <w:rPr>
          <w:rFonts w:ascii="宋体" w:eastAsia="宋体" w:hAnsi="宋体" w:cs="Times New Roman" w:hint="eastAsia"/>
          <w:szCs w:val="21"/>
        </w:rPr>
        <w:t>.解放战争时期</w:t>
      </w:r>
      <w:r w:rsidRPr="0018066C">
        <w:rPr>
          <w:rFonts w:ascii="宋体" w:eastAsia="宋体" w:hAnsi="宋体" w:cs="Arial"/>
          <w:szCs w:val="21"/>
        </w:rPr>
        <w:t>配合人民解放战争的第二条战线</w:t>
      </w:r>
      <w:r w:rsidRPr="0018066C">
        <w:rPr>
          <w:rFonts w:ascii="宋体" w:eastAsia="宋体" w:hAnsi="宋体" w:cs="Arial" w:hint="eastAsia"/>
          <w:szCs w:val="21"/>
        </w:rPr>
        <w:t xml:space="preserve">是指(  </w:t>
      </w:r>
      <w:r w:rsidR="007A2D75">
        <w:rPr>
          <w:rFonts w:ascii="宋体" w:eastAsia="宋体" w:hAnsi="宋体" w:cs="Arial" w:hint="eastAsia"/>
          <w:szCs w:val="21"/>
        </w:rPr>
        <w:t>C</w:t>
      </w:r>
      <w:r w:rsidRPr="0018066C">
        <w:rPr>
          <w:rFonts w:ascii="宋体" w:eastAsia="宋体" w:hAnsi="宋体" w:cs="Arial" w:hint="eastAsia"/>
          <w:szCs w:val="21"/>
        </w:rPr>
        <w:t xml:space="preserve">  )</w:t>
      </w:r>
    </w:p>
    <w:p w14:paraId="609F165B" w14:textId="4A5CDEAE"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.解放区广大农村掀起土地制度改革运动</w:t>
      </w:r>
    </w:p>
    <w:p w14:paraId="52298576" w14:textId="788C5866"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Arial"/>
          <w:szCs w:val="21"/>
        </w:rPr>
        <w:t>国民党爱国将领起义</w:t>
      </w:r>
    </w:p>
    <w:p w14:paraId="1DF1E8FE" w14:textId="3EA26C14" w:rsidR="0018066C" w:rsidRPr="0018066C" w:rsidRDefault="007A2D75" w:rsidP="0018066C">
      <w:pPr>
        <w:ind w:firstLineChars="100" w:firstLine="210"/>
        <w:rPr>
          <w:rFonts w:ascii="宋体" w:eastAsia="宋体" w:hAnsi="宋体" w:cs="Arial"/>
          <w:szCs w:val="21"/>
        </w:rPr>
      </w:pPr>
      <w:r>
        <w:rPr>
          <w:rFonts w:ascii="宋体" w:eastAsia="宋体" w:hAnsi="宋体" w:cs="Times New Roman" w:hint="eastAsia"/>
          <w:szCs w:val="21"/>
        </w:rPr>
        <w:t>C</w:t>
      </w:r>
      <w:r w:rsidR="0018066C" w:rsidRPr="0018066C">
        <w:rPr>
          <w:rFonts w:ascii="宋体" w:eastAsia="宋体" w:hAnsi="宋体" w:cs="Times New Roman" w:hint="eastAsia"/>
          <w:szCs w:val="21"/>
        </w:rPr>
        <w:t>.国民党统治区广大爱国</w:t>
      </w:r>
      <w:r w:rsidR="0018066C" w:rsidRPr="0018066C">
        <w:rPr>
          <w:rFonts w:ascii="宋体" w:eastAsia="宋体" w:hAnsi="宋体" w:cs="Arial"/>
          <w:szCs w:val="21"/>
        </w:rPr>
        <w:t>学生群众为先锋的</w:t>
      </w:r>
      <w:r w:rsidR="0018066C" w:rsidRPr="0018066C">
        <w:rPr>
          <w:rFonts w:ascii="宋体" w:eastAsia="宋体" w:hAnsi="宋体" w:cs="Arial" w:hint="eastAsia"/>
          <w:szCs w:val="21"/>
        </w:rPr>
        <w:t>人民</w:t>
      </w:r>
      <w:r w:rsidR="0018066C" w:rsidRPr="0018066C">
        <w:rPr>
          <w:rFonts w:ascii="宋体" w:eastAsia="宋体" w:hAnsi="宋体" w:cs="Arial"/>
          <w:szCs w:val="21"/>
        </w:rPr>
        <w:t>民主运动</w:t>
      </w:r>
    </w:p>
    <w:p w14:paraId="64842C0B" w14:textId="54A2282D" w:rsidR="0018066C" w:rsidRPr="0018066C" w:rsidRDefault="007A2D75" w:rsidP="0018066C">
      <w:pPr>
        <w:ind w:firstLineChars="100" w:firstLine="210"/>
        <w:rPr>
          <w:rFonts w:ascii="宋体" w:eastAsia="宋体" w:hAnsi="宋体" w:cs="Arial"/>
          <w:szCs w:val="21"/>
        </w:rPr>
      </w:pPr>
      <w:r>
        <w:rPr>
          <w:rFonts w:ascii="宋体" w:eastAsia="宋体" w:hAnsi="宋体" w:cs="Times New Roman" w:hint="eastAsia"/>
          <w:szCs w:val="21"/>
        </w:rPr>
        <w:lastRenderedPageBreak/>
        <w:t>D</w:t>
      </w:r>
      <w:r w:rsidR="0018066C" w:rsidRPr="0018066C">
        <w:rPr>
          <w:rFonts w:ascii="宋体" w:eastAsia="宋体" w:hAnsi="宋体" w:cs="Times New Roman" w:hint="eastAsia"/>
          <w:szCs w:val="21"/>
        </w:rPr>
        <w:t>.</w:t>
      </w:r>
      <w:r w:rsidR="0018066C" w:rsidRPr="0018066C">
        <w:rPr>
          <w:rFonts w:ascii="宋体" w:eastAsia="宋体" w:hAnsi="宋体" w:cs="Arial"/>
          <w:szCs w:val="21"/>
        </w:rPr>
        <w:t>亚洲、非洲和拉丁美洲各国的民族独立解放运动</w:t>
      </w:r>
      <w:r w:rsidR="0018066C" w:rsidRPr="0018066C">
        <w:rPr>
          <w:rFonts w:ascii="宋体" w:eastAsia="宋体" w:hAnsi="宋体" w:cs="Arial" w:hint="eastAsia"/>
          <w:szCs w:val="21"/>
        </w:rPr>
        <w:t xml:space="preserve"> </w:t>
      </w:r>
    </w:p>
    <w:p w14:paraId="3D9A7EAF" w14:textId="1184BC5A" w:rsidR="0018066C" w:rsidRPr="0018066C" w:rsidRDefault="0018066C" w:rsidP="0018066C">
      <w:pPr>
        <w:rPr>
          <w:rFonts w:ascii="宋体" w:eastAsia="宋体" w:hAnsi="宋体" w:cs="Arial"/>
          <w:szCs w:val="21"/>
        </w:rPr>
      </w:pPr>
      <w:r w:rsidRPr="00D957B2">
        <w:rPr>
          <w:rFonts w:ascii="宋体" w:eastAsia="宋体" w:hAnsi="宋体" w:cs="Times New Roman" w:hint="eastAsia"/>
          <w:color w:val="FF0000"/>
          <w:szCs w:val="21"/>
        </w:rPr>
        <w:t>15</w:t>
      </w:r>
      <w:r w:rsidRPr="0018066C">
        <w:rPr>
          <w:rFonts w:ascii="宋体" w:eastAsia="宋体" w:hAnsi="宋体" w:cs="Times New Roman" w:hint="eastAsia"/>
          <w:szCs w:val="21"/>
        </w:rPr>
        <w:t xml:space="preserve">.民主革命胜利后,我国国内的基本矛盾是(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p>
    <w:p w14:paraId="6AFACD7F" w14:textId="5AFC92AE"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.农民阶级和地主阶级的矛盾             </w:t>
      </w:r>
      <w:r>
        <w:rPr>
          <w:rFonts w:ascii="宋体" w:eastAsia="宋体" w:hAnsi="宋体" w:cs="Times New Roman" w:hint="eastAsia"/>
          <w:szCs w:val="21"/>
        </w:rPr>
        <w:t>B</w:t>
      </w:r>
      <w:r w:rsidR="0018066C" w:rsidRPr="0018066C">
        <w:rPr>
          <w:rFonts w:ascii="宋体" w:eastAsia="宋体" w:hAnsi="宋体" w:cs="Times New Roman" w:hint="eastAsia"/>
          <w:szCs w:val="21"/>
        </w:rPr>
        <w:t>.工人阶级和资产阶级的矛盾</w:t>
      </w:r>
    </w:p>
    <w:p w14:paraId="32AA7DBE" w14:textId="5DB27690"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.民族资产阶级和官僚资产阶级的矛盾     </w:t>
      </w:r>
      <w:r>
        <w:rPr>
          <w:rFonts w:ascii="宋体" w:eastAsia="宋体" w:hAnsi="宋体" w:cs="Times New Roman" w:hint="eastAsia"/>
          <w:szCs w:val="21"/>
        </w:rPr>
        <w:t>D</w:t>
      </w:r>
      <w:r w:rsidR="0018066C" w:rsidRPr="0018066C">
        <w:rPr>
          <w:rFonts w:ascii="宋体" w:eastAsia="宋体" w:hAnsi="宋体" w:cs="Times New Roman" w:hint="eastAsia"/>
          <w:szCs w:val="21"/>
        </w:rPr>
        <w:t>.人民大众与封建主义的矛盾</w:t>
      </w:r>
    </w:p>
    <w:p w14:paraId="51A6BE8F" w14:textId="18733D20" w:rsidR="0018066C" w:rsidRPr="0018066C" w:rsidRDefault="0018066C" w:rsidP="0018066C">
      <w:pPr>
        <w:rPr>
          <w:rFonts w:ascii="宋体" w:eastAsia="宋体" w:hAnsi="宋体" w:cs="Arial"/>
          <w:szCs w:val="21"/>
        </w:rPr>
      </w:pPr>
      <w:r w:rsidRPr="00D957B2">
        <w:rPr>
          <w:rFonts w:ascii="宋体" w:eastAsia="宋体" w:hAnsi="宋体" w:cs="Arial" w:hint="eastAsia"/>
          <w:color w:val="FF0000"/>
          <w:szCs w:val="21"/>
        </w:rPr>
        <w:t>16</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r w:rsidRPr="0018066C">
        <w:rPr>
          <w:rFonts w:ascii="宋体" w:eastAsia="宋体" w:hAnsi="宋体" w:cs="Times New Roman"/>
          <w:szCs w:val="21"/>
        </w:rPr>
        <w:t>年6月15日，毛泽东在中央政治局扩大会议上发表重要讲话，对党在过渡时期总路线和总任务的内容</w:t>
      </w:r>
      <w:proofErr w:type="gramStart"/>
      <w:r w:rsidRPr="0018066C">
        <w:rPr>
          <w:rFonts w:ascii="宋体" w:eastAsia="宋体" w:hAnsi="宋体" w:cs="Times New Roman"/>
          <w:szCs w:val="21"/>
        </w:rPr>
        <w:t>作</w:t>
      </w:r>
      <w:r w:rsidRPr="0018066C">
        <w:rPr>
          <w:rFonts w:ascii="宋体" w:eastAsia="宋体" w:hAnsi="宋体" w:cs="Times New Roman" w:hint="eastAsia"/>
          <w:szCs w:val="21"/>
        </w:rPr>
        <w:t>出</w:t>
      </w:r>
      <w:proofErr w:type="gramEnd"/>
      <w:r w:rsidRPr="0018066C">
        <w:rPr>
          <w:rFonts w:ascii="宋体" w:eastAsia="宋体" w:hAnsi="宋体" w:cs="Times New Roman"/>
          <w:szCs w:val="21"/>
        </w:rPr>
        <w:t>完整表述。</w:t>
      </w:r>
    </w:p>
    <w:p w14:paraId="04E95A4E" w14:textId="726CA013" w:rsidR="0018066C" w:rsidRPr="0018066C" w:rsidRDefault="007A2D75" w:rsidP="0018066C">
      <w:pPr>
        <w:ind w:firstLineChars="100" w:firstLine="210"/>
        <w:rPr>
          <w:rFonts w:ascii="宋体" w:eastAsia="宋体" w:hAnsi="宋体" w:cs="Arial"/>
          <w:szCs w:val="24"/>
        </w:rPr>
      </w:pPr>
      <w:r>
        <w:rPr>
          <w:rFonts w:ascii="宋体" w:eastAsia="宋体" w:hAnsi="宋体" w:cs="Times New Roman" w:hint="eastAsia"/>
          <w:szCs w:val="24"/>
        </w:rPr>
        <w:t>A</w:t>
      </w:r>
      <w:r w:rsidR="0018066C" w:rsidRPr="0018066C">
        <w:rPr>
          <w:rFonts w:ascii="宋体" w:eastAsia="宋体" w:hAnsi="宋体" w:cs="Times New Roman" w:hint="eastAsia"/>
          <w:szCs w:val="24"/>
        </w:rPr>
        <w:t xml:space="preserve">.1949               </w:t>
      </w:r>
      <w:r>
        <w:rPr>
          <w:rFonts w:ascii="宋体" w:eastAsia="宋体" w:hAnsi="宋体" w:cs="Times New Roman" w:hint="eastAsia"/>
          <w:szCs w:val="24"/>
        </w:rPr>
        <w:t>B</w:t>
      </w:r>
      <w:r w:rsidR="0018066C" w:rsidRPr="0018066C">
        <w:rPr>
          <w:rFonts w:ascii="宋体" w:eastAsia="宋体" w:hAnsi="宋体" w:cs="Times New Roman" w:hint="eastAsia"/>
          <w:szCs w:val="24"/>
        </w:rPr>
        <w:t xml:space="preserve">.1953            </w:t>
      </w:r>
      <w:r>
        <w:rPr>
          <w:rFonts w:ascii="宋体" w:eastAsia="宋体" w:hAnsi="宋体" w:cs="Times New Roman" w:hint="eastAsia"/>
          <w:szCs w:val="24"/>
        </w:rPr>
        <w:t>C</w:t>
      </w:r>
      <w:r w:rsidR="0018066C" w:rsidRPr="0018066C">
        <w:rPr>
          <w:rFonts w:ascii="宋体" w:eastAsia="宋体" w:hAnsi="宋体" w:cs="Times New Roman" w:hint="eastAsia"/>
          <w:szCs w:val="24"/>
        </w:rPr>
        <w:t xml:space="preserve">.1956              </w:t>
      </w:r>
      <w:r>
        <w:rPr>
          <w:rFonts w:ascii="宋体" w:eastAsia="宋体" w:hAnsi="宋体" w:cs="Times New Roman" w:hint="eastAsia"/>
          <w:szCs w:val="24"/>
        </w:rPr>
        <w:t>D</w:t>
      </w:r>
      <w:r w:rsidR="0018066C" w:rsidRPr="0018066C">
        <w:rPr>
          <w:rFonts w:ascii="宋体" w:eastAsia="宋体" w:hAnsi="宋体" w:cs="Times New Roman" w:hint="eastAsia"/>
          <w:szCs w:val="24"/>
        </w:rPr>
        <w:t>.1966</w:t>
      </w:r>
    </w:p>
    <w:p w14:paraId="073A1A76" w14:textId="77777777" w:rsidR="0018066C" w:rsidRPr="0018066C" w:rsidRDefault="0018066C" w:rsidP="0018066C">
      <w:pPr>
        <w:rPr>
          <w:rFonts w:ascii="宋体" w:eastAsia="宋体" w:hAnsi="宋体" w:cs="Times New Roman"/>
          <w:szCs w:val="24"/>
        </w:rPr>
      </w:pPr>
    </w:p>
    <w:p w14:paraId="6FC7E268" w14:textId="5CF62B17" w:rsidR="0018066C" w:rsidRDefault="0018066C" w:rsidP="00D957B2">
      <w:pPr>
        <w:ind w:left="1476" w:hangingChars="700" w:hanging="1476"/>
        <w:rPr>
          <w:rFonts w:ascii="宋体" w:eastAsia="宋体" w:hAnsi="宋体" w:cs="Times New Roman"/>
          <w:szCs w:val="21"/>
        </w:rPr>
      </w:pPr>
      <w:r w:rsidRPr="0018066C">
        <w:rPr>
          <w:rFonts w:ascii="宋体" w:eastAsia="宋体" w:hAnsi="宋体" w:cs="Times New Roman" w:hint="eastAsia"/>
          <w:b/>
          <w:bCs/>
        </w:rPr>
        <w:t>二、多项选择题</w:t>
      </w:r>
      <w:r w:rsidRPr="0018066C">
        <w:rPr>
          <w:rFonts w:ascii="宋体" w:eastAsia="宋体" w:hAnsi="宋体" w:cs="Times New Roman" w:hint="eastAsia"/>
          <w:bCs/>
        </w:rPr>
        <w:t>(</w:t>
      </w:r>
      <w:r w:rsidRPr="0018066C">
        <w:rPr>
          <w:rFonts w:ascii="宋体" w:eastAsia="宋体" w:hAnsi="宋体" w:cs="Times New Roman"/>
          <w:szCs w:val="21"/>
        </w:rPr>
        <w:t>17</w:t>
      </w:r>
      <w:r w:rsidRPr="0018066C">
        <w:rPr>
          <w:rFonts w:ascii="宋体" w:eastAsia="宋体" w:hAnsi="宋体" w:cs="Times New Roman" w:hint="eastAsia"/>
          <w:szCs w:val="21"/>
        </w:rPr>
        <w:t>-24</w:t>
      </w:r>
      <w:r w:rsidRPr="0018066C">
        <w:rPr>
          <w:rFonts w:ascii="宋体" w:eastAsia="宋体" w:hAnsi="宋体" w:cs="Times New Roman"/>
          <w:szCs w:val="21"/>
        </w:rPr>
        <w:t>小题，每小题2分，共</w:t>
      </w:r>
      <w:r w:rsidRPr="0018066C">
        <w:rPr>
          <w:rFonts w:ascii="宋体" w:eastAsia="宋体" w:hAnsi="宋体" w:cs="Times New Roman" w:hint="eastAsia"/>
          <w:szCs w:val="21"/>
        </w:rPr>
        <w:t>16</w:t>
      </w:r>
      <w:r w:rsidRPr="0018066C">
        <w:rPr>
          <w:rFonts w:ascii="宋体" w:eastAsia="宋体" w:hAnsi="宋体" w:cs="Times New Roman"/>
          <w:szCs w:val="21"/>
        </w:rPr>
        <w:t>分。下列每题给出的</w:t>
      </w:r>
      <w:r w:rsidRPr="0018066C">
        <w:rPr>
          <w:rFonts w:ascii="宋体" w:eastAsia="宋体" w:hAnsi="宋体" w:cs="Times New Roman" w:hint="eastAsia"/>
          <w:szCs w:val="21"/>
        </w:rPr>
        <w:t>五</w:t>
      </w:r>
      <w:r w:rsidRPr="0018066C">
        <w:rPr>
          <w:rFonts w:ascii="宋体" w:eastAsia="宋体" w:hAnsi="宋体" w:cs="Times New Roman"/>
          <w:szCs w:val="21"/>
        </w:rPr>
        <w:t>个选项中，至少有两个选项是符合题目要求的</w:t>
      </w:r>
      <w:r w:rsidRPr="0018066C">
        <w:rPr>
          <w:rFonts w:ascii="宋体" w:eastAsia="宋体" w:hAnsi="宋体" w:cs="Times New Roman" w:hint="eastAsia"/>
        </w:rPr>
        <w:t>。</w:t>
      </w:r>
      <w:r w:rsidRPr="0018066C">
        <w:rPr>
          <w:rFonts w:ascii="宋体" w:eastAsia="宋体" w:hAnsi="宋体" w:cs="Times New Roman" w:hint="eastAsia"/>
          <w:szCs w:val="21"/>
        </w:rPr>
        <w:t>)</w:t>
      </w:r>
    </w:p>
    <w:p w14:paraId="0DBDF413" w14:textId="77777777" w:rsidR="00D957B2" w:rsidRPr="0018066C" w:rsidRDefault="00D957B2" w:rsidP="00D957B2">
      <w:pPr>
        <w:ind w:left="1470" w:hangingChars="700" w:hanging="1470"/>
        <w:rPr>
          <w:rFonts w:ascii="宋体" w:eastAsia="宋体" w:hAnsi="宋体" w:cs="Times New Roman"/>
          <w:szCs w:val="21"/>
        </w:rPr>
      </w:pPr>
    </w:p>
    <w:p w14:paraId="227AF68A" w14:textId="3144ABA5"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17</w:t>
      </w:r>
      <w:r w:rsidRPr="0018066C">
        <w:rPr>
          <w:rFonts w:ascii="宋体" w:eastAsia="宋体" w:hAnsi="宋体" w:cs="Times New Roman"/>
          <w:szCs w:val="21"/>
        </w:rPr>
        <w:t>.鸦片战争后，随着资本—帝国主义的入侵，中国社会发生的根本性变化是（</w:t>
      </w:r>
      <w:r w:rsidRPr="0018066C">
        <w:rPr>
          <w:rFonts w:ascii="宋体" w:eastAsia="宋体" w:hAnsi="宋体" w:cs="Times New Roman" w:hint="eastAsia"/>
          <w:szCs w:val="21"/>
        </w:rPr>
        <w:t xml:space="preserve"> </w:t>
      </w:r>
      <w:r w:rsidRPr="0018066C">
        <w:rPr>
          <w:rFonts w:ascii="宋体" w:eastAsia="宋体" w:hAnsi="宋体" w:cs="Times New Roman"/>
          <w:szCs w:val="21"/>
        </w:rPr>
        <w:t> </w:t>
      </w:r>
      <w:r w:rsidR="007A2D75">
        <w:rPr>
          <w:rFonts w:ascii="宋体" w:eastAsia="宋体" w:hAnsi="宋体" w:cs="Times New Roman" w:hint="eastAsia"/>
          <w:szCs w:val="21"/>
        </w:rPr>
        <w:t>AD</w:t>
      </w:r>
      <w:r w:rsidRPr="0018066C">
        <w:rPr>
          <w:rFonts w:ascii="宋体" w:eastAsia="宋体" w:hAnsi="宋体" w:cs="Times New Roman" w:hint="eastAsia"/>
          <w:szCs w:val="21"/>
        </w:rPr>
        <w:t xml:space="preserve"> </w:t>
      </w:r>
      <w:r w:rsidRPr="0018066C">
        <w:rPr>
          <w:rFonts w:ascii="宋体" w:eastAsia="宋体" w:hAnsi="宋体" w:cs="Times New Roman"/>
          <w:szCs w:val="21"/>
        </w:rPr>
        <w:t> ）</w:t>
      </w:r>
    </w:p>
    <w:p w14:paraId="6250DA82" w14:textId="64179E02"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.独立的中国逐步变成半殖民地的中国</w:t>
      </w:r>
    </w:p>
    <w:p w14:paraId="52DB86EA" w14:textId="67767A3F"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szCs w:val="21"/>
        </w:rPr>
        <w:t>B</w:t>
      </w:r>
      <w:r w:rsidR="0018066C" w:rsidRPr="0018066C">
        <w:rPr>
          <w:rFonts w:ascii="宋体" w:eastAsia="宋体" w:hAnsi="宋体" w:cs="Times New Roman"/>
          <w:szCs w:val="21"/>
        </w:rPr>
        <w:t>.独立的中国逐步变成</w:t>
      </w:r>
      <w:r w:rsidR="0018066C" w:rsidRPr="0018066C">
        <w:rPr>
          <w:rFonts w:ascii="宋体" w:eastAsia="宋体" w:hAnsi="宋体" w:cs="Times New Roman" w:hint="eastAsia"/>
          <w:szCs w:val="21"/>
        </w:rPr>
        <w:t>完全</w:t>
      </w:r>
      <w:r w:rsidR="0018066C" w:rsidRPr="0018066C">
        <w:rPr>
          <w:rFonts w:ascii="宋体" w:eastAsia="宋体" w:hAnsi="宋体" w:cs="Times New Roman"/>
          <w:szCs w:val="21"/>
        </w:rPr>
        <w:t>殖民地的中国</w:t>
      </w:r>
    </w:p>
    <w:p w14:paraId="4AD3A91B" w14:textId="241D1434"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szCs w:val="21"/>
        </w:rPr>
        <w:t>C</w:t>
      </w:r>
      <w:r w:rsidR="0018066C" w:rsidRPr="0018066C">
        <w:rPr>
          <w:rFonts w:ascii="宋体" w:eastAsia="宋体" w:hAnsi="宋体" w:cs="Times New Roman"/>
          <w:szCs w:val="21"/>
        </w:rPr>
        <w:t>.封建的中国逐步变成资本主义的中国</w:t>
      </w:r>
    </w:p>
    <w:p w14:paraId="350B5271" w14:textId="01DAD3B0"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szCs w:val="21"/>
        </w:rPr>
        <w:t>D</w:t>
      </w:r>
      <w:r w:rsidR="0018066C" w:rsidRPr="0018066C">
        <w:rPr>
          <w:rFonts w:ascii="宋体" w:eastAsia="宋体" w:hAnsi="宋体" w:cs="Times New Roman"/>
          <w:szCs w:val="21"/>
        </w:rPr>
        <w:t>.封建的中国逐步变成半封建的中国</w:t>
      </w:r>
    </w:p>
    <w:p w14:paraId="0E668688" w14:textId="77777777" w:rsidR="0018066C" w:rsidRPr="0018066C" w:rsidRDefault="0018066C" w:rsidP="0018066C">
      <w:pPr>
        <w:ind w:firstLineChars="100" w:firstLine="210"/>
        <w:rPr>
          <w:rFonts w:ascii="宋体" w:eastAsia="宋体" w:hAnsi="宋体" w:cs="Times New Roman"/>
          <w:szCs w:val="21"/>
        </w:rPr>
      </w:pPr>
      <w:r w:rsidRPr="0018066C">
        <w:rPr>
          <w:rFonts w:ascii="宋体" w:eastAsia="宋体" w:hAnsi="宋体" w:cs="Times New Roman" w:hint="eastAsia"/>
          <w:szCs w:val="21"/>
        </w:rPr>
        <w:t>E.</w:t>
      </w:r>
      <w:r w:rsidRPr="0018066C">
        <w:rPr>
          <w:rFonts w:ascii="宋体" w:eastAsia="宋体" w:hAnsi="宋体" w:cs="Times New Roman"/>
          <w:szCs w:val="21"/>
        </w:rPr>
        <w:t>半殖民地半封建的中国逐步变成</w:t>
      </w:r>
      <w:r w:rsidRPr="0018066C">
        <w:rPr>
          <w:rFonts w:ascii="宋体" w:eastAsia="宋体" w:hAnsi="宋体" w:cs="Times New Roman" w:hint="eastAsia"/>
          <w:szCs w:val="21"/>
        </w:rPr>
        <w:t>资本主义的中国</w:t>
      </w:r>
    </w:p>
    <w:p w14:paraId="0E43BBD8" w14:textId="318F8A86"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18.下列条约中, 涉及关税问题的条约是(</w:t>
      </w:r>
      <w:r w:rsidR="007A2D75">
        <w:rPr>
          <w:rFonts w:ascii="宋体" w:eastAsia="宋体" w:hAnsi="宋体" w:cs="Times New Roman" w:hint="eastAsia"/>
          <w:szCs w:val="21"/>
        </w:rPr>
        <w:t>ABCD</w:t>
      </w:r>
      <w:r w:rsidRPr="0018066C">
        <w:rPr>
          <w:rFonts w:ascii="宋体" w:eastAsia="宋体" w:hAnsi="宋体" w:cs="Times New Roman" w:hint="eastAsia"/>
          <w:szCs w:val="21"/>
        </w:rPr>
        <w:t>E)</w:t>
      </w:r>
    </w:p>
    <w:p w14:paraId="5789F5EE" w14:textId="49E35802"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《南京条约》</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《五口通商章程》</w:t>
      </w:r>
    </w:p>
    <w:p w14:paraId="62AC8898" w14:textId="30B31EFE" w:rsidR="0018066C" w:rsidRPr="0018066C" w:rsidRDefault="007A2D75" w:rsidP="0018066C">
      <w:pPr>
        <w:ind w:firstLineChars="100" w:firstLine="210"/>
        <w:rPr>
          <w:rFonts w:ascii="宋体" w:eastAsia="宋体" w:hAnsi="宋体" w:cs="Times New Roman"/>
          <w:bCs/>
          <w:color w:val="CCCCCC"/>
          <w:szCs w:val="21"/>
        </w:rPr>
      </w:pPr>
      <w:r>
        <w:rPr>
          <w:rFonts w:ascii="宋体" w:eastAsia="宋体" w:hAnsi="宋体" w:cs="Times New Roman" w:hint="eastAsia"/>
          <w:szCs w:val="21"/>
        </w:rPr>
        <w:t>C</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《望厦条约》</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D</w:t>
      </w:r>
      <w:r w:rsidR="0018066C" w:rsidRPr="0018066C">
        <w:rPr>
          <w:rFonts w:ascii="宋体" w:eastAsia="宋体" w:hAnsi="宋体" w:cs="Times New Roman" w:hint="eastAsia"/>
          <w:szCs w:val="21"/>
        </w:rPr>
        <w:t>.</w:t>
      </w:r>
      <w:r w:rsidR="0018066C" w:rsidRPr="0018066C">
        <w:rPr>
          <w:rFonts w:ascii="宋体" w:eastAsia="宋体" w:hAnsi="宋体" w:cs="Times New Roman"/>
          <w:bCs/>
          <w:szCs w:val="21"/>
        </w:rPr>
        <w:t>《黄埔条约》</w:t>
      </w:r>
    </w:p>
    <w:p w14:paraId="100126F5" w14:textId="77777777" w:rsidR="0018066C" w:rsidRPr="0018066C" w:rsidRDefault="0018066C" w:rsidP="0018066C">
      <w:pPr>
        <w:ind w:firstLineChars="100" w:firstLine="210"/>
        <w:rPr>
          <w:rFonts w:ascii="宋体" w:eastAsia="宋体" w:hAnsi="宋体" w:cs="Times New Roman"/>
          <w:bCs/>
          <w:color w:val="CCCCCC"/>
          <w:szCs w:val="21"/>
        </w:rPr>
      </w:pPr>
      <w:r w:rsidRPr="0018066C">
        <w:rPr>
          <w:rFonts w:ascii="宋体" w:eastAsia="宋体" w:hAnsi="宋体" w:cs="Times New Roman" w:hint="eastAsia"/>
          <w:szCs w:val="21"/>
        </w:rPr>
        <w:t>E.</w:t>
      </w:r>
      <w:r w:rsidRPr="0018066C">
        <w:rPr>
          <w:rFonts w:ascii="宋体" w:eastAsia="宋体" w:hAnsi="宋体" w:cs="Times New Roman"/>
          <w:szCs w:val="21"/>
        </w:rPr>
        <w:t>《</w:t>
      </w:r>
      <w:r w:rsidRPr="0018066C">
        <w:rPr>
          <w:rFonts w:ascii="宋体" w:eastAsia="宋体" w:hAnsi="宋体" w:cs="Times New Roman" w:hint="eastAsia"/>
          <w:szCs w:val="21"/>
        </w:rPr>
        <w:t>天津</w:t>
      </w:r>
      <w:r w:rsidRPr="0018066C">
        <w:rPr>
          <w:rFonts w:ascii="宋体" w:eastAsia="宋体" w:hAnsi="宋体" w:cs="Times New Roman"/>
          <w:szCs w:val="21"/>
        </w:rPr>
        <w:t>条约》</w:t>
      </w:r>
    </w:p>
    <w:p w14:paraId="17404286" w14:textId="195F249D" w:rsidR="0018066C" w:rsidRPr="0018066C" w:rsidRDefault="0018066C" w:rsidP="0018066C">
      <w:pPr>
        <w:rPr>
          <w:rFonts w:ascii="宋体" w:eastAsia="宋体" w:hAnsi="宋体" w:cs="Times New Roman"/>
          <w:bCs/>
          <w:szCs w:val="21"/>
        </w:rPr>
      </w:pPr>
      <w:r w:rsidRPr="0018066C">
        <w:rPr>
          <w:rFonts w:ascii="宋体" w:eastAsia="宋体" w:hAnsi="宋体" w:cs="Times New Roman" w:hint="eastAsia"/>
          <w:szCs w:val="21"/>
        </w:rPr>
        <w:t xml:space="preserve">19.1905年至1907年,革命派和改良派展开了一场大论战, 论战的内容是(  </w:t>
      </w:r>
      <w:r w:rsidR="007A2D75">
        <w:rPr>
          <w:rFonts w:ascii="宋体" w:eastAsia="宋体" w:hAnsi="宋体" w:cs="Times New Roman" w:hint="eastAsia"/>
          <w:szCs w:val="21"/>
        </w:rPr>
        <w:t>ABC</w:t>
      </w:r>
      <w:r w:rsidRPr="0018066C">
        <w:rPr>
          <w:rFonts w:ascii="宋体" w:eastAsia="宋体" w:hAnsi="宋体" w:cs="Times New Roman" w:hint="eastAsia"/>
          <w:szCs w:val="21"/>
        </w:rPr>
        <w:t xml:space="preserve">  )</w:t>
      </w:r>
    </w:p>
    <w:p w14:paraId="1744C707" w14:textId="0621FCD3" w:rsidR="0018066C" w:rsidRPr="0018066C" w:rsidRDefault="007A2D75" w:rsidP="0018066C">
      <w:pPr>
        <w:widowControl/>
        <w:shd w:val="clear" w:color="auto" w:fill="FFFFFF"/>
        <w:ind w:firstLineChars="100" w:firstLine="210"/>
        <w:jc w:val="left"/>
        <w:rPr>
          <w:rFonts w:ascii="宋体" w:eastAsia="宋体" w:hAnsi="宋体" w:cs="Arial"/>
          <w:kern w:val="0"/>
          <w:szCs w:val="21"/>
        </w:rPr>
      </w:pPr>
      <w:r>
        <w:rPr>
          <w:rFonts w:ascii="宋体" w:eastAsia="宋体" w:hAnsi="宋体" w:cs="Arial" w:hint="eastAsia"/>
          <w:kern w:val="0"/>
          <w:szCs w:val="21"/>
        </w:rPr>
        <w:t>A</w:t>
      </w:r>
      <w:r w:rsidR="0018066C" w:rsidRPr="0018066C">
        <w:rPr>
          <w:rFonts w:ascii="宋体" w:eastAsia="宋体" w:hAnsi="宋体" w:cs="Arial" w:hint="eastAsia"/>
          <w:kern w:val="0"/>
          <w:szCs w:val="21"/>
        </w:rPr>
        <w:t xml:space="preserve">.要不要以革命手段推翻清王朝           </w:t>
      </w:r>
      <w:r>
        <w:rPr>
          <w:rFonts w:ascii="宋体" w:eastAsia="宋体" w:hAnsi="宋体" w:cs="Arial" w:hint="eastAsia"/>
          <w:kern w:val="0"/>
          <w:szCs w:val="21"/>
        </w:rPr>
        <w:t>B</w:t>
      </w:r>
      <w:r w:rsidR="0018066C" w:rsidRPr="0018066C">
        <w:rPr>
          <w:rFonts w:ascii="宋体" w:eastAsia="宋体" w:hAnsi="宋体" w:cs="Arial" w:hint="eastAsia"/>
          <w:kern w:val="0"/>
          <w:szCs w:val="21"/>
        </w:rPr>
        <w:t>.要不要推翻帝制，实行共和</w:t>
      </w:r>
    </w:p>
    <w:p w14:paraId="449421CC" w14:textId="63EA1EAD" w:rsidR="0018066C" w:rsidRPr="0018066C" w:rsidRDefault="007A2D75" w:rsidP="0018066C">
      <w:pPr>
        <w:widowControl/>
        <w:shd w:val="clear" w:color="auto" w:fill="FFFFFF"/>
        <w:ind w:firstLineChars="100" w:firstLine="210"/>
        <w:jc w:val="left"/>
        <w:rPr>
          <w:rFonts w:ascii="宋体" w:eastAsia="宋体" w:hAnsi="宋体" w:cs="Arial"/>
          <w:kern w:val="0"/>
          <w:szCs w:val="21"/>
        </w:rPr>
      </w:pPr>
      <w:r>
        <w:rPr>
          <w:rFonts w:ascii="宋体" w:eastAsia="宋体" w:hAnsi="宋体" w:cs="Arial" w:hint="eastAsia"/>
          <w:kern w:val="0"/>
          <w:szCs w:val="21"/>
        </w:rPr>
        <w:t>C</w:t>
      </w:r>
      <w:r w:rsidR="0018066C" w:rsidRPr="0018066C">
        <w:rPr>
          <w:rFonts w:ascii="宋体" w:eastAsia="宋体" w:hAnsi="宋体" w:cs="Arial" w:hint="eastAsia"/>
          <w:kern w:val="0"/>
          <w:szCs w:val="21"/>
        </w:rPr>
        <w:t xml:space="preserve">.要不要社会革命                       </w:t>
      </w:r>
      <w:r>
        <w:rPr>
          <w:rFonts w:ascii="宋体" w:eastAsia="宋体" w:hAnsi="宋体" w:cs="Arial" w:hint="eastAsia"/>
          <w:kern w:val="0"/>
          <w:szCs w:val="21"/>
        </w:rPr>
        <w:t>D</w:t>
      </w:r>
      <w:r w:rsidR="0018066C" w:rsidRPr="0018066C">
        <w:rPr>
          <w:rFonts w:ascii="宋体" w:eastAsia="宋体" w:hAnsi="宋体" w:cs="Arial" w:hint="eastAsia"/>
          <w:kern w:val="0"/>
          <w:szCs w:val="21"/>
        </w:rPr>
        <w:t>.要不要废科举和兴西学</w:t>
      </w:r>
    </w:p>
    <w:p w14:paraId="01E1692D" w14:textId="77777777" w:rsidR="0018066C" w:rsidRPr="0018066C" w:rsidRDefault="0018066C" w:rsidP="0018066C">
      <w:pPr>
        <w:widowControl/>
        <w:shd w:val="clear" w:color="auto" w:fill="FFFFFF"/>
        <w:ind w:firstLineChars="100" w:firstLine="210"/>
        <w:jc w:val="left"/>
        <w:rPr>
          <w:rFonts w:ascii="宋体" w:eastAsia="宋体" w:hAnsi="宋体" w:cs="Arial"/>
          <w:kern w:val="0"/>
          <w:szCs w:val="21"/>
        </w:rPr>
      </w:pPr>
      <w:r w:rsidRPr="0018066C">
        <w:rPr>
          <w:rFonts w:ascii="宋体" w:eastAsia="宋体" w:hAnsi="宋体" w:cs="Arial" w:hint="eastAsia"/>
          <w:kern w:val="0"/>
          <w:szCs w:val="21"/>
        </w:rPr>
        <w:t>E.要不要变法</w:t>
      </w:r>
    </w:p>
    <w:p w14:paraId="3F8CA390" w14:textId="68369AFC" w:rsidR="0018066C" w:rsidRPr="0018066C" w:rsidRDefault="0018066C" w:rsidP="0018066C">
      <w:pPr>
        <w:rPr>
          <w:rFonts w:ascii="宋体" w:eastAsia="宋体" w:hAnsi="宋体" w:cs="Arial"/>
          <w:bCs/>
          <w:szCs w:val="21"/>
        </w:rPr>
      </w:pPr>
      <w:r w:rsidRPr="0018066C">
        <w:rPr>
          <w:rFonts w:ascii="宋体" w:eastAsia="宋体" w:hAnsi="宋体" w:cs="Arial" w:hint="eastAsia"/>
          <w:bCs/>
          <w:szCs w:val="21"/>
        </w:rPr>
        <w:t xml:space="preserve">20.中国民族资本主义发展受到的主要阻碍是(  </w:t>
      </w:r>
      <w:r w:rsidR="007A2D75">
        <w:rPr>
          <w:rFonts w:ascii="宋体" w:eastAsia="宋体" w:hAnsi="宋体" w:cs="Arial" w:hint="eastAsia"/>
          <w:bCs/>
          <w:szCs w:val="21"/>
        </w:rPr>
        <w:t>ABCD</w:t>
      </w:r>
      <w:r w:rsidRPr="0018066C">
        <w:rPr>
          <w:rFonts w:ascii="宋体" w:eastAsia="宋体" w:hAnsi="宋体" w:cs="Arial" w:hint="eastAsia"/>
          <w:bCs/>
          <w:szCs w:val="21"/>
        </w:rPr>
        <w:t xml:space="preserve">  )</w:t>
      </w:r>
    </w:p>
    <w:p w14:paraId="116B9858" w14:textId="70EE6B38" w:rsidR="0018066C" w:rsidRPr="0018066C" w:rsidRDefault="007A2D75" w:rsidP="0018066C">
      <w:pPr>
        <w:ind w:firstLineChars="100" w:firstLine="210"/>
        <w:rPr>
          <w:rFonts w:ascii="宋体" w:eastAsia="宋体" w:hAnsi="宋体" w:cs="Arial"/>
          <w:bCs/>
          <w:szCs w:val="21"/>
        </w:rPr>
      </w:pPr>
      <w:r>
        <w:rPr>
          <w:rFonts w:ascii="宋体" w:eastAsia="宋体" w:hAnsi="宋体" w:cs="Arial" w:hint="eastAsia"/>
          <w:bCs/>
          <w:szCs w:val="21"/>
        </w:rPr>
        <w:t>A</w:t>
      </w:r>
      <w:r w:rsidR="0018066C" w:rsidRPr="0018066C">
        <w:rPr>
          <w:rFonts w:ascii="宋体" w:eastAsia="宋体" w:hAnsi="宋体" w:cs="Arial" w:hint="eastAsia"/>
          <w:bCs/>
          <w:szCs w:val="21"/>
        </w:rPr>
        <w:t xml:space="preserve">.外国资本压迫                         </w:t>
      </w:r>
      <w:r>
        <w:rPr>
          <w:rFonts w:ascii="宋体" w:eastAsia="宋体" w:hAnsi="宋体" w:cs="Arial" w:hint="eastAsia"/>
          <w:bCs/>
          <w:szCs w:val="21"/>
        </w:rPr>
        <w:t>B</w:t>
      </w:r>
      <w:r w:rsidR="0018066C" w:rsidRPr="0018066C">
        <w:rPr>
          <w:rFonts w:ascii="宋体" w:eastAsia="宋体" w:hAnsi="宋体" w:cs="Arial" w:hint="eastAsia"/>
          <w:bCs/>
          <w:szCs w:val="21"/>
        </w:rPr>
        <w:t xml:space="preserve">.官僚资本排挤             </w:t>
      </w:r>
    </w:p>
    <w:p w14:paraId="67C027F5" w14:textId="0B5A383D" w:rsidR="0018066C" w:rsidRPr="0018066C" w:rsidRDefault="007A2D75" w:rsidP="0018066C">
      <w:pPr>
        <w:ind w:firstLineChars="100" w:firstLine="210"/>
        <w:rPr>
          <w:rFonts w:ascii="宋体" w:eastAsia="宋体" w:hAnsi="宋体" w:cs="Arial"/>
          <w:bCs/>
          <w:szCs w:val="21"/>
        </w:rPr>
      </w:pPr>
      <w:r>
        <w:rPr>
          <w:rFonts w:ascii="宋体" w:eastAsia="宋体" w:hAnsi="宋体" w:cs="Arial" w:hint="eastAsia"/>
          <w:bCs/>
          <w:szCs w:val="21"/>
        </w:rPr>
        <w:t>C</w:t>
      </w:r>
      <w:r w:rsidR="0018066C" w:rsidRPr="0018066C">
        <w:rPr>
          <w:rFonts w:ascii="宋体" w:eastAsia="宋体" w:hAnsi="宋体" w:cs="Arial" w:hint="eastAsia"/>
          <w:bCs/>
          <w:szCs w:val="21"/>
        </w:rPr>
        <w:t xml:space="preserve">.封建生产关系束缚                     </w:t>
      </w:r>
      <w:r>
        <w:rPr>
          <w:rFonts w:ascii="宋体" w:eastAsia="宋体" w:hAnsi="宋体" w:cs="Arial" w:hint="eastAsia"/>
          <w:bCs/>
          <w:szCs w:val="21"/>
        </w:rPr>
        <w:t>D</w:t>
      </w:r>
      <w:r w:rsidR="0018066C" w:rsidRPr="0018066C">
        <w:rPr>
          <w:rFonts w:ascii="宋体" w:eastAsia="宋体" w:hAnsi="宋体" w:cs="Arial" w:hint="eastAsia"/>
          <w:bCs/>
          <w:szCs w:val="21"/>
        </w:rPr>
        <w:t xml:space="preserve">.军阀官僚政府压榨       </w:t>
      </w:r>
    </w:p>
    <w:p w14:paraId="51C9C07D" w14:textId="77777777" w:rsidR="0018066C" w:rsidRPr="0018066C" w:rsidRDefault="0018066C" w:rsidP="0018066C">
      <w:pPr>
        <w:ind w:firstLineChars="100" w:firstLine="210"/>
        <w:rPr>
          <w:rFonts w:ascii="宋体" w:eastAsia="宋体" w:hAnsi="宋体" w:cs="Arial"/>
          <w:bCs/>
          <w:szCs w:val="21"/>
        </w:rPr>
      </w:pPr>
      <w:r w:rsidRPr="0018066C">
        <w:rPr>
          <w:rFonts w:ascii="宋体" w:eastAsia="宋体" w:hAnsi="宋体" w:cs="Arial" w:hint="eastAsia"/>
          <w:bCs/>
          <w:szCs w:val="21"/>
        </w:rPr>
        <w:t>E.工人罢工</w:t>
      </w:r>
    </w:p>
    <w:p w14:paraId="43EA571F" w14:textId="7F8DB677" w:rsidR="0018066C" w:rsidRPr="0018066C" w:rsidRDefault="0018066C" w:rsidP="0018066C">
      <w:pPr>
        <w:ind w:left="210" w:hangingChars="100" w:hanging="210"/>
        <w:rPr>
          <w:rFonts w:ascii="宋体" w:eastAsia="宋体" w:hAnsi="宋体" w:cs="Times New Roman"/>
          <w:szCs w:val="21"/>
        </w:rPr>
      </w:pPr>
      <w:r w:rsidRPr="0018066C">
        <w:rPr>
          <w:rFonts w:ascii="宋体" w:eastAsia="宋体" w:hAnsi="宋体" w:cs="Times New Roman" w:hint="eastAsia"/>
          <w:szCs w:val="21"/>
        </w:rPr>
        <w:t>21.</w:t>
      </w:r>
      <w:r w:rsidRPr="0018066C">
        <w:rPr>
          <w:rFonts w:ascii="宋体" w:eastAsia="宋体" w:hAnsi="宋体" w:cs="Times New Roman"/>
          <w:szCs w:val="21"/>
        </w:rPr>
        <w:t>新文化运动的主要阵地有（</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AD</w:t>
      </w:r>
      <w:r w:rsidRPr="0018066C">
        <w:rPr>
          <w:rFonts w:ascii="宋体" w:eastAsia="宋体" w:hAnsi="宋体" w:cs="Times New Roman" w:hint="eastAsia"/>
          <w:szCs w:val="21"/>
        </w:rPr>
        <w:t xml:space="preserve">  </w:t>
      </w:r>
      <w:r w:rsidRPr="0018066C">
        <w:rPr>
          <w:rFonts w:ascii="宋体" w:eastAsia="宋体" w:hAnsi="宋体" w:cs="Times New Roman"/>
          <w:szCs w:val="21"/>
        </w:rPr>
        <w:t xml:space="preserve"> ） </w:t>
      </w:r>
      <w:r w:rsidRPr="0018066C">
        <w:rPr>
          <w:rFonts w:ascii="宋体" w:eastAsia="宋体" w:hAnsi="宋体" w:cs="Times New Roman"/>
          <w:szCs w:val="21"/>
        </w:rPr>
        <w:br/>
      </w:r>
      <w:r w:rsidR="007A2D75">
        <w:rPr>
          <w:rFonts w:ascii="宋体" w:eastAsia="宋体" w:hAnsi="宋体" w:cs="Times New Roman"/>
          <w:szCs w:val="21"/>
        </w:rPr>
        <w:t>A</w:t>
      </w:r>
      <w:r w:rsidRPr="0018066C">
        <w:rPr>
          <w:rFonts w:ascii="宋体" w:eastAsia="宋体" w:hAnsi="宋体" w:cs="Times New Roman" w:hint="eastAsia"/>
          <w:szCs w:val="21"/>
        </w:rPr>
        <w:t>.</w:t>
      </w:r>
      <w:r w:rsidRPr="0018066C">
        <w:rPr>
          <w:rFonts w:ascii="宋体" w:eastAsia="宋体" w:hAnsi="宋体" w:cs="Times New Roman"/>
          <w:szCs w:val="21"/>
        </w:rPr>
        <w:t xml:space="preserve">《新青年》杂志 </w:t>
      </w:r>
      <w:r w:rsidRPr="0018066C">
        <w:rPr>
          <w:rFonts w:ascii="宋体" w:eastAsia="宋体" w:hAnsi="宋体" w:cs="Times New Roman" w:hint="eastAsia"/>
          <w:szCs w:val="21"/>
        </w:rPr>
        <w:t xml:space="preserve">                      </w:t>
      </w:r>
      <w:r w:rsidR="007A2D75">
        <w:rPr>
          <w:rFonts w:ascii="宋体" w:eastAsia="宋体" w:hAnsi="宋体" w:cs="Times New Roman"/>
          <w:szCs w:val="21"/>
        </w:rPr>
        <w:t>B</w:t>
      </w:r>
      <w:r w:rsidRPr="0018066C">
        <w:rPr>
          <w:rFonts w:ascii="宋体" w:eastAsia="宋体" w:hAnsi="宋体" w:cs="Times New Roman" w:hint="eastAsia"/>
          <w:szCs w:val="21"/>
        </w:rPr>
        <w:t>.</w:t>
      </w:r>
      <w:r w:rsidRPr="0018066C">
        <w:rPr>
          <w:rFonts w:ascii="宋体" w:eastAsia="宋体" w:hAnsi="宋体" w:cs="Times New Roman"/>
          <w:szCs w:val="21"/>
        </w:rPr>
        <w:t>《时务报》</w:t>
      </w:r>
      <w:r w:rsidRPr="0018066C">
        <w:rPr>
          <w:rFonts w:ascii="宋体" w:eastAsia="宋体" w:hAnsi="宋体" w:cs="Times New Roman" w:hint="eastAsia"/>
          <w:szCs w:val="21"/>
        </w:rPr>
        <w:t xml:space="preserve">           </w:t>
      </w:r>
    </w:p>
    <w:p w14:paraId="101D26B1" w14:textId="19CCECD9" w:rsidR="0018066C" w:rsidRPr="0018066C" w:rsidRDefault="0018066C" w:rsidP="0018066C">
      <w:pPr>
        <w:ind w:leftChars="50" w:left="210" w:hangingChars="50" w:hanging="105"/>
        <w:rPr>
          <w:rFonts w:ascii="宋体" w:eastAsia="宋体" w:hAnsi="宋体" w:cs="Times New Roman"/>
          <w:szCs w:val="21"/>
        </w:rPr>
      </w:pPr>
      <w:r w:rsidRPr="0018066C">
        <w:rPr>
          <w:rFonts w:ascii="宋体" w:eastAsia="宋体" w:hAnsi="宋体" w:cs="Times New Roman"/>
          <w:szCs w:val="21"/>
        </w:rPr>
        <w:t xml:space="preserve"> </w:t>
      </w:r>
      <w:r w:rsidR="007A2D75">
        <w:rPr>
          <w:rFonts w:ascii="宋体" w:eastAsia="宋体" w:hAnsi="宋体" w:cs="Times New Roman"/>
          <w:szCs w:val="21"/>
        </w:rPr>
        <w:t>C</w:t>
      </w:r>
      <w:r w:rsidRPr="0018066C">
        <w:rPr>
          <w:rFonts w:ascii="宋体" w:eastAsia="宋体" w:hAnsi="宋体" w:cs="Times New Roman" w:hint="eastAsia"/>
          <w:szCs w:val="21"/>
        </w:rPr>
        <w:t>.</w:t>
      </w:r>
      <w:r w:rsidRPr="0018066C">
        <w:rPr>
          <w:rFonts w:ascii="Arial" w:eastAsia="宋体" w:hAnsi="Arial" w:cs="Arial"/>
          <w:szCs w:val="21"/>
        </w:rPr>
        <w:t>《每周评论》</w:t>
      </w:r>
      <w:r w:rsidRPr="0018066C">
        <w:rPr>
          <w:rFonts w:ascii="宋体" w:eastAsia="宋体" w:hAnsi="宋体" w:cs="Times New Roman"/>
          <w:szCs w:val="21"/>
        </w:rPr>
        <w:t>杂志</w:t>
      </w:r>
      <w:r w:rsidRPr="0018066C">
        <w:rPr>
          <w:rFonts w:ascii="宋体" w:eastAsia="宋体" w:hAnsi="宋体" w:cs="Times New Roman" w:hint="eastAsia"/>
          <w:szCs w:val="21"/>
        </w:rPr>
        <w:t xml:space="preserve">                     </w:t>
      </w:r>
      <w:r w:rsidR="007A2D75">
        <w:rPr>
          <w:rFonts w:ascii="宋体" w:eastAsia="宋体" w:hAnsi="宋体" w:cs="Times New Roman"/>
          <w:szCs w:val="21"/>
        </w:rPr>
        <w:t>D</w:t>
      </w:r>
      <w:r w:rsidRPr="0018066C">
        <w:rPr>
          <w:rFonts w:ascii="宋体" w:eastAsia="宋体" w:hAnsi="宋体" w:cs="Times New Roman" w:hint="eastAsia"/>
          <w:szCs w:val="21"/>
        </w:rPr>
        <w:t>.</w:t>
      </w:r>
      <w:r w:rsidRPr="0018066C">
        <w:rPr>
          <w:rFonts w:ascii="宋体" w:eastAsia="宋体" w:hAnsi="宋体" w:cs="Times New Roman"/>
          <w:szCs w:val="21"/>
        </w:rPr>
        <w:t xml:space="preserve">北京大学 </w:t>
      </w:r>
      <w:r w:rsidRPr="0018066C">
        <w:rPr>
          <w:rFonts w:ascii="宋体" w:eastAsia="宋体" w:hAnsi="宋体" w:cs="Times New Roman" w:hint="eastAsia"/>
          <w:szCs w:val="21"/>
        </w:rPr>
        <w:t xml:space="preserve">                   </w:t>
      </w:r>
    </w:p>
    <w:p w14:paraId="49621364" w14:textId="77777777" w:rsidR="0018066C" w:rsidRPr="0018066C" w:rsidRDefault="0018066C" w:rsidP="0018066C">
      <w:pPr>
        <w:ind w:left="210" w:hangingChars="100" w:hanging="210"/>
        <w:rPr>
          <w:rFonts w:ascii="宋体" w:eastAsia="宋体" w:hAnsi="宋体" w:cs="Times New Roman"/>
          <w:b/>
          <w:szCs w:val="21"/>
        </w:rPr>
      </w:pPr>
      <w:r w:rsidRPr="0018066C">
        <w:rPr>
          <w:rFonts w:ascii="宋体" w:eastAsia="宋体" w:hAnsi="宋体" w:cs="Times New Roman" w:hint="eastAsia"/>
          <w:szCs w:val="21"/>
        </w:rPr>
        <w:t xml:space="preserve">  </w:t>
      </w:r>
      <w:r w:rsidRPr="0018066C">
        <w:rPr>
          <w:rFonts w:ascii="宋体" w:eastAsia="宋体" w:hAnsi="宋体" w:cs="Times New Roman"/>
          <w:szCs w:val="21"/>
        </w:rPr>
        <w:t>E</w:t>
      </w:r>
      <w:r w:rsidRPr="0018066C">
        <w:rPr>
          <w:rFonts w:ascii="宋体" w:eastAsia="宋体" w:hAnsi="宋体" w:cs="Times New Roman" w:hint="eastAsia"/>
          <w:szCs w:val="21"/>
        </w:rPr>
        <w:t>.</w:t>
      </w:r>
      <w:r w:rsidRPr="0018066C">
        <w:rPr>
          <w:rFonts w:ascii="Arial" w:eastAsia="宋体" w:hAnsi="Arial" w:cs="Arial"/>
          <w:szCs w:val="21"/>
        </w:rPr>
        <w:t>京师女子师范学堂</w:t>
      </w:r>
    </w:p>
    <w:p w14:paraId="528EBAEB" w14:textId="745B8E67" w:rsidR="0018066C" w:rsidRPr="0018066C" w:rsidRDefault="0018066C" w:rsidP="0018066C">
      <w:pPr>
        <w:rPr>
          <w:rFonts w:ascii="宋体" w:eastAsia="宋体" w:hAnsi="宋体" w:cs="Arial"/>
          <w:szCs w:val="21"/>
        </w:rPr>
      </w:pPr>
      <w:r w:rsidRPr="0018066C">
        <w:rPr>
          <w:rFonts w:ascii="宋体" w:eastAsia="宋体" w:hAnsi="宋体" w:cs="Times New Roman" w:hint="eastAsia"/>
          <w:szCs w:val="21"/>
        </w:rPr>
        <w:t>22.1939年1月,国民党五届五中全会确定的</w:t>
      </w:r>
      <w:proofErr w:type="gramStart"/>
      <w:r w:rsidRPr="0018066C">
        <w:rPr>
          <w:rFonts w:ascii="宋体" w:eastAsia="宋体" w:hAnsi="宋体" w:cs="Arial"/>
          <w:szCs w:val="21"/>
        </w:rPr>
        <w:t>反动方针</w:t>
      </w:r>
      <w:proofErr w:type="gramEnd"/>
      <w:r w:rsidRPr="0018066C">
        <w:rPr>
          <w:rFonts w:ascii="宋体" w:eastAsia="宋体" w:hAnsi="宋体" w:cs="Arial" w:hint="eastAsia"/>
          <w:szCs w:val="21"/>
        </w:rPr>
        <w:t xml:space="preserve">内容包括(   </w:t>
      </w:r>
      <w:r w:rsidR="007A2D75">
        <w:rPr>
          <w:rFonts w:ascii="宋体" w:eastAsia="宋体" w:hAnsi="宋体" w:cs="Arial" w:hint="eastAsia"/>
          <w:szCs w:val="21"/>
        </w:rPr>
        <w:t>ABC</w:t>
      </w:r>
      <w:r w:rsidRPr="0018066C">
        <w:rPr>
          <w:rFonts w:ascii="宋体" w:eastAsia="宋体" w:hAnsi="宋体" w:cs="Arial" w:hint="eastAsia"/>
          <w:szCs w:val="21"/>
        </w:rPr>
        <w:t xml:space="preserve">  )</w:t>
      </w:r>
    </w:p>
    <w:p w14:paraId="48A5B02C" w14:textId="530274D5"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溶共</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防共</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C</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限共</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D</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反共</w:t>
      </w:r>
      <w:r w:rsidR="0018066C" w:rsidRPr="0018066C">
        <w:rPr>
          <w:rFonts w:ascii="宋体" w:eastAsia="宋体" w:hAnsi="宋体" w:cs="Times New Roman" w:hint="eastAsia"/>
          <w:szCs w:val="21"/>
        </w:rPr>
        <w:t xml:space="preserve">          E.剿共</w:t>
      </w:r>
    </w:p>
    <w:p w14:paraId="176469EB" w14:textId="2AABBE0C"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23.1945年8月28日，</w:t>
      </w:r>
      <w:r w:rsidRPr="0018066C">
        <w:rPr>
          <w:rFonts w:ascii="宋体" w:eastAsia="宋体" w:hAnsi="宋体" w:cs="Arial"/>
          <w:szCs w:val="21"/>
        </w:rPr>
        <w:t>中共中央派赴重庆与国民党谈判</w:t>
      </w:r>
      <w:r w:rsidRPr="0018066C">
        <w:rPr>
          <w:rFonts w:ascii="宋体" w:eastAsia="宋体" w:hAnsi="宋体" w:cs="Arial" w:hint="eastAsia"/>
          <w:szCs w:val="21"/>
        </w:rPr>
        <w:t>的中</w:t>
      </w:r>
      <w:r w:rsidRPr="0018066C">
        <w:rPr>
          <w:rFonts w:ascii="宋体" w:eastAsia="宋体" w:hAnsi="宋体" w:cs="Arial"/>
          <w:szCs w:val="21"/>
        </w:rPr>
        <w:t>共代表团</w:t>
      </w:r>
      <w:r w:rsidRPr="0018066C">
        <w:rPr>
          <w:rFonts w:ascii="宋体" w:eastAsia="宋体" w:hAnsi="宋体" w:cs="Arial" w:hint="eastAsia"/>
          <w:szCs w:val="21"/>
        </w:rPr>
        <w:t xml:space="preserve">成员包括( </w:t>
      </w:r>
      <w:r w:rsidR="007A2D75">
        <w:rPr>
          <w:rFonts w:ascii="宋体" w:eastAsia="宋体" w:hAnsi="宋体" w:cs="Arial" w:hint="eastAsia"/>
          <w:szCs w:val="21"/>
        </w:rPr>
        <w:t>BCD</w:t>
      </w:r>
      <w:r w:rsidRPr="0018066C">
        <w:rPr>
          <w:rFonts w:ascii="宋体" w:eastAsia="宋体" w:hAnsi="宋体" w:cs="Arial" w:hint="eastAsia"/>
          <w:szCs w:val="21"/>
        </w:rPr>
        <w:t xml:space="preserve"> )</w:t>
      </w:r>
    </w:p>
    <w:p w14:paraId="02401F5C" w14:textId="29BBB71E"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Arial"/>
          <w:szCs w:val="21"/>
        </w:rPr>
        <w:t>柳亚子</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Arial"/>
          <w:szCs w:val="21"/>
        </w:rPr>
        <w:t>毛泽东</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.周恩来          </w:t>
      </w:r>
      <w:r>
        <w:rPr>
          <w:rFonts w:ascii="宋体" w:eastAsia="宋体" w:hAnsi="宋体" w:cs="Times New Roman" w:hint="eastAsia"/>
          <w:szCs w:val="21"/>
        </w:rPr>
        <w:t>D</w:t>
      </w:r>
      <w:r w:rsidR="0018066C" w:rsidRPr="0018066C">
        <w:rPr>
          <w:rFonts w:ascii="宋体" w:eastAsia="宋体" w:hAnsi="宋体" w:cs="Times New Roman" w:hint="eastAsia"/>
          <w:szCs w:val="21"/>
        </w:rPr>
        <w:t>.王若飞        E.郭沫若</w:t>
      </w:r>
    </w:p>
    <w:p w14:paraId="70FFCEBB" w14:textId="022BFF5D" w:rsidR="0018066C" w:rsidRPr="0018066C" w:rsidRDefault="0018066C" w:rsidP="0018066C">
      <w:pPr>
        <w:rPr>
          <w:rFonts w:ascii="宋体" w:eastAsia="宋体" w:hAnsi="宋体" w:cs="Arial"/>
          <w:szCs w:val="21"/>
        </w:rPr>
      </w:pPr>
      <w:r w:rsidRPr="0018066C">
        <w:rPr>
          <w:rFonts w:ascii="宋体" w:eastAsia="宋体" w:hAnsi="宋体" w:cs="Times New Roman" w:hint="eastAsia"/>
          <w:szCs w:val="21"/>
        </w:rPr>
        <w:t>24.</w:t>
      </w:r>
      <w:r w:rsidRPr="0018066C">
        <w:rPr>
          <w:rFonts w:ascii="宋体" w:eastAsia="宋体" w:hAnsi="宋体" w:cs="Arial" w:hint="eastAsia"/>
          <w:szCs w:val="21"/>
        </w:rPr>
        <w:t>新中国成立初期,</w:t>
      </w:r>
      <w:r w:rsidRPr="0018066C">
        <w:rPr>
          <w:rFonts w:ascii="Arial" w:eastAsia="宋体" w:hAnsi="Arial" w:cs="Arial"/>
          <w:szCs w:val="21"/>
        </w:rPr>
        <w:t xml:space="preserve"> </w:t>
      </w:r>
      <w:r w:rsidRPr="0018066C">
        <w:rPr>
          <w:rFonts w:ascii="Arial" w:eastAsia="宋体" w:hAnsi="Arial" w:cs="Arial"/>
          <w:szCs w:val="21"/>
        </w:rPr>
        <w:t>为克服当时的困难</w:t>
      </w:r>
      <w:r w:rsidRPr="0018066C">
        <w:rPr>
          <w:rFonts w:ascii="宋体" w:eastAsia="宋体" w:hAnsi="宋体" w:cs="Times New Roman" w:hint="eastAsia"/>
          <w:szCs w:val="21"/>
        </w:rPr>
        <w:t>，</w:t>
      </w:r>
      <w:r w:rsidRPr="0018066C">
        <w:rPr>
          <w:rFonts w:ascii="宋体" w:eastAsia="宋体" w:hAnsi="宋体" w:cs="Arial" w:hint="eastAsia"/>
          <w:szCs w:val="21"/>
        </w:rPr>
        <w:t xml:space="preserve">中国共产党和人民政府着重抓的工作是(  </w:t>
      </w:r>
      <w:r w:rsidR="007A2D75">
        <w:rPr>
          <w:rFonts w:ascii="宋体" w:eastAsia="宋体" w:hAnsi="宋体" w:cs="Arial" w:hint="eastAsia"/>
          <w:szCs w:val="21"/>
        </w:rPr>
        <w:t>ABC</w:t>
      </w:r>
      <w:r w:rsidRPr="0018066C">
        <w:rPr>
          <w:rFonts w:ascii="宋体" w:eastAsia="宋体" w:hAnsi="宋体" w:cs="Arial" w:hint="eastAsia"/>
          <w:szCs w:val="21"/>
        </w:rPr>
        <w:t>E )</w:t>
      </w:r>
    </w:p>
    <w:p w14:paraId="20AAD2A0" w14:textId="79D699ED" w:rsidR="0018066C" w:rsidRPr="0018066C" w:rsidRDefault="007A2D75" w:rsidP="0018066C">
      <w:pPr>
        <w:ind w:firstLineChars="100" w:firstLine="210"/>
        <w:rPr>
          <w:rFonts w:ascii="宋体" w:eastAsia="宋体" w:hAnsi="宋体" w:cs="Times New Roman"/>
          <w:bCs/>
          <w:szCs w:val="21"/>
        </w:rPr>
      </w:pPr>
      <w:r>
        <w:rPr>
          <w:rFonts w:ascii="宋体" w:eastAsia="宋体" w:hAnsi="宋体" w:cs="Arial" w:hint="eastAsia"/>
          <w:szCs w:val="21"/>
        </w:rPr>
        <w:t>A</w:t>
      </w:r>
      <w:r w:rsidR="0018066C" w:rsidRPr="0018066C">
        <w:rPr>
          <w:rFonts w:ascii="宋体" w:eastAsia="宋体" w:hAnsi="宋体" w:cs="Arial" w:hint="eastAsia"/>
          <w:szCs w:val="21"/>
        </w:rPr>
        <w:t>.</w:t>
      </w:r>
      <w:r w:rsidR="0018066C" w:rsidRPr="0018066C">
        <w:rPr>
          <w:rFonts w:ascii="宋体" w:eastAsia="宋体" w:hAnsi="宋体" w:cs="Arial"/>
          <w:szCs w:val="21"/>
        </w:rPr>
        <w:t>完成民主革命的遗留任务</w:t>
      </w:r>
      <w:r w:rsidR="0018066C" w:rsidRPr="0018066C">
        <w:rPr>
          <w:rFonts w:ascii="宋体" w:eastAsia="宋体" w:hAnsi="宋体" w:cs="Arial" w:hint="eastAsia"/>
          <w:szCs w:val="21"/>
        </w:rPr>
        <w:t xml:space="preserve">               </w:t>
      </w:r>
      <w:r>
        <w:rPr>
          <w:rFonts w:ascii="宋体" w:eastAsia="宋体" w:hAnsi="宋体" w:cs="Arial" w:hint="eastAsia"/>
          <w:szCs w:val="21"/>
        </w:rPr>
        <w:t>B</w:t>
      </w:r>
      <w:r w:rsidR="0018066C" w:rsidRPr="0018066C">
        <w:rPr>
          <w:rFonts w:ascii="宋体" w:eastAsia="宋体" w:hAnsi="宋体" w:cs="Arial" w:hint="eastAsia"/>
          <w:szCs w:val="21"/>
        </w:rPr>
        <w:t>.</w:t>
      </w:r>
      <w:r w:rsidR="0018066C" w:rsidRPr="0018066C">
        <w:rPr>
          <w:rFonts w:ascii="宋体" w:eastAsia="宋体" w:hAnsi="宋体" w:cs="Times New Roman"/>
          <w:bCs/>
          <w:szCs w:val="21"/>
        </w:rPr>
        <w:t>领导国民经济恢复工作</w:t>
      </w:r>
    </w:p>
    <w:p w14:paraId="545F03E3" w14:textId="61AB88E4" w:rsidR="0018066C" w:rsidRPr="0018066C" w:rsidRDefault="007A2D75" w:rsidP="0018066C">
      <w:pPr>
        <w:ind w:firstLineChars="100" w:firstLine="210"/>
        <w:rPr>
          <w:rFonts w:ascii="宋体" w:eastAsia="宋体" w:hAnsi="宋体" w:cs="Arial"/>
          <w:szCs w:val="21"/>
        </w:rPr>
      </w:pPr>
      <w:r>
        <w:rPr>
          <w:rFonts w:ascii="宋体" w:eastAsia="宋体" w:hAnsi="宋体" w:cs="Arial" w:hint="eastAsia"/>
          <w:szCs w:val="21"/>
        </w:rPr>
        <w:t>C</w:t>
      </w:r>
      <w:r w:rsidR="0018066C" w:rsidRPr="0018066C">
        <w:rPr>
          <w:rFonts w:ascii="宋体" w:eastAsia="宋体" w:hAnsi="宋体" w:cs="Arial" w:hint="eastAsia"/>
          <w:szCs w:val="21"/>
        </w:rPr>
        <w:t>.</w:t>
      </w:r>
      <w:r w:rsidR="0018066C" w:rsidRPr="0018066C">
        <w:rPr>
          <w:rFonts w:ascii="宋体" w:eastAsia="宋体" w:hAnsi="宋体" w:cs="Times New Roman"/>
          <w:bCs/>
          <w:szCs w:val="21"/>
        </w:rPr>
        <w:t>巩固民族独立，维护国家主权和安全</w:t>
      </w:r>
      <w:r w:rsidR="0018066C" w:rsidRPr="0018066C">
        <w:rPr>
          <w:rFonts w:ascii="宋体" w:eastAsia="宋体" w:hAnsi="宋体" w:cs="Times New Roman" w:hint="eastAsia"/>
          <w:bCs/>
          <w:szCs w:val="21"/>
        </w:rPr>
        <w:t xml:space="preserve">     </w:t>
      </w:r>
      <w:r>
        <w:rPr>
          <w:rFonts w:ascii="宋体" w:eastAsia="宋体" w:hAnsi="宋体" w:cs="Arial" w:hint="eastAsia"/>
          <w:szCs w:val="21"/>
        </w:rPr>
        <w:t>D</w:t>
      </w:r>
      <w:r w:rsidR="0018066C" w:rsidRPr="0018066C">
        <w:rPr>
          <w:rFonts w:ascii="宋体" w:eastAsia="宋体" w:hAnsi="宋体" w:cs="Arial" w:hint="eastAsia"/>
          <w:szCs w:val="21"/>
        </w:rPr>
        <w:t>.实行对外开放</w:t>
      </w:r>
    </w:p>
    <w:p w14:paraId="5C250B68" w14:textId="77777777" w:rsidR="0018066C" w:rsidRPr="0018066C" w:rsidRDefault="0018066C" w:rsidP="0018066C">
      <w:pPr>
        <w:ind w:firstLineChars="100" w:firstLine="210"/>
        <w:rPr>
          <w:rFonts w:ascii="宋体" w:eastAsia="宋体" w:hAnsi="宋体" w:cs="Times New Roman"/>
          <w:bCs/>
          <w:szCs w:val="21"/>
        </w:rPr>
      </w:pPr>
      <w:r w:rsidRPr="0018066C">
        <w:rPr>
          <w:rFonts w:ascii="宋体" w:eastAsia="宋体" w:hAnsi="宋体" w:cs="Arial" w:hint="eastAsia"/>
          <w:szCs w:val="21"/>
        </w:rPr>
        <w:t>E.</w:t>
      </w:r>
      <w:r w:rsidRPr="0018066C">
        <w:rPr>
          <w:rFonts w:ascii="宋体" w:eastAsia="宋体" w:hAnsi="宋体" w:cs="Times New Roman"/>
          <w:bCs/>
          <w:szCs w:val="21"/>
        </w:rPr>
        <w:t>加强中国共产党的自身建设</w:t>
      </w:r>
    </w:p>
    <w:p w14:paraId="14337CDC" w14:textId="77777777" w:rsidR="0018066C" w:rsidRPr="0018066C" w:rsidRDefault="0018066C" w:rsidP="0018066C">
      <w:pPr>
        <w:widowControl/>
        <w:shd w:val="clear" w:color="auto" w:fill="FFFFFF"/>
        <w:ind w:firstLineChars="100" w:firstLine="210"/>
        <w:jc w:val="left"/>
        <w:rPr>
          <w:rFonts w:ascii="宋体" w:eastAsia="宋体" w:hAnsi="宋体" w:cs="Arial"/>
          <w:kern w:val="0"/>
          <w:szCs w:val="21"/>
        </w:rPr>
      </w:pPr>
      <w:r w:rsidRPr="0018066C">
        <w:rPr>
          <w:rFonts w:ascii="宋体" w:eastAsia="宋体" w:hAnsi="宋体" w:cs="Arial" w:hint="eastAsia"/>
          <w:kern w:val="0"/>
          <w:szCs w:val="21"/>
        </w:rPr>
        <w:t xml:space="preserve"> </w:t>
      </w:r>
    </w:p>
    <w:p w14:paraId="1649C2DD" w14:textId="77777777" w:rsidR="0018066C" w:rsidRPr="0018066C" w:rsidRDefault="0018066C" w:rsidP="0018066C">
      <w:pPr>
        <w:ind w:left="1265" w:hangingChars="600" w:hanging="1265"/>
        <w:rPr>
          <w:rFonts w:ascii="宋体" w:eastAsia="宋体" w:hAnsi="宋体" w:cs="Times New Roman"/>
        </w:rPr>
      </w:pPr>
      <w:r w:rsidRPr="0018066C">
        <w:rPr>
          <w:rFonts w:ascii="宋体" w:eastAsia="宋体" w:hAnsi="宋体" w:cs="Times New Roman" w:hint="eastAsia"/>
          <w:b/>
          <w:bCs/>
        </w:rPr>
        <w:t>三、判断题</w:t>
      </w:r>
      <w:r w:rsidRPr="0018066C">
        <w:rPr>
          <w:rFonts w:ascii="宋体" w:eastAsia="宋体" w:hAnsi="宋体" w:cs="Times New Roman" w:hint="eastAsia"/>
        </w:rPr>
        <w:t>（25-34</w:t>
      </w:r>
      <w:r w:rsidRPr="0018066C">
        <w:rPr>
          <w:rFonts w:ascii="宋体" w:eastAsia="宋体" w:hAnsi="宋体" w:cs="Times New Roman"/>
          <w:szCs w:val="21"/>
        </w:rPr>
        <w:t>小题</w:t>
      </w:r>
      <w:r w:rsidRPr="0018066C">
        <w:rPr>
          <w:rFonts w:ascii="宋体" w:eastAsia="宋体" w:hAnsi="宋体" w:cs="Times New Roman" w:hint="eastAsia"/>
          <w:szCs w:val="21"/>
        </w:rPr>
        <w:t>,</w:t>
      </w:r>
      <w:r w:rsidRPr="0018066C">
        <w:rPr>
          <w:rFonts w:ascii="宋体" w:eastAsia="宋体" w:hAnsi="宋体" w:cs="Times New Roman" w:hint="eastAsia"/>
        </w:rPr>
        <w:t>每小题1分，共10分。判断正误。“√”表示正确，“×”表示错误。）</w:t>
      </w:r>
    </w:p>
    <w:p w14:paraId="26C561F1" w14:textId="77777777" w:rsidR="0018066C" w:rsidRPr="0018066C" w:rsidRDefault="0018066C" w:rsidP="0018066C">
      <w:pPr>
        <w:rPr>
          <w:rFonts w:ascii="宋体" w:eastAsia="宋体" w:hAnsi="宋体" w:cs="Times New Roman"/>
          <w:szCs w:val="21"/>
        </w:rPr>
      </w:pPr>
    </w:p>
    <w:p w14:paraId="7D4B233A"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25.</w:t>
      </w:r>
      <w:r w:rsidRPr="0018066C">
        <w:rPr>
          <w:rFonts w:ascii="宋体" w:eastAsia="宋体" w:hAnsi="宋体" w:cs="Times New Roman"/>
          <w:szCs w:val="21"/>
        </w:rPr>
        <w:t>帝国主义和中华民族的矛盾</w:t>
      </w:r>
      <w:r w:rsidRPr="0018066C">
        <w:rPr>
          <w:rFonts w:ascii="宋体" w:eastAsia="宋体" w:hAnsi="宋体" w:cs="Times New Roman" w:hint="eastAsia"/>
          <w:szCs w:val="21"/>
        </w:rPr>
        <w:t xml:space="preserve">是近代中国社会最主要的矛盾。   </w:t>
      </w:r>
      <w:r w:rsidRPr="0018066C">
        <w:rPr>
          <w:rFonts w:ascii="宋体" w:eastAsia="宋体" w:hAnsi="宋体" w:cs="Times New Roman" w:hint="eastAsia"/>
        </w:rPr>
        <w:t>√</w:t>
      </w:r>
    </w:p>
    <w:p w14:paraId="46936F9E"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26.在中国近代史上以“中国不败而败，法国不胜而胜”而告结束的</w:t>
      </w:r>
    </w:p>
    <w:p w14:paraId="212DCA81" w14:textId="77777777" w:rsidR="0018066C" w:rsidRPr="0018066C" w:rsidRDefault="0018066C" w:rsidP="0018066C">
      <w:pPr>
        <w:ind w:firstLineChars="150" w:firstLine="315"/>
        <w:rPr>
          <w:rFonts w:ascii="宋体" w:eastAsia="宋体" w:hAnsi="宋体" w:cs="Times New Roman"/>
          <w:szCs w:val="21"/>
        </w:rPr>
      </w:pPr>
      <w:r w:rsidRPr="0018066C">
        <w:rPr>
          <w:rFonts w:ascii="宋体" w:eastAsia="宋体" w:hAnsi="宋体" w:cs="Times New Roman" w:hint="eastAsia"/>
          <w:szCs w:val="21"/>
        </w:rPr>
        <w:t>战争是八国联军侵华战争。</w:t>
      </w:r>
      <w:r w:rsidRPr="0018066C">
        <w:rPr>
          <w:rFonts w:ascii="宋体" w:eastAsia="宋体" w:hAnsi="宋体" w:cs="Times New Roman" w:hint="eastAsia"/>
        </w:rPr>
        <w:t>×</w:t>
      </w:r>
    </w:p>
    <w:p w14:paraId="74BE82FD" w14:textId="77777777" w:rsidR="0018066C" w:rsidRPr="0018066C" w:rsidRDefault="0018066C" w:rsidP="0018066C">
      <w:pPr>
        <w:rPr>
          <w:rFonts w:ascii="Arial" w:eastAsia="宋体" w:hAnsi="Arial" w:cs="Arial"/>
          <w:szCs w:val="21"/>
        </w:rPr>
      </w:pPr>
      <w:r w:rsidRPr="0018066C">
        <w:rPr>
          <w:rFonts w:ascii="宋体" w:eastAsia="宋体" w:hAnsi="宋体" w:cs="Times New Roman" w:hint="eastAsia"/>
          <w:szCs w:val="21"/>
        </w:rPr>
        <w:t>27.</w:t>
      </w:r>
      <w:r w:rsidRPr="0018066C">
        <w:rPr>
          <w:rFonts w:ascii="Arial" w:eastAsia="宋体" w:hAnsi="Arial" w:cs="Arial"/>
          <w:szCs w:val="21"/>
        </w:rPr>
        <w:t>洋务运动的目的是为了</w:t>
      </w:r>
      <w:r w:rsidRPr="0018066C">
        <w:rPr>
          <w:rFonts w:ascii="Arial" w:eastAsia="宋体" w:hAnsi="Arial" w:cs="Arial" w:hint="eastAsia"/>
          <w:szCs w:val="21"/>
        </w:rPr>
        <w:t>推动</w:t>
      </w:r>
      <w:r w:rsidRPr="0018066C">
        <w:rPr>
          <w:rFonts w:ascii="Arial" w:eastAsia="宋体" w:hAnsi="Arial" w:cs="Arial"/>
          <w:szCs w:val="21"/>
        </w:rPr>
        <w:t>中国发展资本主义。</w:t>
      </w:r>
      <w:r w:rsidRPr="0018066C">
        <w:rPr>
          <w:rFonts w:ascii="Arial" w:eastAsia="宋体" w:hAnsi="Arial" w:cs="Arial" w:hint="eastAsia"/>
          <w:szCs w:val="21"/>
        </w:rPr>
        <w:t xml:space="preserve">  </w:t>
      </w:r>
      <w:r w:rsidRPr="0018066C">
        <w:rPr>
          <w:rFonts w:ascii="宋体" w:eastAsia="宋体" w:hAnsi="宋体" w:cs="Times New Roman" w:hint="eastAsia"/>
        </w:rPr>
        <w:t>×</w:t>
      </w:r>
    </w:p>
    <w:p w14:paraId="4BB412BB"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28.1919年五四运动以后，中国进入了资本主义社会。  </w:t>
      </w:r>
      <w:r w:rsidRPr="0018066C">
        <w:rPr>
          <w:rFonts w:ascii="宋体" w:eastAsia="宋体" w:hAnsi="宋体" w:cs="Times New Roman" w:hint="eastAsia"/>
        </w:rPr>
        <w:t>×</w:t>
      </w:r>
    </w:p>
    <w:p w14:paraId="563F5C49"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29.中国民族资本主义经济与本国封建势力没有任何的联系。   </w:t>
      </w:r>
      <w:r w:rsidRPr="0018066C">
        <w:rPr>
          <w:rFonts w:ascii="宋体" w:eastAsia="宋体" w:hAnsi="宋体" w:cs="Times New Roman" w:hint="eastAsia"/>
        </w:rPr>
        <w:t>×</w:t>
      </w:r>
      <w:r w:rsidRPr="0018066C">
        <w:rPr>
          <w:rFonts w:ascii="宋体" w:eastAsia="宋体" w:hAnsi="宋体" w:cs="Times New Roman"/>
          <w:szCs w:val="21"/>
        </w:rPr>
        <w:br/>
      </w:r>
      <w:r w:rsidRPr="0018066C">
        <w:rPr>
          <w:rFonts w:ascii="宋体" w:eastAsia="宋体" w:hAnsi="宋体" w:cs="Times New Roman" w:hint="eastAsia"/>
          <w:szCs w:val="21"/>
        </w:rPr>
        <w:t xml:space="preserve">30.新文化运动倡导者因为批判孔学,所以全盘否定了中国传统文化。   </w:t>
      </w:r>
      <w:r w:rsidRPr="0018066C">
        <w:rPr>
          <w:rFonts w:ascii="宋体" w:eastAsia="宋体" w:hAnsi="宋体" w:cs="Times New Roman" w:hint="eastAsia"/>
        </w:rPr>
        <w:t>×</w:t>
      </w:r>
    </w:p>
    <w:p w14:paraId="57C439E1"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31.在和平解决西安事变中,蒋介石就已经正式承认了共产党的合法地位。  </w:t>
      </w:r>
      <w:r w:rsidRPr="0018066C">
        <w:rPr>
          <w:rFonts w:ascii="宋体" w:eastAsia="宋体" w:hAnsi="宋体" w:cs="Times New Roman" w:hint="eastAsia"/>
        </w:rPr>
        <w:t>×</w:t>
      </w:r>
    </w:p>
    <w:p w14:paraId="1DED5305"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32.共产党的</w:t>
      </w:r>
      <w:r w:rsidRPr="0018066C">
        <w:rPr>
          <w:rFonts w:ascii="宋体" w:eastAsia="宋体" w:hAnsi="宋体" w:cs="Times New Roman"/>
          <w:szCs w:val="21"/>
        </w:rPr>
        <w:t>全面抗战路线与</w:t>
      </w:r>
      <w:r w:rsidRPr="0018066C">
        <w:rPr>
          <w:rFonts w:ascii="宋体" w:eastAsia="宋体" w:hAnsi="宋体" w:cs="Times New Roman" w:hint="eastAsia"/>
          <w:szCs w:val="21"/>
        </w:rPr>
        <w:t>国民党的</w:t>
      </w:r>
      <w:r w:rsidRPr="0018066C">
        <w:rPr>
          <w:rFonts w:ascii="宋体" w:eastAsia="宋体" w:hAnsi="宋体" w:cs="Times New Roman"/>
          <w:szCs w:val="21"/>
        </w:rPr>
        <w:t>片面抗战路线最根本区别</w:t>
      </w:r>
      <w:r w:rsidRPr="0018066C">
        <w:rPr>
          <w:rFonts w:ascii="宋体" w:eastAsia="宋体" w:hAnsi="宋体" w:cs="Times New Roman" w:hint="eastAsia"/>
          <w:szCs w:val="21"/>
        </w:rPr>
        <w:t>在于</w:t>
      </w:r>
      <w:r w:rsidRPr="0018066C">
        <w:rPr>
          <w:rFonts w:ascii="宋体" w:eastAsia="宋体" w:hAnsi="宋体" w:cs="Arial"/>
          <w:szCs w:val="21"/>
        </w:rPr>
        <w:t>依靠的抗日力量不同</w:t>
      </w:r>
      <w:r w:rsidRPr="0018066C">
        <w:rPr>
          <w:rFonts w:ascii="宋体" w:eastAsia="宋体" w:hAnsi="宋体" w:cs="Times New Roman" w:hint="eastAsia"/>
          <w:szCs w:val="21"/>
        </w:rPr>
        <w:t xml:space="preserve">。 </w:t>
      </w:r>
      <w:r w:rsidRPr="0018066C">
        <w:rPr>
          <w:rFonts w:ascii="宋体" w:eastAsia="宋体" w:hAnsi="宋体" w:cs="Times New Roman" w:hint="eastAsia"/>
        </w:rPr>
        <w:t>√</w:t>
      </w:r>
    </w:p>
    <w:p w14:paraId="349697F8" w14:textId="5A0F9E04" w:rsidR="0018066C" w:rsidRPr="0018066C" w:rsidRDefault="0018066C" w:rsidP="0018066C">
      <w:pPr>
        <w:rPr>
          <w:rFonts w:ascii="宋体" w:eastAsia="宋体" w:hAnsi="宋体" w:cs="Arial"/>
          <w:szCs w:val="21"/>
        </w:rPr>
      </w:pPr>
      <w:r w:rsidRPr="00914D61">
        <w:rPr>
          <w:rFonts w:ascii="宋体" w:eastAsia="宋体" w:hAnsi="宋体" w:cs="Arial" w:hint="eastAsia"/>
          <w:color w:val="FF0000"/>
          <w:szCs w:val="21"/>
        </w:rPr>
        <w:t>33</w:t>
      </w:r>
      <w:r w:rsidRPr="0018066C">
        <w:rPr>
          <w:rFonts w:ascii="宋体" w:eastAsia="宋体" w:hAnsi="宋体" w:cs="Arial" w:hint="eastAsia"/>
          <w:szCs w:val="21"/>
        </w:rPr>
        <w:t>.抗日战争胜利结束,中国各民主党派和无党派人士就自愿的接受了中国共产党领导</w:t>
      </w:r>
      <w:r w:rsidRPr="0018066C">
        <w:rPr>
          <w:rFonts w:ascii="宋体" w:eastAsia="宋体" w:hAnsi="宋体" w:cs="Times New Roman" w:hint="eastAsia"/>
          <w:szCs w:val="21"/>
        </w:rPr>
        <w:t xml:space="preserve">。   </w:t>
      </w:r>
      <w:r w:rsidR="00105CB4" w:rsidRPr="0018066C">
        <w:rPr>
          <w:rFonts w:ascii="宋体" w:eastAsia="宋体" w:hAnsi="宋体" w:cs="Times New Roman" w:hint="eastAsia"/>
        </w:rPr>
        <w:t>×</w:t>
      </w:r>
    </w:p>
    <w:p w14:paraId="1050E4EE" w14:textId="77777777" w:rsidR="0018066C" w:rsidRPr="0018066C" w:rsidRDefault="0018066C" w:rsidP="0018066C">
      <w:pPr>
        <w:widowControl/>
        <w:snapToGrid w:val="0"/>
        <w:rPr>
          <w:rFonts w:ascii="宋体" w:eastAsia="宋体" w:hAnsi="宋体" w:cs="Times New Roman"/>
          <w:szCs w:val="21"/>
        </w:rPr>
      </w:pPr>
      <w:r w:rsidRPr="0018066C">
        <w:rPr>
          <w:rFonts w:ascii="宋体" w:eastAsia="宋体" w:hAnsi="宋体" w:cs="Times New Roman" w:hint="eastAsia"/>
          <w:szCs w:val="21"/>
        </w:rPr>
        <w:t xml:space="preserve">34.中华人民共和国的成立,近代以来人民第一项历史任务,即求得民族独立和人民解放的任务基本完成了。  </w:t>
      </w:r>
      <w:r w:rsidRPr="0018066C">
        <w:rPr>
          <w:rFonts w:ascii="宋体" w:eastAsia="宋体" w:hAnsi="宋体" w:cs="Times New Roman" w:hint="eastAsia"/>
        </w:rPr>
        <w:t>√</w:t>
      </w:r>
    </w:p>
    <w:p w14:paraId="0A6B3E27" w14:textId="77777777" w:rsidR="0018066C" w:rsidRPr="0018066C" w:rsidRDefault="0018066C" w:rsidP="0018066C">
      <w:pPr>
        <w:rPr>
          <w:rFonts w:ascii="宋体" w:eastAsia="宋体" w:hAnsi="宋体" w:cs="Times New Roman"/>
          <w:b/>
          <w:bCs/>
        </w:rPr>
      </w:pPr>
    </w:p>
    <w:p w14:paraId="4F3C20C7"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b/>
          <w:bCs/>
          <w:szCs w:val="21"/>
        </w:rPr>
        <w:t>四、简答题</w:t>
      </w:r>
      <w:r w:rsidRPr="0018066C">
        <w:rPr>
          <w:rFonts w:ascii="宋体" w:eastAsia="宋体" w:hAnsi="宋体" w:cs="Times New Roman" w:hint="eastAsia"/>
          <w:szCs w:val="21"/>
        </w:rPr>
        <w:t>（35-38</w:t>
      </w:r>
      <w:r w:rsidRPr="0018066C">
        <w:rPr>
          <w:rFonts w:ascii="宋体" w:eastAsia="宋体" w:hAnsi="宋体" w:cs="Times New Roman"/>
          <w:szCs w:val="21"/>
        </w:rPr>
        <w:t>小题</w:t>
      </w:r>
      <w:r w:rsidRPr="0018066C">
        <w:rPr>
          <w:rFonts w:ascii="宋体" w:eastAsia="宋体" w:hAnsi="宋体" w:cs="Times New Roman" w:hint="eastAsia"/>
          <w:szCs w:val="21"/>
        </w:rPr>
        <w:t>,每小题7分，共28分。将答案写在答题卷指定位置）</w:t>
      </w:r>
    </w:p>
    <w:p w14:paraId="50C25E7D" w14:textId="77777777" w:rsidR="0018066C" w:rsidRPr="0018066C" w:rsidRDefault="0018066C" w:rsidP="0018066C">
      <w:pPr>
        <w:rPr>
          <w:rFonts w:ascii="宋体" w:eastAsia="宋体" w:hAnsi="宋体" w:cs="Times New Roman"/>
          <w:szCs w:val="21"/>
        </w:rPr>
      </w:pPr>
    </w:p>
    <w:p w14:paraId="4BAFC657"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35</w:t>
      </w:r>
      <w:r w:rsidRPr="0018066C">
        <w:rPr>
          <w:rFonts w:ascii="宋体" w:eastAsia="宋体" w:hAnsi="宋体" w:cs="Times New Roman"/>
          <w:b/>
          <w:szCs w:val="21"/>
        </w:rPr>
        <w:t>.简述</w:t>
      </w:r>
      <w:r w:rsidRPr="0018066C">
        <w:rPr>
          <w:rFonts w:ascii="宋体" w:eastAsia="宋体" w:hAnsi="宋体" w:cs="Times New Roman" w:hint="eastAsia"/>
          <w:b/>
          <w:szCs w:val="21"/>
        </w:rPr>
        <w:t>中国半殖民地半封建社会的基本特征</w:t>
      </w:r>
      <w:r w:rsidRPr="0018066C">
        <w:rPr>
          <w:rFonts w:ascii="宋体" w:eastAsia="宋体" w:hAnsi="宋体" w:cs="Times New Roman"/>
          <w:b/>
          <w:szCs w:val="21"/>
        </w:rPr>
        <w:t>。</w:t>
      </w:r>
    </w:p>
    <w:p w14:paraId="3158C4C8" w14:textId="77777777" w:rsidR="0018066C" w:rsidRPr="0018066C" w:rsidRDefault="0018066C" w:rsidP="0018066C">
      <w:pPr>
        <w:rPr>
          <w:rFonts w:ascii="宋体" w:eastAsia="宋体" w:hAnsi="宋体" w:cs="Times New Roman"/>
          <w:color w:val="FF0000"/>
          <w:szCs w:val="21"/>
        </w:rPr>
      </w:pPr>
      <w:r w:rsidRPr="0018066C">
        <w:rPr>
          <w:rFonts w:ascii="宋体" w:eastAsia="宋体" w:hAnsi="宋体" w:cs="Times New Roman" w:hint="eastAsia"/>
          <w:color w:val="FF0000"/>
          <w:szCs w:val="21"/>
        </w:rPr>
        <w:t>答：</w:t>
      </w:r>
    </w:p>
    <w:p w14:paraId="358209F1" w14:textId="77777777" w:rsidR="0018066C" w:rsidRPr="0018066C" w:rsidRDefault="0018066C" w:rsidP="0018066C">
      <w:pPr>
        <w:ind w:firstLineChars="200" w:firstLine="420"/>
        <w:rPr>
          <w:rFonts w:ascii="宋体" w:eastAsia="宋体" w:hAnsi="宋体" w:cs="Times New Roman"/>
          <w:color w:val="FF0000"/>
          <w:szCs w:val="21"/>
        </w:rPr>
      </w:pPr>
      <w:r w:rsidRPr="0018066C">
        <w:rPr>
          <w:rFonts w:ascii="宋体" w:eastAsia="宋体" w:hAnsi="宋体" w:cs="Times New Roman" w:hint="eastAsia"/>
          <w:color w:val="FF0000"/>
          <w:szCs w:val="21"/>
        </w:rPr>
        <w:t xml:space="preserve">一、帝国主义日益成为统治中国、阻碍中国社会发展和进步的决定性因素。帝国主义通过不断发动侵华战争，迫使清政府签订一系列丧权辱国的不平等条约。他们操纵了中国的财政、经济、军事、文化，使本来已经落后的经济文化更加落后，成为阻碍近代中国独立发展的主要力量，也是近代中国一切灾难和祸害的总根源。 中国封建势力和帝国主义侵略势力狼狈为奸，互相勾结，是近代中国最反动、最腐朽的力量，成为帝国主义统治和奴役中国的社会基础。 </w:t>
      </w:r>
    </w:p>
    <w:p w14:paraId="58C441DC" w14:textId="77777777" w:rsidR="0018066C" w:rsidRPr="0018066C" w:rsidRDefault="0018066C" w:rsidP="0018066C">
      <w:pPr>
        <w:rPr>
          <w:rFonts w:ascii="宋体" w:eastAsia="宋体" w:hAnsi="宋体" w:cs="Times New Roman"/>
          <w:color w:val="FF0000"/>
          <w:szCs w:val="21"/>
        </w:rPr>
      </w:pPr>
      <w:r w:rsidRPr="0018066C">
        <w:rPr>
          <w:rFonts w:ascii="宋体" w:eastAsia="宋体" w:hAnsi="宋体" w:cs="Times New Roman" w:hint="eastAsia"/>
          <w:color w:val="FF0000"/>
          <w:szCs w:val="21"/>
        </w:rPr>
        <w:t xml:space="preserve">    二、 帝国主义列强的入侵，使封建的自给自足的自然经济基础虽遭破坏，但封建剥削制度的根基不但依然保持着，而且同买办资本和高利贷资本的剥削结合在一起，在中国的社会经济生活中占据着显著的优势，成为近代中国最主要的经济形式。虽然近代中国民族资本主义有了些发展，但始终没有成为中国社会主要经济形式。 </w:t>
      </w:r>
    </w:p>
    <w:p w14:paraId="7C1F708E" w14:textId="77777777" w:rsidR="0018066C" w:rsidRPr="0018066C" w:rsidRDefault="0018066C" w:rsidP="0018066C">
      <w:pPr>
        <w:rPr>
          <w:rFonts w:ascii="宋体" w:eastAsia="宋体" w:hAnsi="宋体" w:cs="Times New Roman"/>
          <w:color w:val="FF0000"/>
          <w:szCs w:val="21"/>
        </w:rPr>
      </w:pPr>
      <w:r w:rsidRPr="0018066C">
        <w:rPr>
          <w:rFonts w:ascii="宋体" w:eastAsia="宋体" w:hAnsi="宋体" w:cs="Times New Roman" w:hint="eastAsia"/>
          <w:color w:val="FF0000"/>
          <w:szCs w:val="21"/>
        </w:rPr>
        <w:t xml:space="preserve">    三、由于中国是几个帝国主义间接统治的半殖民地国家，帝国主义列强在中国划分势力范围和实行分而治之的政策，使中国的政治、经济和文化的发展呈现出极端的不平衡。中国的广大群众尤其是广大工农群众不仅受帝国主义和封建主义的双重压迫，而且还受官僚买办资产阶级的剥削和压迫。他们过着饥寒交迫和毫无政治权利生活。中国人民的贫困和不自由程度是世界上罕见的。</w:t>
      </w:r>
    </w:p>
    <w:p w14:paraId="5D2DFD68" w14:textId="77777777" w:rsidR="0018066C" w:rsidRPr="0018066C" w:rsidRDefault="0018066C" w:rsidP="0018066C">
      <w:pPr>
        <w:rPr>
          <w:rFonts w:ascii="宋体" w:eastAsia="宋体" w:hAnsi="宋体" w:cs="Times New Roman"/>
          <w:szCs w:val="21"/>
        </w:rPr>
      </w:pPr>
    </w:p>
    <w:p w14:paraId="485F6881"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36.洋务运动失败的原因是什么?</w:t>
      </w:r>
    </w:p>
    <w:p w14:paraId="0F390205" w14:textId="77777777" w:rsidR="0018066C" w:rsidRPr="0018066C" w:rsidRDefault="0018066C" w:rsidP="0018066C">
      <w:pPr>
        <w:shd w:val="clear" w:color="auto" w:fill="FFFFFF"/>
        <w:spacing w:line="240" w:lineRule="atLeast"/>
        <w:ind w:left="105" w:hangingChars="50" w:hanging="105"/>
        <w:rPr>
          <w:rFonts w:ascii="宋体" w:eastAsia="宋体" w:hAnsi="宋体" w:cs="Arial"/>
          <w:color w:val="FF0000"/>
          <w:szCs w:val="21"/>
        </w:rPr>
      </w:pPr>
      <w:r w:rsidRPr="0018066C">
        <w:rPr>
          <w:rFonts w:ascii="宋体" w:eastAsia="宋体" w:hAnsi="宋体" w:cs="Times New Roman" w:hint="eastAsia"/>
          <w:color w:val="FF0000"/>
          <w:szCs w:val="21"/>
        </w:rPr>
        <w:t>答：</w:t>
      </w:r>
      <w:r w:rsidRPr="0018066C">
        <w:rPr>
          <w:rFonts w:ascii="宋体" w:eastAsia="宋体" w:hAnsi="宋体" w:cs="Arial" w:hint="eastAsia"/>
          <w:color w:val="FF0000"/>
          <w:szCs w:val="21"/>
        </w:rPr>
        <w:t>洋务运动是清朝封建统治阶级中的洋务派为了维护清朝的封建统治而实行的一场自救改革运动，即具有进步性，也具有落后保守性。</w:t>
      </w:r>
    </w:p>
    <w:p w14:paraId="190F3589" w14:textId="77777777" w:rsidR="0018066C" w:rsidRPr="0018066C" w:rsidRDefault="0018066C" w:rsidP="0018066C">
      <w:pPr>
        <w:shd w:val="clear" w:color="auto" w:fill="FFFFFF"/>
        <w:spacing w:line="240" w:lineRule="atLeast"/>
        <w:ind w:firstLine="40"/>
        <w:rPr>
          <w:rFonts w:ascii="宋体" w:eastAsia="宋体" w:hAnsi="宋体" w:cs="Arial"/>
          <w:color w:val="FF0000"/>
          <w:szCs w:val="21"/>
        </w:rPr>
      </w:pPr>
      <w:r w:rsidRPr="0018066C">
        <w:rPr>
          <w:rFonts w:ascii="宋体" w:eastAsia="宋体" w:hAnsi="宋体" w:cs="Arial" w:hint="eastAsia"/>
          <w:color w:val="FF0000"/>
          <w:szCs w:val="21"/>
        </w:rPr>
        <w:t>洋务运动的失败的原因在于</w:t>
      </w:r>
    </w:p>
    <w:p w14:paraId="778599B0" w14:textId="77777777" w:rsidR="0018066C" w:rsidRPr="0018066C" w:rsidRDefault="0018066C" w:rsidP="0018066C">
      <w:pPr>
        <w:shd w:val="clear" w:color="auto" w:fill="FFFFFF"/>
        <w:spacing w:line="240" w:lineRule="atLeast"/>
        <w:ind w:left="105" w:hangingChars="50" w:hanging="105"/>
        <w:rPr>
          <w:rFonts w:ascii="宋体" w:eastAsia="宋体" w:hAnsi="宋体" w:cs="Arial"/>
          <w:color w:val="FF0000"/>
          <w:szCs w:val="21"/>
        </w:rPr>
      </w:pPr>
      <w:r w:rsidRPr="0018066C">
        <w:rPr>
          <w:rFonts w:ascii="宋体" w:eastAsia="宋体" w:hAnsi="宋体" w:cs="Arial" w:hint="eastAsia"/>
          <w:color w:val="FF0000"/>
          <w:szCs w:val="21"/>
        </w:rPr>
        <w:t xml:space="preserve">    第一、洋务运动具有封建性。洋务运动的指导思想是“中学为体”“西学为用”，洋务派企图在不改变中国固有的制度与道德的前提下，以吸取西方近代生产技术为手段，来达到维护和巩固中国封建统治的目的，这就严重限制了洋务运动的发展。</w:t>
      </w:r>
    </w:p>
    <w:p w14:paraId="5B65FBBB" w14:textId="77777777" w:rsidR="0018066C" w:rsidRPr="0018066C" w:rsidRDefault="0018066C" w:rsidP="0018066C">
      <w:pPr>
        <w:shd w:val="clear" w:color="auto" w:fill="FFFFFF"/>
        <w:spacing w:line="240" w:lineRule="atLeast"/>
        <w:ind w:left="105" w:hangingChars="50" w:hanging="105"/>
        <w:rPr>
          <w:rFonts w:ascii="宋体" w:eastAsia="宋体" w:hAnsi="宋体" w:cs="Arial"/>
          <w:color w:val="FF0000"/>
          <w:szCs w:val="21"/>
        </w:rPr>
      </w:pPr>
      <w:r w:rsidRPr="0018066C">
        <w:rPr>
          <w:rFonts w:ascii="宋体" w:eastAsia="宋体" w:hAnsi="宋体" w:cs="Arial" w:hint="eastAsia"/>
          <w:color w:val="FF0000"/>
          <w:szCs w:val="21"/>
        </w:rPr>
        <w:t xml:space="preserve">    第二、洋务运动对外国具有依赖性。西方列强依据种种特权，从政治经济等各方面加紧对中国的侵略控制，他们并不希望中国真正富强起来，而洋务派处处依赖外国，企图以此</w:t>
      </w:r>
      <w:r w:rsidRPr="0018066C">
        <w:rPr>
          <w:rFonts w:ascii="宋体" w:eastAsia="宋体" w:hAnsi="宋体" w:cs="Arial" w:hint="eastAsia"/>
          <w:color w:val="FF0000"/>
          <w:szCs w:val="21"/>
        </w:rPr>
        <w:lastRenderedPageBreak/>
        <w:t>来达到自强求富的目的，无异与虎谋皮。</w:t>
      </w:r>
    </w:p>
    <w:p w14:paraId="72772C71" w14:textId="77777777" w:rsidR="0018066C" w:rsidRPr="0018066C" w:rsidRDefault="0018066C" w:rsidP="0018066C">
      <w:pPr>
        <w:shd w:val="clear" w:color="auto" w:fill="FFFFFF"/>
        <w:spacing w:line="240" w:lineRule="atLeast"/>
        <w:ind w:left="105" w:hangingChars="50" w:hanging="105"/>
        <w:rPr>
          <w:rFonts w:ascii="宋体" w:eastAsia="宋体" w:hAnsi="宋体" w:cs="Arial"/>
          <w:color w:val="FF0000"/>
          <w:szCs w:val="21"/>
        </w:rPr>
      </w:pPr>
      <w:r w:rsidRPr="0018066C">
        <w:rPr>
          <w:rFonts w:ascii="宋体" w:eastAsia="宋体" w:hAnsi="宋体" w:cs="Arial" w:hint="eastAsia"/>
          <w:color w:val="FF0000"/>
          <w:szCs w:val="21"/>
        </w:rPr>
        <w:t xml:space="preserve">    第三、洋务企业的管理具有腐朽性。洋务企业虽然具有一定的资本主义性质，但其管理確是封建式的，企业内部充斥着营私舞弊、贪污中饱、挥霍浪费等腐败现象。</w:t>
      </w:r>
    </w:p>
    <w:p w14:paraId="60F0E063" w14:textId="77777777" w:rsidR="0018066C" w:rsidRPr="0018066C" w:rsidRDefault="0018066C" w:rsidP="0018066C">
      <w:pPr>
        <w:rPr>
          <w:rFonts w:ascii="宋体" w:eastAsia="宋体" w:hAnsi="宋体" w:cs="Arial"/>
          <w:color w:val="FF0000"/>
          <w:szCs w:val="21"/>
        </w:rPr>
      </w:pPr>
      <w:r w:rsidRPr="0018066C">
        <w:rPr>
          <w:rFonts w:ascii="宋体" w:eastAsia="宋体" w:hAnsi="宋体" w:cs="Arial" w:hint="eastAsia"/>
          <w:color w:val="FF0000"/>
          <w:szCs w:val="21"/>
        </w:rPr>
        <w:t>洋务运动的失败说明地主阶级不能担负起中国近代化的历史重任。</w:t>
      </w:r>
    </w:p>
    <w:p w14:paraId="13DD2131"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37.简述新文化运动的进步性与局限性。</w:t>
      </w:r>
    </w:p>
    <w:p w14:paraId="254F0582"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szCs w:val="21"/>
        </w:rPr>
        <w:t xml:space="preserve">  </w:t>
      </w:r>
      <w:r w:rsidRPr="0018066C">
        <w:rPr>
          <w:rFonts w:ascii="宋体" w:eastAsia="宋体" w:hAnsi="宋体" w:cs="Times New Roman" w:hint="eastAsia"/>
          <w:color w:val="FF0000"/>
          <w:szCs w:val="21"/>
        </w:rPr>
        <w:t>答：</w:t>
      </w:r>
    </w:p>
    <w:p w14:paraId="6393023F"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新文化运动的进步性：</w:t>
      </w:r>
    </w:p>
    <w:p w14:paraId="19CA29AB"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 xml:space="preserve">　　民主和科学思想的弘扬，动摇了封建思想的统治地位，并且推动了中国自然科学的发展，使人们的思想尤其是青年的思想得到空前的解放。后期传播的马克思主义，为中国先进的知识分子所接受，成为拯救国家、改造社会的思想武器。对五四运动的爆发起到了宣传动员作用，也有利于文化的普及和繁荣。</w:t>
      </w:r>
    </w:p>
    <w:p w14:paraId="7BAD457B" w14:textId="77777777" w:rsidR="0018066C" w:rsidRPr="0018066C" w:rsidRDefault="0018066C" w:rsidP="0018066C">
      <w:pPr>
        <w:rPr>
          <w:rFonts w:ascii="宋体" w:eastAsia="宋体" w:hAnsi="宋体" w:cs="Times New Roman"/>
          <w:color w:val="FF0000"/>
          <w:szCs w:val="21"/>
        </w:rPr>
      </w:pPr>
      <w:r w:rsidRPr="0018066C">
        <w:rPr>
          <w:rFonts w:ascii="宋体" w:eastAsia="宋体" w:hAnsi="宋体" w:cs="Times New Roman" w:hint="eastAsia"/>
          <w:color w:val="FF0000"/>
          <w:szCs w:val="21"/>
        </w:rPr>
        <w:t>新文化运动的局限性</w:t>
      </w:r>
      <w:r w:rsidRPr="0018066C">
        <w:rPr>
          <w:rFonts w:ascii="宋体" w:eastAsia="宋体" w:hAnsi="宋体" w:cs="Times New Roman"/>
          <w:color w:val="FF0000"/>
          <w:szCs w:val="21"/>
        </w:rPr>
        <w:t xml:space="preserve"> </w:t>
      </w:r>
      <w:r w:rsidRPr="0018066C">
        <w:rPr>
          <w:rFonts w:ascii="宋体" w:eastAsia="宋体" w:hAnsi="宋体" w:cs="Times New Roman" w:hint="eastAsia"/>
          <w:color w:val="FF0000"/>
          <w:szCs w:val="21"/>
        </w:rPr>
        <w:t>：</w:t>
      </w:r>
    </w:p>
    <w:p w14:paraId="414F8103" w14:textId="77777777" w:rsidR="0018066C" w:rsidRPr="0018066C" w:rsidRDefault="0018066C" w:rsidP="0018066C">
      <w:pPr>
        <w:ind w:firstLineChars="100" w:firstLine="210"/>
        <w:rPr>
          <w:rFonts w:ascii="宋体" w:eastAsia="宋体" w:hAnsi="宋体" w:cs="Times New Roman"/>
          <w:color w:val="FF0000"/>
          <w:szCs w:val="21"/>
        </w:rPr>
      </w:pPr>
      <w:r w:rsidRPr="0018066C">
        <w:rPr>
          <w:rFonts w:ascii="宋体" w:eastAsia="宋体" w:hAnsi="宋体" w:cs="Times New Roman" w:hint="eastAsia"/>
          <w:color w:val="FF0000"/>
          <w:szCs w:val="21"/>
        </w:rPr>
        <w:t>(1)以</w:t>
      </w:r>
      <w:r w:rsidRPr="0018066C">
        <w:rPr>
          <w:rFonts w:ascii="宋体" w:eastAsia="宋体" w:hAnsi="宋体" w:cs="Times New Roman"/>
          <w:color w:val="FF0000"/>
          <w:szCs w:val="21"/>
        </w:rPr>
        <w:t>资产阶级民主主义</w:t>
      </w:r>
      <w:r w:rsidRPr="0018066C">
        <w:rPr>
          <w:rFonts w:ascii="宋体" w:eastAsia="宋体" w:hAnsi="宋体" w:cs="Times New Roman" w:hint="eastAsia"/>
          <w:color w:val="FF0000"/>
          <w:szCs w:val="21"/>
        </w:rPr>
        <w:t>思想为指导</w:t>
      </w:r>
      <w:r w:rsidRPr="0018066C">
        <w:rPr>
          <w:rFonts w:ascii="宋体" w:eastAsia="宋体" w:hAnsi="宋体" w:cs="Times New Roman"/>
          <w:color w:val="FF0000"/>
          <w:szCs w:val="21"/>
        </w:rPr>
        <w:t>，</w:t>
      </w:r>
      <w:r w:rsidRPr="0018066C">
        <w:rPr>
          <w:rFonts w:ascii="宋体" w:eastAsia="宋体" w:hAnsi="宋体" w:cs="Times New Roman" w:hint="eastAsia"/>
          <w:color w:val="FF0000"/>
          <w:szCs w:val="21"/>
        </w:rPr>
        <w:t>缺乏正确</w:t>
      </w:r>
      <w:r w:rsidRPr="0018066C">
        <w:rPr>
          <w:rFonts w:ascii="宋体" w:eastAsia="宋体" w:hAnsi="宋体" w:cs="Times New Roman"/>
          <w:color w:val="FF0000"/>
          <w:szCs w:val="21"/>
        </w:rPr>
        <w:t>认识</w:t>
      </w:r>
      <w:r w:rsidRPr="0018066C">
        <w:rPr>
          <w:rFonts w:ascii="宋体" w:eastAsia="宋体" w:hAnsi="宋体" w:cs="Times New Roman" w:hint="eastAsia"/>
          <w:color w:val="FF0000"/>
          <w:szCs w:val="21"/>
        </w:rPr>
        <w:t>和有</w:t>
      </w:r>
      <w:r w:rsidRPr="0018066C">
        <w:rPr>
          <w:rFonts w:ascii="宋体" w:eastAsia="宋体" w:hAnsi="宋体" w:cs="Times New Roman"/>
          <w:color w:val="FF0000"/>
          <w:szCs w:val="21"/>
        </w:rPr>
        <w:t>效改造中国</w:t>
      </w:r>
      <w:r w:rsidRPr="0018066C">
        <w:rPr>
          <w:rFonts w:ascii="宋体" w:eastAsia="宋体" w:hAnsi="宋体" w:cs="Times New Roman" w:hint="eastAsia"/>
          <w:color w:val="FF0000"/>
          <w:szCs w:val="21"/>
        </w:rPr>
        <w:t>的</w:t>
      </w:r>
      <w:r w:rsidRPr="0018066C">
        <w:rPr>
          <w:rFonts w:ascii="宋体" w:eastAsia="宋体" w:hAnsi="宋体" w:cs="Times New Roman"/>
          <w:color w:val="FF0000"/>
          <w:szCs w:val="21"/>
        </w:rPr>
        <w:t>思想武器</w:t>
      </w:r>
    </w:p>
    <w:p w14:paraId="22151759" w14:textId="77777777" w:rsidR="0018066C" w:rsidRPr="0018066C" w:rsidRDefault="0018066C" w:rsidP="0018066C">
      <w:pPr>
        <w:ind w:leftChars="86" w:left="181"/>
        <w:rPr>
          <w:rFonts w:ascii="宋体" w:eastAsia="宋体" w:hAnsi="宋体" w:cs="Times New Roman"/>
          <w:color w:val="FF0000"/>
          <w:szCs w:val="21"/>
        </w:rPr>
      </w:pPr>
      <w:r w:rsidRPr="0018066C">
        <w:rPr>
          <w:rFonts w:ascii="宋体" w:eastAsia="宋体" w:hAnsi="宋体" w:cs="Times New Roman" w:hint="eastAsia"/>
          <w:color w:val="FF0000"/>
          <w:szCs w:val="21"/>
        </w:rPr>
        <w:t>(2)脱离当时</w:t>
      </w:r>
      <w:r w:rsidRPr="0018066C">
        <w:rPr>
          <w:rFonts w:ascii="宋体" w:eastAsia="宋体" w:hAnsi="宋体" w:cs="Times New Roman"/>
          <w:color w:val="FF0000"/>
          <w:szCs w:val="21"/>
        </w:rPr>
        <w:t>社会环境</w:t>
      </w:r>
      <w:r w:rsidRPr="0018066C">
        <w:rPr>
          <w:rFonts w:ascii="宋体" w:eastAsia="宋体" w:hAnsi="宋体" w:cs="Times New Roman" w:hint="eastAsia"/>
          <w:color w:val="FF0000"/>
          <w:szCs w:val="21"/>
        </w:rPr>
        <w:t>和</w:t>
      </w:r>
      <w:r w:rsidRPr="0018066C">
        <w:rPr>
          <w:rFonts w:ascii="宋体" w:eastAsia="宋体" w:hAnsi="宋体" w:cs="Times New Roman"/>
          <w:color w:val="FF0000"/>
          <w:szCs w:val="21"/>
        </w:rPr>
        <w:t xml:space="preserve">革命实践，把改造国民性置于优先的地位。 </w:t>
      </w:r>
      <w:r w:rsidRPr="0018066C">
        <w:rPr>
          <w:rFonts w:ascii="宋体" w:eastAsia="宋体" w:hAnsi="宋体" w:cs="Times New Roman"/>
          <w:color w:val="FF0000"/>
          <w:szCs w:val="21"/>
        </w:rPr>
        <w:br/>
      </w:r>
      <w:r w:rsidRPr="0018066C">
        <w:rPr>
          <w:rFonts w:ascii="宋体" w:eastAsia="宋体" w:hAnsi="宋体" w:cs="Times New Roman" w:hint="eastAsia"/>
          <w:color w:val="FF0000"/>
          <w:szCs w:val="21"/>
        </w:rPr>
        <w:t>(3)</w:t>
      </w:r>
      <w:r w:rsidRPr="0018066C">
        <w:rPr>
          <w:rFonts w:ascii="宋体" w:eastAsia="宋体" w:hAnsi="宋体" w:cs="Times New Roman"/>
          <w:color w:val="FF0000"/>
          <w:szCs w:val="21"/>
        </w:rPr>
        <w:t>使用资产阶级的方法， 片面地、形式主义地看问题</w:t>
      </w:r>
      <w:r w:rsidRPr="0018066C">
        <w:rPr>
          <w:rFonts w:ascii="宋体" w:eastAsia="宋体" w:hAnsi="宋体" w:cs="Times New Roman" w:hint="eastAsia"/>
          <w:color w:val="FF0000"/>
          <w:szCs w:val="21"/>
        </w:rPr>
        <w:t>,缺乏</w:t>
      </w:r>
      <w:r w:rsidRPr="0018066C">
        <w:rPr>
          <w:rFonts w:ascii="宋体" w:eastAsia="宋体" w:hAnsi="宋体" w:cs="Times New Roman"/>
          <w:color w:val="FF0000"/>
          <w:szCs w:val="21"/>
        </w:rPr>
        <w:t>马克思主义的批判精神</w:t>
      </w:r>
    </w:p>
    <w:p w14:paraId="1E2D8135" w14:textId="77777777" w:rsidR="0018066C" w:rsidRPr="0018066C" w:rsidRDefault="0018066C" w:rsidP="0018066C">
      <w:pPr>
        <w:rPr>
          <w:rFonts w:ascii="宋体" w:eastAsia="宋体" w:hAnsi="宋体" w:cs="Arial"/>
          <w:b/>
          <w:szCs w:val="21"/>
        </w:rPr>
      </w:pPr>
      <w:r w:rsidRPr="0018066C">
        <w:rPr>
          <w:rFonts w:ascii="宋体" w:eastAsia="宋体" w:hAnsi="宋体" w:cs="Times New Roman" w:hint="eastAsia"/>
          <w:b/>
          <w:szCs w:val="21"/>
        </w:rPr>
        <w:t>38.简述抗日战争胜利的基本经验</w:t>
      </w:r>
      <w:r w:rsidRPr="0018066C">
        <w:rPr>
          <w:rFonts w:ascii="宋体" w:eastAsia="宋体" w:hAnsi="宋体" w:cs="Arial"/>
          <w:b/>
          <w:szCs w:val="21"/>
        </w:rPr>
        <w:t>。</w:t>
      </w:r>
    </w:p>
    <w:p w14:paraId="52C299DB" w14:textId="77777777" w:rsidR="0018066C" w:rsidRPr="0018066C" w:rsidRDefault="0018066C" w:rsidP="0018066C">
      <w:pPr>
        <w:ind w:firstLineChars="50" w:firstLine="105"/>
        <w:rPr>
          <w:rFonts w:ascii="宋体" w:eastAsia="宋体" w:hAnsi="宋体" w:cs="Times New Roman"/>
          <w:bCs/>
          <w:color w:val="FF0000"/>
          <w:szCs w:val="21"/>
        </w:rPr>
      </w:pPr>
      <w:r w:rsidRPr="0018066C">
        <w:rPr>
          <w:rFonts w:ascii="宋体" w:eastAsia="宋体" w:hAnsi="宋体" w:cs="Times New Roman"/>
          <w:bCs/>
          <w:color w:val="FF0000"/>
          <w:szCs w:val="21"/>
        </w:rPr>
        <w:t>第一，全国各族人民的大团结是中国人民战胜一切艰难困苦、实现奋斗目标的力量源泉。</w:t>
      </w:r>
      <w:r w:rsidRPr="002A5022">
        <w:rPr>
          <w:rFonts w:ascii="宋体" w:eastAsia="宋体" w:hAnsi="宋体" w:cs="Times New Roman"/>
          <w:bCs/>
          <w:szCs w:val="21"/>
        </w:rPr>
        <w:t>在抗日战争中，中华民族大家庭显示了空前的大团结，形成了真正意义上的全民族抗战。没有全国各族人民的大团结，就没有抗日战争的伟大胜利。</w:t>
      </w:r>
    </w:p>
    <w:p w14:paraId="0E954AF7" w14:textId="77777777" w:rsidR="0018066C" w:rsidRPr="002A5022" w:rsidRDefault="0018066C" w:rsidP="0018066C">
      <w:pPr>
        <w:ind w:firstLineChars="50" w:firstLine="105"/>
        <w:rPr>
          <w:rFonts w:ascii="宋体" w:eastAsia="宋体" w:hAnsi="宋体" w:cs="Times New Roman"/>
          <w:bCs/>
          <w:szCs w:val="21"/>
        </w:rPr>
      </w:pPr>
      <w:r w:rsidRPr="0018066C">
        <w:rPr>
          <w:rFonts w:ascii="宋体" w:eastAsia="宋体" w:hAnsi="宋体" w:cs="Times New Roman"/>
          <w:bCs/>
          <w:color w:val="FF0000"/>
          <w:szCs w:val="21"/>
        </w:rPr>
        <w:t>第二，以爱国主义为核心的伟大民族精神是中国人民团结奋进的精神动力。</w:t>
      </w:r>
      <w:r w:rsidRPr="002A5022">
        <w:rPr>
          <w:rFonts w:ascii="宋体" w:eastAsia="宋体" w:hAnsi="宋体" w:cs="Times New Roman"/>
          <w:bCs/>
          <w:szCs w:val="21"/>
        </w:rPr>
        <w:t>抗日战争大大丰富和升华了以爱国主义为核心的中华民族精神，这是抗日战争得以坚持和胜利的重要的思想保证。</w:t>
      </w:r>
    </w:p>
    <w:p w14:paraId="1069A87F" w14:textId="77777777" w:rsidR="0018066C" w:rsidRPr="002A5022" w:rsidRDefault="0018066C" w:rsidP="0018066C">
      <w:pPr>
        <w:ind w:firstLineChars="50" w:firstLine="105"/>
        <w:rPr>
          <w:rFonts w:ascii="宋体" w:eastAsia="宋体" w:hAnsi="宋体" w:cs="Times New Roman"/>
          <w:bCs/>
          <w:szCs w:val="21"/>
        </w:rPr>
      </w:pPr>
      <w:r w:rsidRPr="0018066C">
        <w:rPr>
          <w:rFonts w:ascii="宋体" w:eastAsia="宋体" w:hAnsi="宋体" w:cs="Times New Roman"/>
          <w:bCs/>
          <w:color w:val="FF0000"/>
          <w:szCs w:val="21"/>
        </w:rPr>
        <w:t>第三，提高综合国力是中华民族自立于世界民族之林的基本保证。</w:t>
      </w:r>
      <w:r w:rsidRPr="002A5022">
        <w:rPr>
          <w:rFonts w:ascii="宋体" w:eastAsia="宋体" w:hAnsi="宋体" w:cs="Times New Roman"/>
          <w:bCs/>
          <w:szCs w:val="21"/>
        </w:rPr>
        <w:t>一个国家只有首先自强，才能在世界上自立。</w:t>
      </w:r>
    </w:p>
    <w:p w14:paraId="4071BD8B" w14:textId="77777777" w:rsidR="0018066C" w:rsidRPr="002A5022" w:rsidRDefault="0018066C" w:rsidP="0018066C">
      <w:pPr>
        <w:ind w:firstLineChars="50" w:firstLine="105"/>
        <w:rPr>
          <w:rFonts w:ascii="宋体" w:eastAsia="宋体" w:hAnsi="宋体" w:cs="Times New Roman"/>
          <w:bCs/>
          <w:szCs w:val="21"/>
        </w:rPr>
      </w:pPr>
      <w:r w:rsidRPr="0018066C">
        <w:rPr>
          <w:rFonts w:ascii="宋体" w:eastAsia="宋体" w:hAnsi="宋体" w:cs="Times New Roman"/>
          <w:bCs/>
          <w:color w:val="FF0000"/>
          <w:szCs w:val="21"/>
        </w:rPr>
        <w:t>第四，中国人民热爱和平，反对侵略战争，同时又决不惧怕战争。</w:t>
      </w:r>
      <w:r w:rsidRPr="002A5022">
        <w:rPr>
          <w:rFonts w:ascii="宋体" w:eastAsia="宋体" w:hAnsi="宋体" w:cs="Times New Roman"/>
          <w:bCs/>
          <w:szCs w:val="21"/>
        </w:rPr>
        <w:t>中国人民进行反侵略战争，是为了捍卫中华民族生存和发展的权利，是对世界反法西斯战争和人类和平进步事业的重大贡献。</w:t>
      </w:r>
    </w:p>
    <w:p w14:paraId="66815A2E" w14:textId="77777777" w:rsidR="0018066C" w:rsidRPr="002A5022" w:rsidRDefault="0018066C" w:rsidP="0018066C">
      <w:pPr>
        <w:ind w:firstLineChars="50" w:firstLine="105"/>
        <w:rPr>
          <w:rFonts w:ascii="宋体" w:eastAsia="宋体" w:hAnsi="宋体" w:cs="Arial"/>
          <w:szCs w:val="21"/>
        </w:rPr>
      </w:pPr>
      <w:r w:rsidRPr="0018066C">
        <w:rPr>
          <w:rFonts w:ascii="宋体" w:eastAsia="宋体" w:hAnsi="宋体" w:cs="Times New Roman"/>
          <w:bCs/>
          <w:color w:val="FF0000"/>
          <w:szCs w:val="21"/>
        </w:rPr>
        <w:t>第五，中国共产党是中国人民抗日战争的中流砥柱。</w:t>
      </w:r>
      <w:r w:rsidRPr="002A5022">
        <w:rPr>
          <w:rFonts w:ascii="宋体" w:eastAsia="宋体" w:hAnsi="宋体" w:cs="Times New Roman"/>
          <w:bCs/>
          <w:szCs w:val="21"/>
        </w:rPr>
        <w:t>只有坚持中国共产党的领导，中华民族才能捍卫自己的生存和发展的权利，才能创造美好的未来。</w:t>
      </w:r>
    </w:p>
    <w:p w14:paraId="0B6D8B01" w14:textId="77777777" w:rsidR="0018066C" w:rsidRPr="0018066C" w:rsidRDefault="0018066C" w:rsidP="0018066C">
      <w:pPr>
        <w:rPr>
          <w:rFonts w:ascii="宋体" w:eastAsia="宋体" w:hAnsi="宋体" w:cs="Times New Roman"/>
          <w:szCs w:val="21"/>
        </w:rPr>
      </w:pPr>
    </w:p>
    <w:p w14:paraId="047A553F"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 </w:t>
      </w:r>
    </w:p>
    <w:p w14:paraId="642507FC"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b/>
          <w:szCs w:val="21"/>
        </w:rPr>
        <w:t>五</w:t>
      </w:r>
      <w:r w:rsidRPr="0018066C">
        <w:rPr>
          <w:rFonts w:ascii="宋体" w:eastAsia="宋体" w:hAnsi="宋体" w:cs="Times New Roman"/>
          <w:b/>
          <w:szCs w:val="21"/>
        </w:rPr>
        <w:t>、论述题</w:t>
      </w:r>
      <w:r w:rsidRPr="0018066C">
        <w:rPr>
          <w:rFonts w:ascii="宋体" w:eastAsia="宋体" w:hAnsi="宋体" w:cs="Times New Roman" w:hint="eastAsia"/>
          <w:szCs w:val="21"/>
        </w:rPr>
        <w:t>（39</w:t>
      </w:r>
      <w:r w:rsidRPr="0018066C">
        <w:rPr>
          <w:rFonts w:ascii="宋体" w:eastAsia="宋体" w:hAnsi="宋体" w:cs="Times New Roman"/>
          <w:szCs w:val="21"/>
        </w:rPr>
        <w:t>小题</w:t>
      </w:r>
      <w:r w:rsidRPr="0018066C">
        <w:rPr>
          <w:rFonts w:ascii="宋体" w:eastAsia="宋体" w:hAnsi="宋体" w:cs="Times New Roman" w:hint="eastAsia"/>
          <w:szCs w:val="21"/>
        </w:rPr>
        <w:t>,共15分。将答案写在答题卷指定位置）</w:t>
      </w:r>
    </w:p>
    <w:p w14:paraId="7BB02DED" w14:textId="77777777" w:rsidR="0018066C" w:rsidRPr="0018066C" w:rsidRDefault="0018066C" w:rsidP="0018066C">
      <w:pPr>
        <w:rPr>
          <w:rFonts w:ascii="宋体" w:eastAsia="宋体" w:hAnsi="宋体" w:cs="Times New Roman"/>
          <w:szCs w:val="21"/>
        </w:rPr>
      </w:pPr>
    </w:p>
    <w:p w14:paraId="30DEE611"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 xml:space="preserve">39.为什么说辛亥革命是一次比较完全意义上的资产阶级民主革命? </w:t>
      </w:r>
    </w:p>
    <w:p w14:paraId="722CF583" w14:textId="77777777" w:rsidR="0018066C" w:rsidRPr="0018066C" w:rsidRDefault="0018066C" w:rsidP="0018066C">
      <w:pPr>
        <w:shd w:val="clear" w:color="auto" w:fill="FFFFFF"/>
        <w:adjustRightInd w:val="0"/>
        <w:spacing w:line="240" w:lineRule="atLeast"/>
        <w:ind w:firstLineChars="200" w:firstLine="420"/>
        <w:rPr>
          <w:rFonts w:ascii="宋体" w:eastAsia="宋体" w:hAnsi="宋体" w:cs="Times New Roman"/>
          <w:bCs/>
          <w:color w:val="FF0000"/>
          <w:szCs w:val="21"/>
          <w:lang w:val="zh-CN"/>
        </w:rPr>
      </w:pPr>
      <w:r w:rsidRPr="0018066C">
        <w:rPr>
          <w:rFonts w:ascii="宋体" w:eastAsia="宋体" w:hAnsi="宋体" w:cs="Times New Roman" w:hint="eastAsia"/>
          <w:szCs w:val="21"/>
        </w:rPr>
        <w:t>答：</w:t>
      </w:r>
      <w:r w:rsidRPr="0018066C">
        <w:rPr>
          <w:rFonts w:ascii="宋体" w:eastAsia="宋体" w:hAnsi="宋体" w:cs="Times New Roman" w:hint="eastAsia"/>
          <w:bCs/>
          <w:color w:val="FF0000"/>
          <w:szCs w:val="21"/>
        </w:rPr>
        <w:t>第一，</w:t>
      </w:r>
      <w:r w:rsidRPr="0018066C">
        <w:rPr>
          <w:rFonts w:ascii="宋体" w:eastAsia="宋体" w:hAnsi="宋体" w:cs="Times New Roman" w:hint="eastAsia"/>
          <w:bCs/>
          <w:color w:val="FF0000"/>
          <w:szCs w:val="21"/>
          <w:lang w:val="zh-CN"/>
        </w:rPr>
        <w:t>辛亥革命有一个全国性的统一的资产阶级革命政党的领导。</w:t>
      </w:r>
      <w:r w:rsidRPr="004E3573">
        <w:rPr>
          <w:rFonts w:ascii="宋体" w:eastAsia="宋体" w:hAnsi="宋体" w:cs="Times New Roman" w:hint="eastAsia"/>
          <w:bCs/>
          <w:szCs w:val="21"/>
          <w:lang w:val="zh-CN"/>
        </w:rPr>
        <w:t>1905年建立了中国历史上第一个资产阶级革命政党——中国同盟会。同盟会有自己的章程，有明确的革命宗旨和一套比较健全的组织机构，并在国内外成立支部。在斗争中同盟会的领导核心地位逐步确立，并对整个辛亥革命的进程产生了巨大的影响，这是以往的革命组织所无法比拟的。</w:t>
      </w:r>
    </w:p>
    <w:p w14:paraId="41D38C8A" w14:textId="77777777" w:rsidR="0018066C" w:rsidRPr="004E3573" w:rsidRDefault="0018066C" w:rsidP="0018066C">
      <w:pPr>
        <w:shd w:val="clear" w:color="auto" w:fill="FFFFFF"/>
        <w:adjustRightInd w:val="0"/>
        <w:spacing w:line="240" w:lineRule="atLeast"/>
        <w:ind w:firstLineChars="200" w:firstLine="420"/>
        <w:rPr>
          <w:rFonts w:ascii="宋体" w:eastAsia="宋体" w:hAnsi="宋体" w:cs="Times New Roman"/>
          <w:bCs/>
          <w:szCs w:val="21"/>
          <w:lang w:val="zh-CN"/>
        </w:rPr>
      </w:pPr>
      <w:r w:rsidRPr="0018066C">
        <w:rPr>
          <w:rFonts w:ascii="宋体" w:eastAsia="宋体" w:hAnsi="宋体" w:cs="Times New Roman" w:hint="eastAsia"/>
          <w:bCs/>
          <w:color w:val="FF0000"/>
          <w:szCs w:val="21"/>
          <w:lang w:val="zh-CN"/>
        </w:rPr>
        <w:t>第二，辛亥革命有一套比较完整的资产阶级民主主义革命纲领的指导。</w:t>
      </w:r>
      <w:r w:rsidRPr="004E3573">
        <w:rPr>
          <w:rFonts w:ascii="宋体" w:eastAsia="宋体" w:hAnsi="宋体" w:cs="Times New Roman" w:hint="eastAsia"/>
          <w:bCs/>
          <w:szCs w:val="21"/>
          <w:lang w:val="zh-CN"/>
        </w:rPr>
        <w:t>辛亥革命提出了系统的反映资产阶级政治要求的“民族、民权、民生”三民主义政纲，它是中国近代第一个较完整的、明确的资产阶级民主革命纲领。它比较全面地反映了中国半殖民半封建的主要矛盾，并在长期斗争的基础上建立了资产阶级共和国。</w:t>
      </w:r>
    </w:p>
    <w:p w14:paraId="6BC35DFA" w14:textId="77777777" w:rsidR="0018066C" w:rsidRPr="004E3573" w:rsidRDefault="0018066C" w:rsidP="0018066C">
      <w:pPr>
        <w:shd w:val="clear" w:color="auto" w:fill="FFFFFF"/>
        <w:adjustRightInd w:val="0"/>
        <w:spacing w:line="240" w:lineRule="atLeast"/>
        <w:ind w:firstLineChars="200" w:firstLine="420"/>
        <w:rPr>
          <w:rFonts w:ascii="宋体" w:eastAsia="宋体" w:hAnsi="宋体" w:cs="Times New Roman"/>
          <w:bCs/>
          <w:szCs w:val="21"/>
          <w:lang w:val="zh-CN"/>
        </w:rPr>
      </w:pPr>
      <w:r w:rsidRPr="0018066C">
        <w:rPr>
          <w:rFonts w:ascii="宋体" w:eastAsia="宋体" w:hAnsi="宋体" w:cs="Times New Roman" w:hint="eastAsia"/>
          <w:bCs/>
          <w:color w:val="FF0000"/>
          <w:szCs w:val="21"/>
          <w:lang w:val="zh-CN"/>
        </w:rPr>
        <w:t>第三，辛亥革命推翻了</w:t>
      </w:r>
      <w:r w:rsidRPr="004E3573">
        <w:rPr>
          <w:rFonts w:ascii="宋体" w:eastAsia="宋体" w:hAnsi="宋体" w:cs="Times New Roman" w:hint="eastAsia"/>
          <w:bCs/>
          <w:szCs w:val="21"/>
          <w:lang w:val="zh-CN"/>
        </w:rPr>
        <w:t>统治中国260多年的</w:t>
      </w:r>
      <w:r w:rsidRPr="0018066C">
        <w:rPr>
          <w:rFonts w:ascii="宋体" w:eastAsia="宋体" w:hAnsi="宋体" w:cs="Times New Roman" w:hint="eastAsia"/>
          <w:bCs/>
          <w:color w:val="FF0000"/>
          <w:szCs w:val="21"/>
          <w:lang w:val="zh-CN"/>
        </w:rPr>
        <w:t>清王朝，结束了在中国延续2000多年的君主专制制度，</w:t>
      </w:r>
      <w:r w:rsidRPr="004E3573">
        <w:rPr>
          <w:rFonts w:ascii="宋体" w:eastAsia="宋体" w:hAnsi="宋体" w:cs="Times New Roman" w:hint="eastAsia"/>
          <w:bCs/>
          <w:szCs w:val="21"/>
          <w:lang w:val="zh-CN"/>
        </w:rPr>
        <w:t>使中国人民的反封建斗争跨出了重大一步，</w:t>
      </w:r>
      <w:r w:rsidRPr="0018066C">
        <w:rPr>
          <w:rFonts w:ascii="宋体" w:eastAsia="宋体" w:hAnsi="宋体" w:cs="Times New Roman" w:hint="eastAsia"/>
          <w:bCs/>
          <w:color w:val="FF0000"/>
          <w:szCs w:val="21"/>
          <w:lang w:val="zh-CN"/>
        </w:rPr>
        <w:t>这是辛亥革命的最大功绩。</w:t>
      </w:r>
      <w:r w:rsidRPr="004E3573">
        <w:rPr>
          <w:rFonts w:ascii="宋体" w:eastAsia="宋体" w:hAnsi="宋体" w:cs="Times New Roman" w:hint="eastAsia"/>
          <w:bCs/>
          <w:szCs w:val="21"/>
          <w:lang w:val="zh-CN"/>
        </w:rPr>
        <w:t>辛亥革</w:t>
      </w:r>
      <w:r w:rsidRPr="004E3573">
        <w:rPr>
          <w:rFonts w:ascii="宋体" w:eastAsia="宋体" w:hAnsi="宋体" w:cs="Times New Roman" w:hint="eastAsia"/>
          <w:bCs/>
          <w:szCs w:val="21"/>
          <w:lang w:val="zh-CN"/>
        </w:rPr>
        <w:lastRenderedPageBreak/>
        <w:t>命进一步传播了资产阶级民主思想，</w:t>
      </w:r>
      <w:r w:rsidRPr="0018066C">
        <w:rPr>
          <w:rFonts w:ascii="宋体" w:eastAsia="宋体" w:hAnsi="宋体" w:cs="Times New Roman" w:hint="eastAsia"/>
          <w:bCs/>
          <w:color w:val="FF0000"/>
          <w:szCs w:val="21"/>
          <w:lang w:val="zh-CN"/>
        </w:rPr>
        <w:t>使民主共和观念深入人心</w:t>
      </w:r>
      <w:r w:rsidRPr="004E3573">
        <w:rPr>
          <w:rFonts w:ascii="宋体" w:eastAsia="宋体" w:hAnsi="宋体" w:cs="Times New Roman" w:hint="eastAsia"/>
          <w:bCs/>
          <w:szCs w:val="21"/>
          <w:lang w:val="zh-CN"/>
        </w:rPr>
        <w:t>，是中国人民在近百年的前进道路上经历的第一次历史性巨变。</w:t>
      </w:r>
    </w:p>
    <w:p w14:paraId="40F9237A" w14:textId="4995F077" w:rsidR="0018066C" w:rsidRPr="0018066C" w:rsidRDefault="0018066C" w:rsidP="0018066C">
      <w:pPr>
        <w:shd w:val="clear" w:color="auto" w:fill="FFFFFF"/>
        <w:adjustRightInd w:val="0"/>
        <w:spacing w:line="240" w:lineRule="atLeast"/>
        <w:ind w:firstLineChars="200" w:firstLine="420"/>
        <w:rPr>
          <w:rFonts w:ascii="宋体" w:eastAsia="宋体" w:hAnsi="宋体" w:cs="Times New Roman"/>
          <w:bCs/>
          <w:color w:val="FF0000"/>
          <w:szCs w:val="21"/>
          <w:lang w:val="zh-CN"/>
        </w:rPr>
      </w:pPr>
      <w:r w:rsidRPr="0018066C">
        <w:rPr>
          <w:rFonts w:ascii="宋体" w:eastAsia="宋体" w:hAnsi="宋体" w:cs="Times New Roman" w:hint="eastAsia"/>
          <w:bCs/>
          <w:color w:val="FF0000"/>
          <w:szCs w:val="21"/>
          <w:lang w:val="zh-CN"/>
        </w:rPr>
        <w:t>第四，辛亥革命促进了中国民族资本主义经济的发展</w:t>
      </w:r>
      <w:r w:rsidRPr="004E3573">
        <w:rPr>
          <w:rFonts w:ascii="宋体" w:eastAsia="宋体" w:hAnsi="宋体" w:cs="Times New Roman" w:hint="eastAsia"/>
          <w:bCs/>
          <w:szCs w:val="21"/>
          <w:lang w:val="zh-CN"/>
        </w:rPr>
        <w:t>，使民族资本主义近代工业获得了显著的增长</w:t>
      </w:r>
      <w:r w:rsidRPr="0018066C">
        <w:rPr>
          <w:rFonts w:ascii="宋体" w:eastAsia="宋体" w:hAnsi="宋体" w:cs="Times New Roman" w:hint="eastAsia"/>
          <w:bCs/>
          <w:color w:val="FF0000"/>
          <w:szCs w:val="21"/>
          <w:lang w:val="zh-CN"/>
        </w:rPr>
        <w:t>，中国工人阶级队伍得到壮大。</w:t>
      </w:r>
    </w:p>
    <w:p w14:paraId="30D2C947" w14:textId="77777777" w:rsidR="0018066C" w:rsidRPr="0018066C" w:rsidRDefault="0018066C" w:rsidP="0018066C">
      <w:pPr>
        <w:shd w:val="clear" w:color="auto" w:fill="FFFFFF"/>
        <w:adjustRightInd w:val="0"/>
        <w:spacing w:line="240" w:lineRule="atLeast"/>
        <w:ind w:firstLineChars="200" w:firstLine="420"/>
        <w:rPr>
          <w:rFonts w:ascii="宋体" w:eastAsia="宋体" w:hAnsi="宋体" w:cs="Times New Roman"/>
          <w:bCs/>
          <w:color w:val="FF0000"/>
          <w:szCs w:val="21"/>
          <w:lang w:val="zh-CN"/>
        </w:rPr>
      </w:pPr>
      <w:r w:rsidRPr="0018066C">
        <w:rPr>
          <w:rFonts w:ascii="宋体" w:eastAsia="宋体" w:hAnsi="宋体" w:cs="Times New Roman" w:hint="eastAsia"/>
          <w:bCs/>
          <w:color w:val="FF0000"/>
          <w:szCs w:val="21"/>
          <w:lang w:val="zh-CN"/>
        </w:rPr>
        <w:t>第五，辛亥革命有力地打击了帝国主义在中国的侵略势力，客观上有力地冲击了帝国主义在东方的殖民体系，对整个亚洲乃至全世界都产生了重大影响。</w:t>
      </w:r>
    </w:p>
    <w:p w14:paraId="218066FC" w14:textId="77777777" w:rsidR="0018066C" w:rsidRPr="0018066C" w:rsidRDefault="0018066C" w:rsidP="0018066C">
      <w:pPr>
        <w:shd w:val="clear" w:color="auto" w:fill="FFFFFF"/>
        <w:adjustRightInd w:val="0"/>
        <w:spacing w:line="240" w:lineRule="atLeast"/>
        <w:ind w:firstLineChars="200" w:firstLine="420"/>
        <w:rPr>
          <w:rFonts w:ascii="宋体" w:eastAsia="宋体" w:hAnsi="宋体" w:cs="Times New Roman"/>
          <w:bCs/>
          <w:color w:val="FF0000"/>
          <w:szCs w:val="21"/>
          <w:lang w:val="zh-CN"/>
        </w:rPr>
      </w:pPr>
      <w:r w:rsidRPr="0018066C">
        <w:rPr>
          <w:rFonts w:ascii="宋体" w:eastAsia="宋体" w:hAnsi="宋体" w:cs="Arial" w:hint="eastAsia"/>
          <w:bCs/>
          <w:color w:val="FF0000"/>
          <w:szCs w:val="21"/>
          <w:lang w:val="zh-CN"/>
        </w:rPr>
        <w:t>辛亥革命尽管暴露出许多弱点和不足之处，但这些特点说明了它已达到中国旧民主主义革命的最高水平。所以说，辛亥革命是一次完全意义上的资产阶级民主革命。</w:t>
      </w:r>
    </w:p>
    <w:p w14:paraId="55FBA23E" w14:textId="77777777" w:rsidR="0018066C" w:rsidRPr="0018066C" w:rsidRDefault="0018066C" w:rsidP="0018066C">
      <w:pPr>
        <w:ind w:left="1476" w:hangingChars="700" w:hanging="1476"/>
        <w:rPr>
          <w:rFonts w:ascii="宋体" w:eastAsia="宋体" w:hAnsi="宋体" w:cs="Times New Roman"/>
          <w:szCs w:val="21"/>
        </w:rPr>
      </w:pPr>
      <w:r w:rsidRPr="0018066C">
        <w:rPr>
          <w:rFonts w:ascii="宋体" w:eastAsia="宋体" w:hAnsi="宋体" w:cs="Times New Roman" w:hint="eastAsia"/>
          <w:b/>
          <w:szCs w:val="21"/>
        </w:rPr>
        <w:t>六</w:t>
      </w:r>
      <w:r w:rsidRPr="0018066C">
        <w:rPr>
          <w:rFonts w:ascii="宋体" w:eastAsia="宋体" w:hAnsi="宋体" w:cs="Times New Roman"/>
          <w:b/>
          <w:szCs w:val="21"/>
        </w:rPr>
        <w:t>、</w:t>
      </w:r>
      <w:r w:rsidRPr="0018066C">
        <w:rPr>
          <w:rFonts w:ascii="宋体" w:eastAsia="宋体" w:hAnsi="宋体" w:cs="Times New Roman" w:hint="eastAsia"/>
          <w:b/>
          <w:szCs w:val="21"/>
        </w:rPr>
        <w:t>材料分析题</w:t>
      </w:r>
      <w:r w:rsidRPr="0018066C">
        <w:rPr>
          <w:rFonts w:ascii="宋体" w:eastAsia="宋体" w:hAnsi="宋体" w:cs="Times New Roman" w:hint="eastAsia"/>
          <w:szCs w:val="21"/>
        </w:rPr>
        <w:t>(40</w:t>
      </w:r>
      <w:r w:rsidRPr="0018066C">
        <w:rPr>
          <w:rFonts w:ascii="宋体" w:eastAsia="宋体" w:hAnsi="宋体" w:cs="Times New Roman"/>
          <w:szCs w:val="21"/>
        </w:rPr>
        <w:t>小题，共</w:t>
      </w:r>
      <w:r w:rsidRPr="0018066C">
        <w:rPr>
          <w:rFonts w:ascii="宋体" w:eastAsia="宋体" w:hAnsi="宋体" w:cs="Times New Roman" w:hint="eastAsia"/>
          <w:szCs w:val="21"/>
        </w:rPr>
        <w:t>15</w:t>
      </w:r>
      <w:r w:rsidRPr="0018066C">
        <w:rPr>
          <w:rFonts w:ascii="宋体" w:eastAsia="宋体" w:hAnsi="宋体" w:cs="Times New Roman"/>
          <w:szCs w:val="21"/>
        </w:rPr>
        <w:t>分。要求结合所学知识分析材料回答问题。将答案写在答题</w:t>
      </w:r>
      <w:r w:rsidRPr="0018066C">
        <w:rPr>
          <w:rFonts w:ascii="宋体" w:eastAsia="宋体" w:hAnsi="宋体" w:cs="Times New Roman" w:hint="eastAsia"/>
          <w:szCs w:val="21"/>
        </w:rPr>
        <w:t>卷</w:t>
      </w:r>
      <w:r w:rsidRPr="0018066C">
        <w:rPr>
          <w:rFonts w:ascii="宋体" w:eastAsia="宋体" w:hAnsi="宋体" w:cs="Times New Roman"/>
          <w:szCs w:val="21"/>
        </w:rPr>
        <w:t>指</w:t>
      </w:r>
    </w:p>
    <w:p w14:paraId="318C166A" w14:textId="77777777" w:rsidR="0018066C" w:rsidRPr="0018066C" w:rsidRDefault="0018066C" w:rsidP="0018066C">
      <w:pPr>
        <w:ind w:left="1470" w:hangingChars="700" w:hanging="1470"/>
        <w:rPr>
          <w:rFonts w:ascii="宋体" w:eastAsia="宋体" w:hAnsi="宋体" w:cs="Times New Roman"/>
          <w:szCs w:val="21"/>
        </w:rPr>
      </w:pPr>
      <w:r w:rsidRPr="0018066C">
        <w:rPr>
          <w:rFonts w:ascii="宋体" w:eastAsia="宋体" w:hAnsi="宋体" w:cs="Times New Roman"/>
          <w:szCs w:val="21"/>
        </w:rPr>
        <w:t>定位置。</w:t>
      </w:r>
      <w:r w:rsidRPr="0018066C">
        <w:rPr>
          <w:rFonts w:ascii="宋体" w:eastAsia="宋体" w:hAnsi="宋体" w:cs="Times New Roman" w:hint="eastAsia"/>
          <w:szCs w:val="21"/>
        </w:rPr>
        <w:t>)</w:t>
      </w:r>
    </w:p>
    <w:p w14:paraId="6644BDF1" w14:textId="77777777" w:rsidR="0018066C" w:rsidRPr="0018066C" w:rsidRDefault="0018066C" w:rsidP="0018066C">
      <w:pPr>
        <w:ind w:left="1476" w:hangingChars="700" w:hanging="1476"/>
        <w:rPr>
          <w:rFonts w:ascii="宋体" w:eastAsia="宋体" w:hAnsi="宋体" w:cs="Times New Roman"/>
          <w:b/>
          <w:szCs w:val="21"/>
        </w:rPr>
      </w:pPr>
    </w:p>
    <w:p w14:paraId="7637B3CB"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40.</w:t>
      </w:r>
      <w:r w:rsidRPr="0018066C">
        <w:rPr>
          <w:rFonts w:ascii="宋体" w:eastAsia="宋体" w:hAnsi="宋体" w:cs="Times New Roman"/>
          <w:szCs w:val="21"/>
        </w:rPr>
        <w:t>材料</w:t>
      </w:r>
      <w:r w:rsidRPr="0018066C">
        <w:rPr>
          <w:rFonts w:ascii="宋体" w:eastAsia="宋体" w:hAnsi="宋体" w:cs="Times New Roman" w:hint="eastAsia"/>
          <w:szCs w:val="21"/>
        </w:rPr>
        <w:t>1：</w:t>
      </w:r>
    </w:p>
    <w:p w14:paraId="51F96C81" w14:textId="77777777" w:rsidR="0018066C" w:rsidRPr="0018066C" w:rsidRDefault="0018066C" w:rsidP="0018066C">
      <w:pPr>
        <w:ind w:firstLineChars="150" w:firstLine="315"/>
        <w:rPr>
          <w:rFonts w:ascii="宋体" w:eastAsia="宋体" w:hAnsi="宋体" w:cs="Times New Roman"/>
          <w:szCs w:val="21"/>
        </w:rPr>
      </w:pPr>
      <w:r w:rsidRPr="0018066C">
        <w:rPr>
          <w:rFonts w:ascii="宋体" w:eastAsia="宋体" w:hAnsi="宋体" w:cs="Times New Roman"/>
          <w:szCs w:val="21"/>
        </w:rPr>
        <w:t>美国及其他联合国家承认</w:t>
      </w:r>
      <w:r w:rsidRPr="0018066C">
        <w:rPr>
          <w:rFonts w:ascii="宋体" w:eastAsia="宋体" w:hAnsi="宋体" w:cs="Times New Roman" w:hint="eastAsia"/>
          <w:szCs w:val="21"/>
        </w:rPr>
        <w:t>，</w:t>
      </w:r>
      <w:r w:rsidRPr="0018066C">
        <w:rPr>
          <w:rFonts w:ascii="宋体" w:eastAsia="宋体" w:hAnsi="宋体" w:cs="Times New Roman"/>
          <w:szCs w:val="21"/>
        </w:rPr>
        <w:t>目前中华民国国民政府为中国唯一的合法政府，为达到统一中国目标之恰当机构。……自治性的军队例如共产党军队那样的存在，乃与中国政治团结不相符合，且实际上使政治团结不能实现。</w:t>
      </w:r>
    </w:p>
    <w:p w14:paraId="68C47125" w14:textId="77777777" w:rsidR="0018066C" w:rsidRPr="0018066C" w:rsidRDefault="0018066C" w:rsidP="0018066C">
      <w:pPr>
        <w:ind w:firstLineChars="1600" w:firstLine="3360"/>
        <w:rPr>
          <w:rFonts w:ascii="宋体" w:eastAsia="宋体" w:hAnsi="宋体" w:cs="Times New Roman"/>
          <w:szCs w:val="21"/>
        </w:rPr>
      </w:pPr>
      <w:r w:rsidRPr="0018066C">
        <w:rPr>
          <w:rFonts w:ascii="宋体" w:eastAsia="宋体" w:hAnsi="宋体" w:cs="Times New Roman" w:hint="eastAsia"/>
          <w:szCs w:val="21"/>
        </w:rPr>
        <w:t>—《杜鲁门关于美国对华政策的声明》(l945年l2月)</w:t>
      </w:r>
    </w:p>
    <w:p w14:paraId="533581F1"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szCs w:val="21"/>
        </w:rPr>
        <w:t>材料2 </w:t>
      </w:r>
      <w:r w:rsidRPr="0018066C">
        <w:rPr>
          <w:rFonts w:ascii="宋体" w:eastAsia="宋体" w:hAnsi="宋体" w:cs="Times New Roman" w:hint="eastAsia"/>
          <w:szCs w:val="21"/>
        </w:rPr>
        <w:t>：</w:t>
      </w:r>
      <w:r w:rsidRPr="0018066C">
        <w:rPr>
          <w:rFonts w:ascii="宋体" w:eastAsia="宋体" w:hAnsi="宋体" w:cs="Times New Roman"/>
          <w:szCs w:val="21"/>
        </w:rPr>
        <w:t xml:space="preserve"> </w:t>
      </w:r>
    </w:p>
    <w:p w14:paraId="46C6CACD" w14:textId="77777777" w:rsidR="0018066C" w:rsidRPr="0018066C" w:rsidRDefault="0018066C" w:rsidP="0018066C">
      <w:pPr>
        <w:ind w:firstLineChars="150" w:firstLine="315"/>
        <w:rPr>
          <w:rFonts w:ascii="宋体" w:eastAsia="宋体" w:hAnsi="宋体" w:cs="Times New Roman"/>
          <w:szCs w:val="21"/>
        </w:rPr>
      </w:pPr>
      <w:r w:rsidRPr="0018066C">
        <w:rPr>
          <w:rFonts w:ascii="宋体" w:eastAsia="宋体" w:hAnsi="宋体" w:cs="Times New Roman"/>
          <w:szCs w:val="21"/>
        </w:rPr>
        <w:t>据许多观察家的意见，他们(指国民党政府)已经堕落于腐败，争夺地位权力，……一向是一党政府，而不是在西方寓义下之民主政府。……尽管如此，我们为了显见的理由，仍旧继续倾全力援助国民政府。</w:t>
      </w:r>
    </w:p>
    <w:p w14:paraId="535EE28E" w14:textId="77777777" w:rsidR="0018066C" w:rsidRPr="0018066C" w:rsidRDefault="0018066C" w:rsidP="0018066C">
      <w:pPr>
        <w:ind w:firstLineChars="2050" w:firstLine="4305"/>
        <w:rPr>
          <w:rFonts w:ascii="宋体" w:eastAsia="宋体" w:hAnsi="宋体" w:cs="Times New Roman"/>
          <w:szCs w:val="21"/>
        </w:rPr>
      </w:pPr>
      <w:r w:rsidRPr="0018066C">
        <w:rPr>
          <w:rFonts w:ascii="宋体" w:eastAsia="宋体" w:hAnsi="宋体" w:cs="Times New Roman" w:hint="eastAsia"/>
          <w:szCs w:val="21"/>
        </w:rPr>
        <w:t>—《艾奇逊致杜鲁门的信》(1949年7月)</w:t>
      </w:r>
    </w:p>
    <w:p w14:paraId="7A263162"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szCs w:val="21"/>
        </w:rPr>
        <w:t> </w:t>
      </w:r>
      <w:r w:rsidRPr="0018066C">
        <w:rPr>
          <w:rFonts w:ascii="宋体" w:eastAsia="宋体" w:hAnsi="宋体" w:cs="Times New Roman" w:hint="eastAsia"/>
          <w:szCs w:val="21"/>
        </w:rPr>
        <w:t>回答问题：</w:t>
      </w:r>
    </w:p>
    <w:p w14:paraId="2641679A" w14:textId="77777777" w:rsidR="0018066C" w:rsidRPr="0018066C" w:rsidRDefault="0018066C" w:rsidP="0018066C">
      <w:pPr>
        <w:numPr>
          <w:ilvl w:val="0"/>
          <w:numId w:val="3"/>
        </w:numPr>
        <w:rPr>
          <w:rFonts w:ascii="宋体" w:eastAsia="宋体" w:hAnsi="宋体" w:cs="Times New Roman"/>
          <w:szCs w:val="21"/>
        </w:rPr>
      </w:pPr>
      <w:r w:rsidRPr="0018066C">
        <w:rPr>
          <w:rFonts w:ascii="宋体" w:eastAsia="宋体" w:hAnsi="宋体" w:cs="Times New Roman" w:hint="eastAsia"/>
          <w:szCs w:val="21"/>
        </w:rPr>
        <w:t>材料2所提的“观察家的意见”是什么意见？</w:t>
      </w:r>
    </w:p>
    <w:p w14:paraId="3630411C" w14:textId="77777777" w:rsidR="0018066C" w:rsidRPr="0018066C" w:rsidRDefault="0018066C" w:rsidP="0018066C">
      <w:pPr>
        <w:numPr>
          <w:ilvl w:val="0"/>
          <w:numId w:val="3"/>
        </w:numPr>
        <w:rPr>
          <w:rFonts w:ascii="宋体" w:eastAsia="宋体" w:hAnsi="宋体" w:cs="Times New Roman"/>
          <w:szCs w:val="21"/>
        </w:rPr>
      </w:pPr>
      <w:r w:rsidRPr="0018066C">
        <w:rPr>
          <w:rFonts w:ascii="宋体" w:eastAsia="宋体" w:hAnsi="宋体" w:cs="Times New Roman"/>
          <w:szCs w:val="21"/>
        </w:rPr>
        <w:t>战后初期美国对华的基本政策</w:t>
      </w:r>
      <w:r w:rsidRPr="0018066C">
        <w:rPr>
          <w:rFonts w:ascii="宋体" w:eastAsia="宋体" w:hAnsi="宋体" w:cs="Times New Roman" w:hint="eastAsia"/>
          <w:szCs w:val="21"/>
        </w:rPr>
        <w:t>是怎样的?</w:t>
      </w:r>
    </w:p>
    <w:p w14:paraId="743E918E" w14:textId="77777777" w:rsidR="0018066C" w:rsidRPr="0018066C" w:rsidRDefault="0018066C" w:rsidP="0018066C">
      <w:pPr>
        <w:numPr>
          <w:ilvl w:val="0"/>
          <w:numId w:val="3"/>
        </w:numPr>
        <w:rPr>
          <w:rFonts w:ascii="宋体" w:eastAsia="宋体" w:hAnsi="宋体" w:cs="Times New Roman"/>
          <w:szCs w:val="21"/>
        </w:rPr>
      </w:pPr>
      <w:r w:rsidRPr="0018066C">
        <w:rPr>
          <w:rFonts w:ascii="宋体" w:eastAsia="宋体" w:hAnsi="宋体" w:cs="Times New Roman" w:hint="eastAsia"/>
          <w:szCs w:val="21"/>
        </w:rPr>
        <w:t>分析</w:t>
      </w:r>
      <w:r w:rsidRPr="0018066C">
        <w:rPr>
          <w:rFonts w:ascii="宋体" w:eastAsia="宋体" w:hAnsi="宋体" w:cs="Arial"/>
          <w:szCs w:val="21"/>
        </w:rPr>
        <w:t>国民党</w:t>
      </w:r>
      <w:r w:rsidRPr="0018066C">
        <w:rPr>
          <w:rFonts w:ascii="宋体" w:eastAsia="宋体" w:hAnsi="宋体" w:cs="Arial" w:hint="eastAsia"/>
          <w:szCs w:val="21"/>
        </w:rPr>
        <w:t>大陆</w:t>
      </w:r>
      <w:r w:rsidRPr="0018066C">
        <w:rPr>
          <w:rFonts w:ascii="宋体" w:eastAsia="宋体" w:hAnsi="宋体" w:cs="Arial"/>
          <w:szCs w:val="21"/>
        </w:rPr>
        <w:t>失败的</w:t>
      </w:r>
      <w:r w:rsidRPr="0018066C">
        <w:rPr>
          <w:rFonts w:ascii="宋体" w:eastAsia="宋体" w:hAnsi="宋体" w:cs="Arial" w:hint="eastAsia"/>
          <w:szCs w:val="21"/>
        </w:rPr>
        <w:t>主要</w:t>
      </w:r>
      <w:r w:rsidRPr="0018066C">
        <w:rPr>
          <w:rFonts w:ascii="宋体" w:eastAsia="宋体" w:hAnsi="宋体" w:cs="Arial"/>
          <w:szCs w:val="21"/>
        </w:rPr>
        <w:t>原因</w:t>
      </w:r>
      <w:r w:rsidRPr="0018066C">
        <w:rPr>
          <w:rFonts w:ascii="宋体" w:eastAsia="宋体" w:hAnsi="宋体" w:cs="Times New Roman"/>
          <w:szCs w:val="21"/>
        </w:rPr>
        <w:t>。</w:t>
      </w:r>
    </w:p>
    <w:p w14:paraId="1F62F23E" w14:textId="77777777" w:rsidR="0018066C" w:rsidRPr="0018066C" w:rsidRDefault="0018066C" w:rsidP="0018066C">
      <w:pPr>
        <w:rPr>
          <w:rFonts w:ascii="宋体" w:eastAsia="宋体" w:hAnsi="宋体" w:cs="Times New Roman"/>
          <w:b/>
          <w:color w:val="FF0000"/>
          <w:szCs w:val="21"/>
        </w:rPr>
      </w:pPr>
    </w:p>
    <w:p w14:paraId="31F3FF87" w14:textId="77777777" w:rsidR="0018066C" w:rsidRPr="0018066C" w:rsidRDefault="0018066C" w:rsidP="0018066C">
      <w:pPr>
        <w:rPr>
          <w:rFonts w:ascii="宋体" w:eastAsia="宋体" w:hAnsi="宋体" w:cs="Times New Roman"/>
          <w:color w:val="FF0000"/>
          <w:szCs w:val="21"/>
        </w:rPr>
      </w:pPr>
      <w:r w:rsidRPr="0018066C">
        <w:rPr>
          <w:rFonts w:ascii="宋体" w:eastAsia="宋体" w:hAnsi="宋体" w:cs="Times New Roman" w:hint="eastAsia"/>
          <w:color w:val="FF0000"/>
          <w:szCs w:val="21"/>
        </w:rPr>
        <w:t>答：</w:t>
      </w:r>
      <w:r w:rsidRPr="0018066C">
        <w:rPr>
          <w:rFonts w:ascii="宋体" w:eastAsia="宋体" w:hAnsi="宋体" w:cs="Times New Roman"/>
          <w:color w:val="FF0000"/>
          <w:szCs w:val="21"/>
        </w:rPr>
        <w:t>(1)扶</w:t>
      </w:r>
      <w:proofErr w:type="gramStart"/>
      <w:r w:rsidRPr="0018066C">
        <w:rPr>
          <w:rFonts w:ascii="宋体" w:eastAsia="宋体" w:hAnsi="宋体" w:cs="Times New Roman"/>
          <w:color w:val="FF0000"/>
          <w:szCs w:val="21"/>
        </w:rPr>
        <w:t>蒋</w:t>
      </w:r>
      <w:proofErr w:type="gramEnd"/>
      <w:r w:rsidRPr="0018066C">
        <w:rPr>
          <w:rFonts w:ascii="宋体" w:eastAsia="宋体" w:hAnsi="宋体" w:cs="Times New Roman"/>
          <w:color w:val="FF0000"/>
          <w:szCs w:val="21"/>
        </w:rPr>
        <w:t>反共。</w:t>
      </w:r>
      <w:r w:rsidRPr="0018066C">
        <w:rPr>
          <w:rFonts w:ascii="宋体" w:eastAsia="宋体" w:hAnsi="宋体" w:cs="Times New Roman"/>
          <w:color w:val="FF0000"/>
          <w:szCs w:val="21"/>
        </w:rPr>
        <w:br/>
      </w:r>
      <w:r w:rsidRPr="0018066C">
        <w:rPr>
          <w:rFonts w:ascii="宋体" w:eastAsia="宋体" w:hAnsi="宋体" w:cs="Times New Roman"/>
          <w:color w:val="FF0000"/>
          <w:szCs w:val="21"/>
        </w:rPr>
        <w:br/>
        <w:t>(2)国民党政府政治腐败(争权夺利)；</w:t>
      </w:r>
      <w:proofErr w:type="gramStart"/>
      <w:r w:rsidRPr="0018066C">
        <w:rPr>
          <w:rFonts w:ascii="宋体" w:eastAsia="宋体" w:hAnsi="宋体" w:cs="Times New Roman"/>
          <w:color w:val="FF0000"/>
          <w:szCs w:val="21"/>
        </w:rPr>
        <w:t>一</w:t>
      </w:r>
      <w:proofErr w:type="gramEnd"/>
      <w:r w:rsidRPr="0018066C">
        <w:rPr>
          <w:rFonts w:ascii="宋体" w:eastAsia="宋体" w:hAnsi="宋体" w:cs="Times New Roman"/>
          <w:color w:val="FF0000"/>
          <w:szCs w:val="21"/>
        </w:rPr>
        <w:t>党专政(独裁)。</w:t>
      </w:r>
      <w:r w:rsidRPr="0018066C">
        <w:rPr>
          <w:rFonts w:ascii="宋体" w:eastAsia="宋体" w:hAnsi="宋体" w:cs="Times New Roman"/>
          <w:color w:val="FF0000"/>
          <w:szCs w:val="21"/>
        </w:rPr>
        <w:br/>
      </w:r>
      <w:r w:rsidRPr="0018066C">
        <w:rPr>
          <w:rFonts w:ascii="宋体" w:eastAsia="宋体" w:hAnsi="宋体" w:cs="Times New Roman"/>
          <w:color w:val="FF0000"/>
          <w:szCs w:val="21"/>
        </w:rPr>
        <w:br/>
        <w:t>(3)国民党在大陆失败的主要原因在于“组织涣散、党纪荒废、党员堕落”</w:t>
      </w:r>
      <w:r w:rsidRPr="0018066C">
        <w:rPr>
          <w:rFonts w:ascii="宋体" w:eastAsia="宋体" w:hAnsi="宋体" w:cs="Times New Roman"/>
          <w:color w:val="FF0000"/>
          <w:szCs w:val="21"/>
        </w:rPr>
        <w:br/>
      </w:r>
      <w:r w:rsidRPr="0018066C">
        <w:rPr>
          <w:rFonts w:ascii="宋体" w:eastAsia="宋体" w:hAnsi="宋体" w:cs="Times New Roman"/>
          <w:color w:val="FF0000"/>
          <w:szCs w:val="21"/>
        </w:rPr>
        <w:br/>
        <w:t>失败的原因必然是归咎是其代表的群体是没落群体，是于中华民族崛起不相匹配的利益集团----国民党政权代表大地主大资产阶级利益，对内压迫镇压人民，对外成了帝国主义的走狗，是旧社会三座大山的总代表，是新民主主义革命的对象。 国民党和共产党都是中国近代史中出现的解决中国现代问题的传统力量,但前者比后者更为传统,它也就更早地表现出传统在现代中国的</w:t>
      </w:r>
      <w:proofErr w:type="gramStart"/>
      <w:r w:rsidRPr="0018066C">
        <w:rPr>
          <w:rFonts w:ascii="宋体" w:eastAsia="宋体" w:hAnsi="宋体" w:cs="Times New Roman"/>
          <w:color w:val="FF0000"/>
          <w:szCs w:val="21"/>
        </w:rPr>
        <w:t>不</w:t>
      </w:r>
      <w:proofErr w:type="gramEnd"/>
      <w:r w:rsidRPr="0018066C">
        <w:rPr>
          <w:rFonts w:ascii="宋体" w:eastAsia="宋体" w:hAnsi="宋体" w:cs="Times New Roman"/>
          <w:color w:val="FF0000"/>
          <w:szCs w:val="21"/>
        </w:rPr>
        <w:t>适应性. </w:t>
      </w:r>
    </w:p>
    <w:p w14:paraId="789EB10F" w14:textId="77777777" w:rsidR="005F4534" w:rsidRDefault="005F4534" w:rsidP="005F4534">
      <w:pPr>
        <w:rPr>
          <w:b/>
          <w:szCs w:val="21"/>
        </w:rPr>
      </w:pPr>
    </w:p>
    <w:p w14:paraId="7AFB968A" w14:textId="77777777" w:rsidR="0018066C" w:rsidRDefault="0018066C" w:rsidP="005F4534">
      <w:pPr>
        <w:rPr>
          <w:b/>
          <w:szCs w:val="21"/>
        </w:rPr>
      </w:pPr>
    </w:p>
    <w:p w14:paraId="20CB2359" w14:textId="77777777" w:rsidR="0018066C" w:rsidRDefault="0018066C" w:rsidP="005F4534">
      <w:pPr>
        <w:rPr>
          <w:b/>
          <w:szCs w:val="21"/>
        </w:rPr>
      </w:pPr>
    </w:p>
    <w:p w14:paraId="2C17C082" w14:textId="77777777" w:rsidR="0018066C" w:rsidRDefault="0018066C" w:rsidP="005F4534">
      <w:pPr>
        <w:rPr>
          <w:b/>
          <w:szCs w:val="21"/>
        </w:rPr>
      </w:pPr>
    </w:p>
    <w:p w14:paraId="26411764" w14:textId="77777777" w:rsidR="0018066C" w:rsidRDefault="0018066C" w:rsidP="005F4534">
      <w:pPr>
        <w:rPr>
          <w:b/>
          <w:szCs w:val="21"/>
        </w:rPr>
      </w:pPr>
    </w:p>
    <w:p w14:paraId="2A2B1AD7" w14:textId="77777777" w:rsidR="0018066C" w:rsidRDefault="0018066C" w:rsidP="0018066C">
      <w:pPr>
        <w:jc w:val="center"/>
        <w:rPr>
          <w:b/>
          <w:sz w:val="44"/>
          <w:szCs w:val="44"/>
        </w:rPr>
      </w:pPr>
      <w:r w:rsidRPr="0018066C">
        <w:rPr>
          <w:rFonts w:hint="eastAsia"/>
          <w:b/>
          <w:sz w:val="44"/>
          <w:szCs w:val="44"/>
        </w:rPr>
        <w:lastRenderedPageBreak/>
        <w:t>《中国近现代史纲要》试</w:t>
      </w:r>
      <w:r w:rsidRPr="0018066C">
        <w:rPr>
          <w:b/>
          <w:sz w:val="44"/>
          <w:szCs w:val="44"/>
        </w:rPr>
        <w:t xml:space="preserve"> 卷 III</w:t>
      </w:r>
    </w:p>
    <w:p w14:paraId="52B176D5" w14:textId="77777777" w:rsidR="0018066C" w:rsidRPr="0018066C" w:rsidRDefault="0018066C" w:rsidP="0018066C">
      <w:pPr>
        <w:ind w:leftChars="50" w:left="1686" w:hangingChars="750" w:hanging="1581"/>
        <w:rPr>
          <w:rFonts w:ascii="宋体" w:eastAsia="宋体" w:hAnsi="宋体" w:cs="Times New Roman"/>
        </w:rPr>
      </w:pPr>
      <w:r w:rsidRPr="0018066C">
        <w:rPr>
          <w:rFonts w:ascii="宋体" w:eastAsia="宋体" w:hAnsi="宋体" w:cs="Times New Roman" w:hint="eastAsia"/>
          <w:b/>
          <w:bCs/>
        </w:rPr>
        <w:t>一、单项选择题</w:t>
      </w:r>
      <w:r w:rsidRPr="0018066C">
        <w:rPr>
          <w:rFonts w:ascii="宋体" w:eastAsia="宋体" w:hAnsi="宋体" w:cs="Times New Roman" w:hint="eastAsia"/>
        </w:rPr>
        <w:t>（1-16小题,每小题1分，共16分。下列每小题给出的四个选项中,只有一个选项是符合题目要求的</w:t>
      </w:r>
      <w:r w:rsidRPr="0018066C">
        <w:rPr>
          <w:rFonts w:ascii="宋体" w:eastAsia="宋体" w:hAnsi="宋体" w:cs="Times New Roman"/>
          <w:szCs w:val="21"/>
        </w:rPr>
        <w:t>。</w:t>
      </w:r>
      <w:r w:rsidRPr="0018066C">
        <w:rPr>
          <w:rFonts w:ascii="宋体" w:eastAsia="宋体" w:hAnsi="宋体" w:cs="Times New Roman" w:hint="eastAsia"/>
        </w:rPr>
        <w:t>）</w:t>
      </w:r>
    </w:p>
    <w:p w14:paraId="7D28A337" w14:textId="419AE5C6" w:rsidR="0018066C" w:rsidRPr="0018066C" w:rsidRDefault="0018066C" w:rsidP="0018066C">
      <w:pPr>
        <w:ind w:leftChars="50" w:left="1680" w:hangingChars="750" w:hanging="1575"/>
        <w:rPr>
          <w:rFonts w:ascii="宋体" w:eastAsia="宋体" w:hAnsi="宋体" w:cs="Times New Roman"/>
        </w:rPr>
      </w:pPr>
      <w:r w:rsidRPr="0018066C">
        <w:rPr>
          <w:rFonts w:ascii="宋体" w:eastAsia="宋体" w:hAnsi="宋体" w:cs="Times New Roman" w:hint="eastAsia"/>
          <w:szCs w:val="21"/>
        </w:rPr>
        <w:t>1</w:t>
      </w:r>
      <w:r w:rsidRPr="0018066C">
        <w:rPr>
          <w:rFonts w:ascii="宋体" w:eastAsia="宋体" w:hAnsi="宋体" w:cs="Times New Roman"/>
          <w:szCs w:val="21"/>
        </w:rPr>
        <w:t xml:space="preserve">.1840年鸦片战争后，中国逐步演变为（ </w:t>
      </w:r>
      <w:r>
        <w:rPr>
          <w:rFonts w:ascii="宋体" w:eastAsia="宋体" w:hAnsi="宋体" w:cs="Times New Roman" w:hint="eastAsia"/>
          <w:szCs w:val="21"/>
        </w:rPr>
        <w:t xml:space="preserve"> </w:t>
      </w:r>
      <w:r w:rsidR="007A2D75">
        <w:rPr>
          <w:rFonts w:ascii="宋体" w:eastAsia="宋体" w:hAnsi="宋体" w:cs="Times New Roman" w:hint="eastAsia"/>
          <w:szCs w:val="21"/>
        </w:rPr>
        <w:t>D</w:t>
      </w:r>
      <w:r>
        <w:rPr>
          <w:rFonts w:ascii="宋体" w:eastAsia="宋体" w:hAnsi="宋体" w:cs="Times New Roman" w:hint="eastAsia"/>
          <w:szCs w:val="21"/>
        </w:rPr>
        <w:t xml:space="preserve">  </w:t>
      </w:r>
      <w:r w:rsidRPr="0018066C">
        <w:rPr>
          <w:rFonts w:ascii="宋体" w:eastAsia="宋体" w:hAnsi="宋体" w:cs="Times New Roman" w:hint="eastAsia"/>
          <w:szCs w:val="21"/>
        </w:rPr>
        <w:t xml:space="preserve"> </w:t>
      </w:r>
      <w:r w:rsidRPr="0018066C">
        <w:rPr>
          <w:rFonts w:ascii="宋体" w:eastAsia="宋体" w:hAnsi="宋体" w:cs="Times New Roman"/>
          <w:szCs w:val="21"/>
        </w:rPr>
        <w:t>）</w:t>
      </w:r>
    </w:p>
    <w:p w14:paraId="1B0A6D05" w14:textId="6D0304E4"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半</w:t>
      </w:r>
      <w:r w:rsidR="0018066C" w:rsidRPr="0018066C">
        <w:rPr>
          <w:rFonts w:ascii="宋体" w:eastAsia="宋体" w:hAnsi="宋体" w:cs="Times New Roman"/>
          <w:szCs w:val="21"/>
        </w:rPr>
        <w:t>封建</w:t>
      </w:r>
      <w:r w:rsidR="0018066C" w:rsidRPr="0018066C">
        <w:rPr>
          <w:rFonts w:ascii="宋体" w:eastAsia="宋体" w:hAnsi="宋体" w:cs="Times New Roman" w:hint="eastAsia"/>
          <w:szCs w:val="21"/>
        </w:rPr>
        <w:t>社会</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sidR="0018066C" w:rsidRPr="0018066C">
        <w:rPr>
          <w:rFonts w:ascii="宋体" w:eastAsia="宋体" w:hAnsi="宋体" w:cs="Times New Roman" w:hint="eastAsia"/>
          <w:szCs w:val="21"/>
        </w:rPr>
        <w:t xml:space="preserve">       </w:t>
      </w:r>
      <w:r>
        <w:rPr>
          <w:rFonts w:ascii="宋体" w:eastAsia="宋体" w:hAnsi="宋体" w:cs="Times New Roman"/>
          <w:szCs w:val="21"/>
        </w:rPr>
        <w:t>B</w:t>
      </w:r>
      <w:r w:rsidR="0018066C" w:rsidRPr="0018066C">
        <w:rPr>
          <w:rFonts w:ascii="宋体" w:eastAsia="宋体" w:hAnsi="宋体" w:cs="Times New Roman"/>
          <w:szCs w:val="21"/>
        </w:rPr>
        <w:t>.半殖民地半资本主义</w:t>
      </w:r>
      <w:r w:rsidR="0018066C" w:rsidRPr="0018066C">
        <w:rPr>
          <w:rFonts w:ascii="宋体" w:eastAsia="宋体" w:hAnsi="宋体" w:cs="Times New Roman" w:hint="eastAsia"/>
          <w:szCs w:val="21"/>
        </w:rPr>
        <w:t>社会</w:t>
      </w:r>
    </w:p>
    <w:p w14:paraId="7A050BFD" w14:textId="03EC5F84"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C</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半</w:t>
      </w:r>
      <w:r w:rsidR="0018066C" w:rsidRPr="0018066C">
        <w:rPr>
          <w:rFonts w:ascii="宋体" w:eastAsia="宋体" w:hAnsi="宋体" w:cs="Times New Roman"/>
          <w:szCs w:val="21"/>
        </w:rPr>
        <w:t>殖民地</w:t>
      </w:r>
      <w:r w:rsidR="0018066C" w:rsidRPr="0018066C">
        <w:rPr>
          <w:rFonts w:ascii="宋体" w:eastAsia="宋体" w:hAnsi="宋体" w:cs="Times New Roman" w:hint="eastAsia"/>
          <w:szCs w:val="21"/>
        </w:rPr>
        <w:t>社会</w:t>
      </w:r>
      <w:r w:rsidR="0018066C" w:rsidRPr="0018066C">
        <w:rPr>
          <w:rFonts w:ascii="宋体" w:eastAsia="宋体" w:hAnsi="宋体" w:cs="Times New Roman"/>
          <w:szCs w:val="21"/>
        </w:rPr>
        <w:t xml:space="preserve">     </w:t>
      </w:r>
      <w:r w:rsidR="0018066C" w:rsidRPr="0018066C">
        <w:rPr>
          <w:rFonts w:ascii="宋体" w:eastAsia="宋体" w:hAnsi="宋体" w:cs="Times New Roman" w:hint="eastAsia"/>
          <w:szCs w:val="21"/>
        </w:rPr>
        <w:t xml:space="preserve">                    </w:t>
      </w:r>
      <w:r>
        <w:rPr>
          <w:rFonts w:ascii="宋体" w:eastAsia="宋体" w:hAnsi="宋体" w:cs="Times New Roman"/>
          <w:szCs w:val="21"/>
        </w:rPr>
        <w:t>D</w:t>
      </w:r>
      <w:r w:rsidR="0018066C" w:rsidRPr="0018066C">
        <w:rPr>
          <w:rFonts w:ascii="宋体" w:eastAsia="宋体" w:hAnsi="宋体" w:cs="Times New Roman"/>
          <w:szCs w:val="21"/>
        </w:rPr>
        <w:t>.半殖民地半封建</w:t>
      </w:r>
      <w:r w:rsidR="0018066C" w:rsidRPr="0018066C">
        <w:rPr>
          <w:rFonts w:ascii="宋体" w:eastAsia="宋体" w:hAnsi="宋体" w:cs="Times New Roman" w:hint="eastAsia"/>
          <w:szCs w:val="21"/>
        </w:rPr>
        <w:t>社会</w:t>
      </w:r>
    </w:p>
    <w:p w14:paraId="2EA9EB70" w14:textId="60A0A278"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2</w:t>
      </w:r>
      <w:r w:rsidRPr="0018066C">
        <w:rPr>
          <w:rFonts w:ascii="宋体" w:eastAsia="宋体" w:hAnsi="宋体" w:cs="Times New Roman"/>
          <w:szCs w:val="21"/>
        </w:rPr>
        <w:t>.在近代中国</w:t>
      </w:r>
      <w:r w:rsidRPr="0018066C">
        <w:rPr>
          <w:rFonts w:ascii="宋体" w:eastAsia="宋体" w:hAnsi="宋体" w:cs="Times New Roman" w:hint="eastAsia"/>
          <w:szCs w:val="21"/>
        </w:rPr>
        <w:t>,</w:t>
      </w:r>
      <w:r w:rsidRPr="0018066C">
        <w:rPr>
          <w:rFonts w:ascii="宋体" w:eastAsia="宋体" w:hAnsi="宋体" w:cs="Times New Roman"/>
          <w:szCs w:val="21"/>
        </w:rPr>
        <w:t>实现国家富强和人民富裕的前提是</w:t>
      </w:r>
      <w:r>
        <w:rPr>
          <w:rFonts w:ascii="宋体" w:eastAsia="宋体" w:hAnsi="宋体" w:cs="Times New Roman"/>
          <w:szCs w:val="21"/>
        </w:rPr>
        <w:t>( </w:t>
      </w:r>
      <w:r>
        <w:rPr>
          <w:rFonts w:ascii="宋体" w:eastAsia="宋体" w:hAnsi="宋体" w:cs="Times New Roman" w:hint="eastAsia"/>
          <w:szCs w:val="21"/>
        </w:rPr>
        <w:t xml:space="preserve"> </w:t>
      </w:r>
      <w:r w:rsidR="007A2D75">
        <w:rPr>
          <w:rFonts w:ascii="宋体" w:eastAsia="宋体" w:hAnsi="宋体" w:cs="Times New Roman" w:hint="eastAsia"/>
          <w:szCs w:val="21"/>
        </w:rPr>
        <w:t>C</w:t>
      </w:r>
      <w:r>
        <w:rPr>
          <w:rFonts w:ascii="宋体" w:eastAsia="宋体" w:hAnsi="宋体" w:cs="Times New Roman" w:hint="eastAsia"/>
          <w:szCs w:val="21"/>
        </w:rPr>
        <w:t xml:space="preserve">  </w:t>
      </w:r>
      <w:r w:rsidRPr="0018066C">
        <w:rPr>
          <w:rFonts w:ascii="宋体" w:eastAsia="宋体" w:hAnsi="宋体" w:cs="Times New Roman"/>
          <w:szCs w:val="21"/>
        </w:rPr>
        <w:t xml:space="preserve"> )</w:t>
      </w:r>
    </w:p>
    <w:p w14:paraId="47B9EB59" w14:textId="487A6C83" w:rsidR="0018066C" w:rsidRPr="0018066C" w:rsidRDefault="0018066C" w:rsidP="0018066C">
      <w:pPr>
        <w:rPr>
          <w:rFonts w:ascii="宋体" w:eastAsia="宋体" w:hAnsi="宋体" w:cs="Times New Roman"/>
          <w:szCs w:val="21"/>
        </w:rPr>
      </w:pPr>
      <w:r w:rsidRPr="0018066C">
        <w:rPr>
          <w:rFonts w:ascii="宋体" w:eastAsia="宋体" w:hAnsi="宋体" w:cs="Times New Roman"/>
          <w:szCs w:val="21"/>
        </w:rPr>
        <w:t> </w:t>
      </w:r>
      <w:r w:rsidRPr="0018066C">
        <w:rPr>
          <w:rFonts w:ascii="宋体" w:eastAsia="宋体" w:hAnsi="宋体" w:cs="Times New Roman" w:hint="eastAsia"/>
          <w:szCs w:val="21"/>
        </w:rPr>
        <w:t xml:space="preserve"> </w:t>
      </w:r>
      <w:r w:rsidRPr="0018066C">
        <w:rPr>
          <w:rFonts w:ascii="宋体" w:eastAsia="宋体" w:hAnsi="宋体" w:cs="Times New Roman"/>
          <w:szCs w:val="21"/>
        </w:rPr>
        <w:t> </w:t>
      </w:r>
      <w:r w:rsidR="007A2D75">
        <w:rPr>
          <w:rFonts w:ascii="宋体" w:eastAsia="宋体" w:hAnsi="宋体" w:cs="Times New Roman"/>
          <w:szCs w:val="21"/>
        </w:rPr>
        <w:t>A</w:t>
      </w:r>
      <w:r w:rsidRPr="0018066C">
        <w:rPr>
          <w:rFonts w:ascii="宋体" w:eastAsia="宋体" w:hAnsi="宋体" w:cs="Times New Roman"/>
          <w:szCs w:val="21"/>
        </w:rPr>
        <w:t>.</w:t>
      </w:r>
      <w:r w:rsidRPr="0018066C">
        <w:rPr>
          <w:rFonts w:ascii="宋体" w:eastAsia="宋体" w:hAnsi="宋体" w:cs="Times New Roman" w:hint="eastAsia"/>
          <w:szCs w:val="21"/>
        </w:rPr>
        <w:t>振兴</w:t>
      </w:r>
      <w:r w:rsidRPr="0018066C">
        <w:rPr>
          <w:rFonts w:ascii="宋体" w:eastAsia="宋体" w:hAnsi="宋体" w:cs="Times New Roman"/>
          <w:szCs w:val="21"/>
        </w:rPr>
        <w:t>实业              </w:t>
      </w:r>
      <w:r w:rsidRPr="0018066C">
        <w:rPr>
          <w:rFonts w:ascii="宋体" w:eastAsia="宋体" w:hAnsi="宋体" w:cs="Times New Roman" w:hint="eastAsia"/>
          <w:szCs w:val="21"/>
        </w:rPr>
        <w:t xml:space="preserve">               </w:t>
      </w:r>
      <w:r w:rsidR="007A2D75">
        <w:rPr>
          <w:rFonts w:ascii="宋体" w:eastAsia="宋体" w:hAnsi="宋体" w:cs="Times New Roman"/>
          <w:szCs w:val="21"/>
        </w:rPr>
        <w:t>B</w:t>
      </w:r>
      <w:r w:rsidRPr="0018066C">
        <w:rPr>
          <w:rFonts w:ascii="宋体" w:eastAsia="宋体" w:hAnsi="宋体" w:cs="Times New Roman"/>
          <w:szCs w:val="21"/>
        </w:rPr>
        <w:t>.</w:t>
      </w:r>
      <w:r w:rsidRPr="0018066C">
        <w:rPr>
          <w:rFonts w:ascii="宋体" w:eastAsia="宋体" w:hAnsi="宋体" w:cs="Times New Roman" w:hint="eastAsia"/>
          <w:szCs w:val="21"/>
        </w:rPr>
        <w:t>政体变革</w:t>
      </w:r>
    </w:p>
    <w:p w14:paraId="42868FFF" w14:textId="3F951741" w:rsidR="0018066C" w:rsidRPr="0018066C" w:rsidRDefault="0018066C" w:rsidP="0018066C">
      <w:pPr>
        <w:rPr>
          <w:rFonts w:ascii="宋体" w:eastAsia="宋体" w:hAnsi="宋体" w:cs="Times New Roman"/>
          <w:szCs w:val="21"/>
        </w:rPr>
      </w:pPr>
      <w:r w:rsidRPr="0018066C">
        <w:rPr>
          <w:rFonts w:ascii="宋体" w:eastAsia="宋体" w:hAnsi="宋体" w:cs="Times New Roman"/>
          <w:szCs w:val="21"/>
        </w:rPr>
        <w:t> </w:t>
      </w:r>
      <w:r w:rsidRPr="0018066C">
        <w:rPr>
          <w:rFonts w:ascii="宋体" w:eastAsia="宋体" w:hAnsi="宋体" w:cs="Times New Roman" w:hint="eastAsia"/>
          <w:szCs w:val="21"/>
        </w:rPr>
        <w:t xml:space="preserve">  </w:t>
      </w:r>
      <w:r w:rsidR="007A2D75">
        <w:rPr>
          <w:rFonts w:ascii="宋体" w:eastAsia="宋体" w:hAnsi="宋体" w:cs="Times New Roman"/>
          <w:szCs w:val="21"/>
        </w:rPr>
        <w:t>C</w:t>
      </w:r>
      <w:r w:rsidRPr="0018066C">
        <w:rPr>
          <w:rFonts w:ascii="宋体" w:eastAsia="宋体" w:hAnsi="宋体" w:cs="Times New Roman"/>
          <w:szCs w:val="21"/>
        </w:rPr>
        <w:t>.争得民族独立和人民解放     </w:t>
      </w:r>
      <w:r w:rsidRPr="0018066C">
        <w:rPr>
          <w:rFonts w:ascii="宋体" w:eastAsia="宋体" w:hAnsi="宋体" w:cs="Times New Roman" w:hint="eastAsia"/>
          <w:szCs w:val="21"/>
        </w:rPr>
        <w:t xml:space="preserve">          </w:t>
      </w:r>
      <w:r w:rsidR="007A2D75">
        <w:rPr>
          <w:rFonts w:ascii="宋体" w:eastAsia="宋体" w:hAnsi="宋体" w:cs="Times New Roman"/>
          <w:szCs w:val="21"/>
        </w:rPr>
        <w:t>D</w:t>
      </w:r>
      <w:r w:rsidRPr="0018066C">
        <w:rPr>
          <w:rFonts w:ascii="宋体" w:eastAsia="宋体" w:hAnsi="宋体" w:cs="Times New Roman"/>
          <w:szCs w:val="21"/>
        </w:rPr>
        <w:t>.</w:t>
      </w:r>
      <w:r w:rsidRPr="0018066C">
        <w:rPr>
          <w:rFonts w:ascii="宋体" w:eastAsia="宋体" w:hAnsi="宋体" w:cs="Times New Roman" w:hint="eastAsia"/>
          <w:szCs w:val="21"/>
        </w:rPr>
        <w:t>改革教育制度</w:t>
      </w:r>
    </w:p>
    <w:p w14:paraId="3F4EFB3C" w14:textId="73C15E11" w:rsidR="0018066C" w:rsidRPr="0018066C" w:rsidRDefault="0018066C" w:rsidP="0018066C">
      <w:pPr>
        <w:ind w:leftChars="50" w:left="315" w:hangingChars="100" w:hanging="210"/>
        <w:rPr>
          <w:rFonts w:ascii="宋体" w:eastAsia="宋体" w:hAnsi="宋体" w:cs="Times New Roman"/>
          <w:szCs w:val="21"/>
        </w:rPr>
      </w:pPr>
      <w:r w:rsidRPr="0018066C">
        <w:rPr>
          <w:rFonts w:ascii="宋体" w:eastAsia="宋体" w:hAnsi="宋体" w:cs="Times New Roman" w:hint="eastAsia"/>
          <w:bCs/>
          <w:szCs w:val="21"/>
        </w:rPr>
        <w:t>3</w:t>
      </w:r>
      <w:r w:rsidRPr="0018066C">
        <w:rPr>
          <w:rFonts w:ascii="宋体" w:eastAsia="宋体" w:hAnsi="宋体" w:cs="Times New Roman"/>
          <w:bCs/>
          <w:szCs w:val="21"/>
        </w:rPr>
        <w:t>.在下列不平等条</w:t>
      </w:r>
      <w:r w:rsidRPr="0018066C">
        <w:rPr>
          <w:rFonts w:ascii="宋体" w:eastAsia="宋体" w:hAnsi="宋体" w:cs="Times New Roman" w:hint="eastAsia"/>
          <w:bCs/>
          <w:szCs w:val="21"/>
        </w:rPr>
        <w:t>约</w:t>
      </w:r>
      <w:r w:rsidRPr="0018066C">
        <w:rPr>
          <w:rFonts w:ascii="宋体" w:eastAsia="宋体" w:hAnsi="宋体" w:cs="Times New Roman"/>
          <w:bCs/>
          <w:szCs w:val="21"/>
        </w:rPr>
        <w:t>中，强迫清政府把香港</w:t>
      </w:r>
      <w:r w:rsidRPr="0018066C">
        <w:rPr>
          <w:rFonts w:ascii="宋体" w:eastAsia="宋体" w:hAnsi="宋体" w:cs="Times New Roman" w:hint="eastAsia"/>
          <w:bCs/>
          <w:szCs w:val="21"/>
        </w:rPr>
        <w:t>岛</w:t>
      </w:r>
      <w:r w:rsidRPr="0018066C">
        <w:rPr>
          <w:rFonts w:ascii="宋体" w:eastAsia="宋体" w:hAnsi="宋体" w:cs="Times New Roman"/>
          <w:bCs/>
          <w:szCs w:val="21"/>
        </w:rPr>
        <w:t>割让给英国</w:t>
      </w:r>
      <w:r w:rsidRPr="0018066C">
        <w:rPr>
          <w:rFonts w:ascii="宋体" w:eastAsia="宋体" w:hAnsi="宋体" w:cs="Times New Roman" w:hint="eastAsia"/>
          <w:bCs/>
          <w:szCs w:val="21"/>
        </w:rPr>
        <w:t>的</w:t>
      </w:r>
      <w:r w:rsidRPr="0018066C">
        <w:rPr>
          <w:rFonts w:ascii="宋体" w:eastAsia="宋体" w:hAnsi="宋体" w:cs="Times New Roman"/>
          <w:bCs/>
          <w:szCs w:val="21"/>
        </w:rPr>
        <w:t>条</w:t>
      </w:r>
      <w:r w:rsidRPr="0018066C">
        <w:rPr>
          <w:rFonts w:ascii="宋体" w:eastAsia="宋体" w:hAnsi="宋体" w:cs="Times New Roman" w:hint="eastAsia"/>
          <w:bCs/>
          <w:szCs w:val="21"/>
        </w:rPr>
        <w:t>约</w:t>
      </w:r>
      <w:r w:rsidRPr="0018066C">
        <w:rPr>
          <w:rFonts w:ascii="宋体" w:eastAsia="宋体" w:hAnsi="宋体" w:cs="Times New Roman"/>
          <w:bCs/>
          <w:szCs w:val="21"/>
        </w:rPr>
        <w:t xml:space="preserve">是（ </w:t>
      </w:r>
      <w:r w:rsidR="007A2D75">
        <w:rPr>
          <w:rFonts w:ascii="宋体" w:eastAsia="宋体" w:hAnsi="宋体" w:cs="Times New Roman" w:hint="eastAsia"/>
          <w:bCs/>
          <w:szCs w:val="21"/>
        </w:rPr>
        <w:t>B</w:t>
      </w:r>
      <w:r>
        <w:rPr>
          <w:rFonts w:ascii="宋体" w:eastAsia="宋体" w:hAnsi="宋体" w:cs="Times New Roman" w:hint="eastAsia"/>
          <w:bCs/>
          <w:szCs w:val="21"/>
        </w:rPr>
        <w:t xml:space="preserve"> </w:t>
      </w:r>
      <w:r w:rsidRPr="0018066C">
        <w:rPr>
          <w:rFonts w:ascii="宋体" w:eastAsia="宋体" w:hAnsi="宋体" w:cs="Times New Roman" w:hint="eastAsia"/>
          <w:bCs/>
          <w:szCs w:val="21"/>
        </w:rPr>
        <w:t xml:space="preserve"> </w:t>
      </w:r>
      <w:r w:rsidRPr="0018066C">
        <w:rPr>
          <w:rFonts w:ascii="宋体" w:eastAsia="宋体" w:hAnsi="宋体" w:cs="Times New Roman"/>
          <w:bCs/>
          <w:szCs w:val="21"/>
        </w:rPr>
        <w:t xml:space="preserve">） </w:t>
      </w:r>
      <w:r w:rsidRPr="0018066C">
        <w:rPr>
          <w:rFonts w:ascii="宋体" w:eastAsia="宋体" w:hAnsi="宋体" w:cs="Times New Roman"/>
          <w:szCs w:val="21"/>
        </w:rPr>
        <w:br/>
      </w:r>
      <w:r w:rsidR="007A2D75">
        <w:rPr>
          <w:rFonts w:ascii="宋体" w:eastAsia="宋体" w:hAnsi="宋体" w:cs="Times New Roman"/>
          <w:bCs/>
          <w:szCs w:val="21"/>
        </w:rPr>
        <w:t>A</w:t>
      </w:r>
      <w:r w:rsidRPr="0018066C">
        <w:rPr>
          <w:rFonts w:ascii="宋体" w:eastAsia="宋体" w:hAnsi="宋体" w:cs="Times New Roman"/>
          <w:szCs w:val="21"/>
        </w:rPr>
        <w:t>.</w:t>
      </w:r>
      <w:r w:rsidRPr="0018066C">
        <w:rPr>
          <w:rFonts w:ascii="宋体" w:eastAsia="宋体" w:hAnsi="宋体" w:cs="Times New Roman"/>
          <w:bCs/>
          <w:szCs w:val="21"/>
        </w:rPr>
        <w:t>《北京条约》</w:t>
      </w:r>
      <w:r w:rsidRPr="0018066C">
        <w:rPr>
          <w:rFonts w:ascii="宋体" w:eastAsia="宋体" w:hAnsi="宋体" w:cs="Times New Roman" w:hint="eastAsia"/>
          <w:bCs/>
          <w:szCs w:val="21"/>
        </w:rPr>
        <w:t xml:space="preserve">     </w:t>
      </w:r>
      <w:r w:rsidRPr="0018066C">
        <w:rPr>
          <w:rFonts w:ascii="宋体" w:eastAsia="宋体" w:hAnsi="宋体" w:cs="Times New Roman"/>
          <w:bCs/>
          <w:szCs w:val="21"/>
        </w:rPr>
        <w:t xml:space="preserve"> </w:t>
      </w:r>
      <w:r w:rsidR="007A2D75">
        <w:rPr>
          <w:rFonts w:ascii="宋体" w:eastAsia="宋体" w:hAnsi="宋体" w:cs="Times New Roman"/>
          <w:bCs/>
          <w:szCs w:val="21"/>
        </w:rPr>
        <w:t>B</w:t>
      </w:r>
      <w:r w:rsidRPr="0018066C">
        <w:rPr>
          <w:rFonts w:ascii="宋体" w:eastAsia="宋体" w:hAnsi="宋体" w:cs="Times New Roman"/>
          <w:szCs w:val="21"/>
        </w:rPr>
        <w:t>.</w:t>
      </w:r>
      <w:r w:rsidRPr="0018066C">
        <w:rPr>
          <w:rFonts w:ascii="宋体" w:eastAsia="宋体" w:hAnsi="宋体" w:cs="Times New Roman"/>
          <w:bCs/>
          <w:szCs w:val="21"/>
        </w:rPr>
        <w:t xml:space="preserve">《南京条约》 </w:t>
      </w:r>
      <w:r w:rsidRPr="0018066C">
        <w:rPr>
          <w:rFonts w:ascii="宋体" w:eastAsia="宋体" w:hAnsi="宋体" w:cs="Times New Roman" w:hint="eastAsia"/>
          <w:bCs/>
          <w:szCs w:val="21"/>
        </w:rPr>
        <w:t xml:space="preserve">    </w:t>
      </w:r>
      <w:r w:rsidR="007A2D75">
        <w:rPr>
          <w:rFonts w:ascii="宋体" w:eastAsia="宋体" w:hAnsi="宋体" w:cs="Times New Roman"/>
          <w:bCs/>
          <w:szCs w:val="21"/>
        </w:rPr>
        <w:t>C</w:t>
      </w:r>
      <w:r w:rsidRPr="0018066C">
        <w:rPr>
          <w:rFonts w:ascii="宋体" w:eastAsia="宋体" w:hAnsi="宋体" w:cs="Times New Roman"/>
          <w:szCs w:val="21"/>
        </w:rPr>
        <w:t>.</w:t>
      </w:r>
      <w:r w:rsidRPr="0018066C">
        <w:rPr>
          <w:rFonts w:ascii="宋体" w:eastAsia="宋体" w:hAnsi="宋体" w:cs="Times New Roman"/>
          <w:bCs/>
          <w:szCs w:val="21"/>
        </w:rPr>
        <w:t xml:space="preserve">《黄埔条约》 </w:t>
      </w:r>
      <w:r w:rsidRPr="0018066C">
        <w:rPr>
          <w:rFonts w:ascii="宋体" w:eastAsia="宋体" w:hAnsi="宋体" w:cs="Times New Roman" w:hint="eastAsia"/>
          <w:bCs/>
          <w:szCs w:val="21"/>
        </w:rPr>
        <w:t xml:space="preserve">     </w:t>
      </w:r>
      <w:r w:rsidR="007A2D75">
        <w:rPr>
          <w:rFonts w:ascii="宋体" w:eastAsia="宋体" w:hAnsi="宋体" w:cs="Times New Roman"/>
          <w:bCs/>
          <w:szCs w:val="21"/>
        </w:rPr>
        <w:t>D</w:t>
      </w:r>
      <w:r w:rsidRPr="0018066C">
        <w:rPr>
          <w:rFonts w:ascii="宋体" w:eastAsia="宋体" w:hAnsi="宋体" w:cs="Times New Roman"/>
          <w:szCs w:val="21"/>
        </w:rPr>
        <w:t>.</w:t>
      </w:r>
      <w:r w:rsidRPr="0018066C">
        <w:rPr>
          <w:rFonts w:ascii="宋体" w:eastAsia="宋体" w:hAnsi="宋体" w:cs="Times New Roman"/>
          <w:bCs/>
          <w:szCs w:val="21"/>
        </w:rPr>
        <w:t>《望厦条约》</w:t>
      </w:r>
    </w:p>
    <w:p w14:paraId="5408FF38" w14:textId="06ECF78A" w:rsidR="0018066C" w:rsidRPr="0018066C" w:rsidRDefault="0018066C" w:rsidP="0018066C">
      <w:pPr>
        <w:ind w:leftChars="50" w:left="105"/>
        <w:rPr>
          <w:rFonts w:ascii="宋体" w:eastAsia="宋体" w:hAnsi="宋体" w:cs="Times New Roman"/>
          <w:szCs w:val="21"/>
        </w:rPr>
      </w:pPr>
      <w:r w:rsidRPr="0018066C">
        <w:rPr>
          <w:rFonts w:ascii="宋体" w:eastAsia="宋体" w:hAnsi="宋体" w:cs="Arial" w:hint="eastAsia"/>
          <w:szCs w:val="21"/>
        </w:rPr>
        <w:t>4．“</w:t>
      </w:r>
      <w:r w:rsidRPr="0018066C">
        <w:rPr>
          <w:rFonts w:ascii="宋体" w:eastAsia="宋体" w:hAnsi="宋体" w:cs="Arial"/>
          <w:szCs w:val="21"/>
        </w:rPr>
        <w:t>经过那次血战之后,外国人才知道,中国还有民族思想,这种民族是不可消灭的”。</w:t>
      </w:r>
      <w:r w:rsidRPr="0018066C">
        <w:rPr>
          <w:rFonts w:ascii="宋体" w:eastAsia="宋体" w:hAnsi="宋体" w:cs="Times New Roman"/>
          <w:szCs w:val="21"/>
        </w:rPr>
        <w:t xml:space="preserve"> 孙中山</w:t>
      </w:r>
      <w:r w:rsidRPr="0018066C">
        <w:rPr>
          <w:rFonts w:ascii="宋体" w:eastAsia="宋体" w:hAnsi="宋体" w:cs="Times New Roman" w:hint="eastAsia"/>
          <w:szCs w:val="21"/>
        </w:rPr>
        <w:t>所赞美的“</w:t>
      </w:r>
      <w:r w:rsidRPr="0018066C">
        <w:rPr>
          <w:rFonts w:ascii="宋体" w:eastAsia="宋体" w:hAnsi="宋体" w:cs="Arial"/>
          <w:szCs w:val="21"/>
        </w:rPr>
        <w:t>血战</w:t>
      </w:r>
      <w:r w:rsidRPr="0018066C">
        <w:rPr>
          <w:rFonts w:ascii="宋体" w:eastAsia="宋体" w:hAnsi="宋体" w:cs="Arial" w:hint="eastAsia"/>
          <w:szCs w:val="21"/>
        </w:rPr>
        <w:t>”是指</w:t>
      </w:r>
      <w:r w:rsidRPr="0018066C">
        <w:rPr>
          <w:rFonts w:ascii="宋体" w:eastAsia="宋体" w:hAnsi="宋体" w:cs="Times New Roman"/>
          <w:szCs w:val="21"/>
        </w:rPr>
        <w:t> </w:t>
      </w:r>
      <w:r w:rsidRPr="0018066C">
        <w:rPr>
          <w:rFonts w:ascii="宋体" w:eastAsia="宋体" w:hAnsi="宋体" w:cs="Times New Roman" w:hint="eastAsia"/>
          <w:szCs w:val="21"/>
        </w:rPr>
        <w:t>（</w:t>
      </w:r>
      <w:r>
        <w:rPr>
          <w:rFonts w:ascii="宋体" w:eastAsia="宋体" w:hAnsi="宋体" w:cs="Times New Roman" w:hint="eastAsia"/>
          <w:szCs w:val="21"/>
        </w:rPr>
        <w:t xml:space="preserve">  </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D</w:t>
      </w:r>
      <w:r>
        <w:rPr>
          <w:rFonts w:ascii="宋体" w:eastAsia="宋体" w:hAnsi="宋体" w:cs="Times New Roman"/>
          <w:szCs w:val="21"/>
        </w:rPr>
        <w:t xml:space="preserve">  </w:t>
      </w:r>
      <w:r w:rsidRPr="0018066C">
        <w:rPr>
          <w:rFonts w:ascii="宋体" w:eastAsia="宋体" w:hAnsi="宋体" w:cs="Times New Roman" w:hint="eastAsia"/>
          <w:szCs w:val="21"/>
        </w:rPr>
        <w:t>）</w:t>
      </w:r>
    </w:p>
    <w:p w14:paraId="7833D9B0" w14:textId="16107E7A"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 xml:space="preserve">虎门销烟 </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sidR="0018066C" w:rsidRPr="0018066C">
        <w:rPr>
          <w:rFonts w:ascii="宋体" w:eastAsia="宋体" w:hAnsi="宋体" w:cs="Times New Roman" w:hint="eastAsia"/>
          <w:szCs w:val="21"/>
        </w:rPr>
        <w:t xml:space="preserve"> </w:t>
      </w:r>
      <w:r>
        <w:rPr>
          <w:rFonts w:ascii="宋体" w:eastAsia="宋体" w:hAnsi="宋体" w:cs="Times New Roman"/>
          <w:szCs w:val="21"/>
        </w:rPr>
        <w:t>B</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镇江保卫战</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Pr>
          <w:rFonts w:ascii="宋体" w:eastAsia="宋体" w:hAnsi="宋体" w:cs="Times New Roman"/>
          <w:szCs w:val="21"/>
        </w:rPr>
        <w:t>C</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镇南关战役</w:t>
      </w:r>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Pr>
          <w:rFonts w:ascii="宋体" w:eastAsia="宋体" w:hAnsi="宋体" w:cs="Times New Roman"/>
          <w:szCs w:val="21"/>
        </w:rPr>
        <w:t>D</w:t>
      </w:r>
      <w:r w:rsidR="0018066C" w:rsidRPr="0018066C">
        <w:rPr>
          <w:rFonts w:ascii="宋体" w:eastAsia="宋体" w:hAnsi="宋体" w:cs="Times New Roman"/>
          <w:szCs w:val="21"/>
        </w:rPr>
        <w:t>.义和团运动</w:t>
      </w:r>
    </w:p>
    <w:p w14:paraId="783326AD" w14:textId="5208F996" w:rsidR="0018066C" w:rsidRPr="0018066C" w:rsidRDefault="0018066C" w:rsidP="0018066C">
      <w:pPr>
        <w:ind w:leftChars="50" w:left="210" w:hangingChars="50" w:hanging="105"/>
        <w:rPr>
          <w:rFonts w:ascii="宋体" w:eastAsia="宋体" w:hAnsi="宋体" w:cs="Times New Roman"/>
          <w:szCs w:val="21"/>
        </w:rPr>
      </w:pPr>
      <w:r w:rsidRPr="005355C6">
        <w:rPr>
          <w:rFonts w:ascii="宋体" w:eastAsia="宋体" w:hAnsi="宋体" w:cs="Times New Roman" w:hint="eastAsia"/>
          <w:color w:val="FF0000"/>
          <w:szCs w:val="21"/>
        </w:rPr>
        <w:t>5</w:t>
      </w:r>
      <w:r w:rsidRPr="0018066C">
        <w:rPr>
          <w:rFonts w:ascii="宋体" w:eastAsia="宋体" w:hAnsi="宋体" w:cs="Times New Roman" w:hint="eastAsia"/>
          <w:szCs w:val="21"/>
        </w:rPr>
        <w:t>.</w:t>
      </w:r>
      <w:r w:rsidRPr="0018066C">
        <w:rPr>
          <w:rFonts w:ascii="宋体" w:eastAsia="宋体" w:hAnsi="宋体" w:cs="Times New Roman"/>
          <w:szCs w:val="21"/>
        </w:rPr>
        <w:t>洋务运动的指导思想是（</w:t>
      </w:r>
      <w:r>
        <w:rPr>
          <w:rFonts w:ascii="宋体" w:eastAsia="宋体" w:hAnsi="宋体" w:cs="Times New Roman"/>
          <w:szCs w:val="21"/>
        </w:rPr>
        <w:t> </w:t>
      </w:r>
      <w:r w:rsidRPr="0018066C">
        <w:rPr>
          <w:rFonts w:ascii="宋体" w:eastAsia="宋体" w:hAnsi="宋体" w:cs="Times New Roman" w:hint="eastAsia"/>
          <w:szCs w:val="21"/>
        </w:rPr>
        <w:t xml:space="preserve"> </w:t>
      </w:r>
      <w:r w:rsidR="007A2D75">
        <w:rPr>
          <w:rFonts w:ascii="宋体" w:eastAsia="宋体" w:hAnsi="宋体" w:cs="Times New Roman" w:hint="eastAsia"/>
          <w:bCs/>
          <w:szCs w:val="21"/>
        </w:rPr>
        <w:t>B</w:t>
      </w:r>
      <w:r w:rsidRPr="0018066C">
        <w:rPr>
          <w:rFonts w:ascii="宋体" w:eastAsia="宋体" w:hAnsi="宋体" w:cs="Times New Roman" w:hint="eastAsia"/>
          <w:szCs w:val="21"/>
        </w:rPr>
        <w:t xml:space="preserve">　</w:t>
      </w:r>
      <w:r w:rsidRPr="0018066C">
        <w:rPr>
          <w:rFonts w:ascii="宋体" w:eastAsia="宋体" w:hAnsi="宋体" w:cs="Times New Roman"/>
          <w:szCs w:val="21"/>
        </w:rPr>
        <w:t>）</w:t>
      </w:r>
    </w:p>
    <w:p w14:paraId="5D5FB0DC" w14:textId="079AAFC9"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 xml:space="preserve">.师夷长技以制夷       </w:t>
      </w:r>
      <w:r>
        <w:rPr>
          <w:rFonts w:ascii="宋体" w:eastAsia="宋体" w:hAnsi="宋体" w:cs="Times New Roman"/>
          <w:szCs w:val="21"/>
        </w:rPr>
        <w:t>B</w:t>
      </w:r>
      <w:r w:rsidR="0018066C" w:rsidRPr="0018066C">
        <w:rPr>
          <w:rFonts w:ascii="宋体" w:eastAsia="宋体" w:hAnsi="宋体" w:cs="Times New Roman"/>
          <w:szCs w:val="21"/>
        </w:rPr>
        <w:t xml:space="preserve">.中学为体，西学为用    </w:t>
      </w:r>
    </w:p>
    <w:p w14:paraId="3B10C50F" w14:textId="11345A73"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szCs w:val="21"/>
        </w:rPr>
        <w:t>C</w:t>
      </w:r>
      <w:r w:rsidR="0018066C" w:rsidRPr="0018066C">
        <w:rPr>
          <w:rFonts w:ascii="宋体" w:eastAsia="宋体" w:hAnsi="宋体" w:cs="Times New Roman"/>
          <w:szCs w:val="21"/>
        </w:rPr>
        <w:t>.</w:t>
      </w:r>
      <w:proofErr w:type="gramStart"/>
      <w:r w:rsidR="0018066C" w:rsidRPr="0018066C">
        <w:rPr>
          <w:rFonts w:ascii="宋体" w:eastAsia="宋体" w:hAnsi="宋体" w:cs="Arial"/>
          <w:szCs w:val="21"/>
        </w:rPr>
        <w:t>政本艺末</w:t>
      </w:r>
      <w:proofErr w:type="gramEnd"/>
      <w:r w:rsidR="0018066C" w:rsidRPr="0018066C">
        <w:rPr>
          <w:rFonts w:ascii="宋体" w:eastAsia="宋体" w:hAnsi="宋体" w:cs="Times New Roman"/>
          <w:szCs w:val="21"/>
        </w:rPr>
        <w:t>         </w:t>
      </w:r>
      <w:r w:rsidR="0018066C" w:rsidRPr="0018066C">
        <w:rPr>
          <w:rFonts w:ascii="宋体" w:eastAsia="宋体" w:hAnsi="宋体" w:cs="Times New Roman" w:hint="eastAsia"/>
          <w:szCs w:val="21"/>
        </w:rPr>
        <w:t xml:space="preserve"> </w:t>
      </w:r>
      <w:r>
        <w:rPr>
          <w:rFonts w:ascii="宋体" w:eastAsia="宋体" w:hAnsi="宋体" w:cs="Times New Roman"/>
          <w:szCs w:val="21"/>
        </w:rPr>
        <w:t>D</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君民共主</w:t>
      </w:r>
    </w:p>
    <w:p w14:paraId="0D64A1D3" w14:textId="147768AB"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 xml:space="preserve">6.孙中山在南京宣誓就职,宣告中华民国临时政府成立的时间是(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p>
    <w:p w14:paraId="68A0D92B" w14:textId="7D88249C"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.1911年10月10日                    </w:t>
      </w:r>
      <w:r>
        <w:rPr>
          <w:rFonts w:ascii="宋体" w:eastAsia="宋体" w:hAnsi="宋体" w:cs="Times New Roman" w:hint="eastAsia"/>
          <w:szCs w:val="21"/>
        </w:rPr>
        <w:t>B</w:t>
      </w:r>
      <w:r w:rsidR="0018066C" w:rsidRPr="0018066C">
        <w:rPr>
          <w:rFonts w:ascii="宋体" w:eastAsia="宋体" w:hAnsi="宋体" w:cs="Times New Roman" w:hint="eastAsia"/>
          <w:szCs w:val="21"/>
        </w:rPr>
        <w:t>.1912年1月1日</w:t>
      </w:r>
    </w:p>
    <w:p w14:paraId="7DB82554" w14:textId="3367BE85"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.1912年2月12日                     </w:t>
      </w:r>
      <w:r>
        <w:rPr>
          <w:rFonts w:ascii="宋体" w:eastAsia="宋体" w:hAnsi="宋体" w:cs="Times New Roman" w:hint="eastAsia"/>
          <w:szCs w:val="21"/>
        </w:rPr>
        <w:t>D</w:t>
      </w:r>
      <w:r w:rsidR="0018066C" w:rsidRPr="0018066C">
        <w:rPr>
          <w:rFonts w:ascii="宋体" w:eastAsia="宋体" w:hAnsi="宋体" w:cs="Times New Roman" w:hint="eastAsia"/>
          <w:szCs w:val="21"/>
        </w:rPr>
        <w:t>.1912年3月10日</w:t>
      </w:r>
    </w:p>
    <w:p w14:paraId="1C7CF823" w14:textId="48A82EF4" w:rsidR="0018066C" w:rsidRPr="0018066C" w:rsidRDefault="0018066C" w:rsidP="0018066C">
      <w:pPr>
        <w:widowControl/>
        <w:ind w:leftChars="50" w:left="105"/>
        <w:jc w:val="left"/>
        <w:rPr>
          <w:rFonts w:ascii="宋体" w:eastAsia="宋体" w:hAnsi="宋体" w:cs="Arial"/>
          <w:kern w:val="0"/>
          <w:szCs w:val="21"/>
        </w:rPr>
      </w:pPr>
      <w:r w:rsidRPr="0018066C">
        <w:rPr>
          <w:rFonts w:ascii="宋体" w:eastAsia="宋体" w:hAnsi="宋体" w:cs="Times New Roman" w:hint="eastAsia"/>
          <w:szCs w:val="21"/>
        </w:rPr>
        <w:t>7.</w:t>
      </w:r>
      <w:r w:rsidRPr="0018066C">
        <w:rPr>
          <w:rFonts w:ascii="宋体" w:eastAsia="宋体" w:hAnsi="宋体" w:cs="Arial" w:hint="eastAsia"/>
          <w:kern w:val="0"/>
          <w:szCs w:val="21"/>
        </w:rPr>
        <w:t>毛泽东指出：“国民革命需要一个大的农村变动，辛亥革命没有这个变动，所以失败了”。对此你的理解是</w:t>
      </w:r>
      <w:r w:rsidRPr="0018066C">
        <w:rPr>
          <w:rFonts w:ascii="宋体" w:eastAsia="宋体" w:hAnsi="宋体" w:cs="宋体" w:hint="eastAsia"/>
          <w:kern w:val="0"/>
          <w:szCs w:val="21"/>
        </w:rPr>
        <w:t>（</w:t>
      </w:r>
      <w:r>
        <w:rPr>
          <w:rFonts w:ascii="宋体" w:eastAsia="宋体" w:hAnsi="宋体" w:cs="宋体" w:hint="eastAsia"/>
          <w:kern w:val="0"/>
          <w:szCs w:val="21"/>
        </w:rPr>
        <w:t xml:space="preserve">  </w:t>
      </w:r>
      <w:r w:rsidR="007A2D75">
        <w:rPr>
          <w:rFonts w:ascii="宋体" w:eastAsia="宋体" w:hAnsi="宋体" w:cs="宋体" w:hint="eastAsia"/>
          <w:kern w:val="0"/>
          <w:szCs w:val="21"/>
        </w:rPr>
        <w:t>B</w:t>
      </w:r>
      <w:r>
        <w:rPr>
          <w:rFonts w:ascii="宋体" w:eastAsia="宋体" w:hAnsi="宋体" w:cs="宋体" w:hint="eastAsia"/>
          <w:kern w:val="0"/>
          <w:szCs w:val="21"/>
        </w:rPr>
        <w:t xml:space="preserve">  </w:t>
      </w:r>
      <w:r w:rsidRPr="0018066C">
        <w:rPr>
          <w:rFonts w:ascii="宋体" w:eastAsia="宋体" w:hAnsi="宋体" w:cs="宋体" w:hint="eastAsia"/>
          <w:kern w:val="0"/>
          <w:szCs w:val="21"/>
        </w:rPr>
        <w:t>）</w:t>
      </w:r>
    </w:p>
    <w:p w14:paraId="01480A7F" w14:textId="7CDCCB3A" w:rsidR="0018066C" w:rsidRPr="0018066C" w:rsidRDefault="007A2D75" w:rsidP="0018066C">
      <w:pPr>
        <w:widowControl/>
        <w:ind w:firstLineChars="150" w:firstLine="315"/>
        <w:jc w:val="left"/>
        <w:rPr>
          <w:rFonts w:ascii="宋体" w:eastAsia="宋体" w:hAnsi="宋体" w:cs="Arial"/>
          <w:kern w:val="0"/>
          <w:szCs w:val="21"/>
        </w:rPr>
      </w:pPr>
      <w:r>
        <w:rPr>
          <w:rFonts w:ascii="宋体" w:eastAsia="宋体" w:hAnsi="宋体" w:cs="Arial" w:hint="eastAsia"/>
          <w:kern w:val="0"/>
          <w:szCs w:val="21"/>
        </w:rPr>
        <w:t>A</w:t>
      </w:r>
      <w:r w:rsidR="0018066C" w:rsidRPr="0018066C">
        <w:rPr>
          <w:rFonts w:ascii="宋体" w:eastAsia="宋体" w:hAnsi="宋体" w:cs="Arial" w:hint="eastAsia"/>
          <w:kern w:val="0"/>
          <w:szCs w:val="21"/>
        </w:rPr>
        <w:t>.辛亥革命主要发生在城市</w:t>
      </w:r>
      <w:r w:rsidR="0018066C" w:rsidRPr="0018066C">
        <w:rPr>
          <w:rFonts w:ascii="宋体" w:eastAsia="宋体" w:hAnsi="宋体" w:cs="Arial"/>
          <w:kern w:val="0"/>
          <w:szCs w:val="21"/>
        </w:rPr>
        <w:t xml:space="preserve">  </w:t>
      </w:r>
      <w:r w:rsidR="0018066C" w:rsidRPr="0018066C">
        <w:rPr>
          <w:rFonts w:ascii="宋体" w:eastAsia="宋体" w:hAnsi="宋体" w:cs="Arial" w:hint="eastAsia"/>
          <w:kern w:val="0"/>
          <w:szCs w:val="21"/>
        </w:rPr>
        <w:t xml:space="preserve">             </w:t>
      </w:r>
      <w:r>
        <w:rPr>
          <w:rFonts w:ascii="宋体" w:eastAsia="宋体" w:hAnsi="宋体" w:cs="Arial" w:hint="eastAsia"/>
          <w:kern w:val="0"/>
          <w:szCs w:val="21"/>
        </w:rPr>
        <w:t>B</w:t>
      </w:r>
      <w:r w:rsidR="0018066C" w:rsidRPr="0018066C">
        <w:rPr>
          <w:rFonts w:ascii="宋体" w:eastAsia="宋体" w:hAnsi="宋体" w:cs="Arial" w:hint="eastAsia"/>
          <w:kern w:val="0"/>
          <w:szCs w:val="21"/>
        </w:rPr>
        <w:t>.辛亥革命缺乏彻底的土地革命纲领</w:t>
      </w:r>
    </w:p>
    <w:p w14:paraId="43C74AF5" w14:textId="62B139D1" w:rsidR="0018066C" w:rsidRPr="0018066C" w:rsidRDefault="007A2D75" w:rsidP="0018066C">
      <w:pPr>
        <w:widowControl/>
        <w:shd w:val="clear" w:color="auto" w:fill="FFFFFF"/>
        <w:ind w:firstLineChars="150" w:firstLine="315"/>
        <w:jc w:val="left"/>
        <w:rPr>
          <w:rFonts w:ascii="宋体" w:eastAsia="宋体" w:hAnsi="宋体" w:cs="Arial"/>
          <w:kern w:val="0"/>
          <w:szCs w:val="21"/>
        </w:rPr>
      </w:pPr>
      <w:r>
        <w:rPr>
          <w:rFonts w:ascii="宋体" w:eastAsia="宋体" w:hAnsi="宋体" w:cs="Arial" w:hint="eastAsia"/>
          <w:kern w:val="0"/>
          <w:szCs w:val="21"/>
        </w:rPr>
        <w:t>C</w:t>
      </w:r>
      <w:r w:rsidR="0018066C" w:rsidRPr="0018066C">
        <w:rPr>
          <w:rFonts w:ascii="宋体" w:eastAsia="宋体" w:hAnsi="宋体" w:cs="Arial" w:hint="eastAsia"/>
          <w:kern w:val="0"/>
          <w:szCs w:val="21"/>
        </w:rPr>
        <w:t>.辛亥革命没有农民的参与</w:t>
      </w:r>
      <w:r w:rsidR="0018066C" w:rsidRPr="0018066C">
        <w:rPr>
          <w:rFonts w:ascii="宋体" w:eastAsia="宋体" w:hAnsi="宋体" w:cs="Arial"/>
          <w:kern w:val="0"/>
          <w:szCs w:val="21"/>
        </w:rPr>
        <w:t xml:space="preserve"> </w:t>
      </w:r>
      <w:r w:rsidR="0018066C" w:rsidRPr="0018066C">
        <w:rPr>
          <w:rFonts w:ascii="宋体" w:eastAsia="宋体" w:hAnsi="宋体" w:cs="Arial" w:hint="eastAsia"/>
          <w:kern w:val="0"/>
          <w:szCs w:val="21"/>
        </w:rPr>
        <w:t xml:space="preserve">              </w:t>
      </w:r>
      <w:r>
        <w:rPr>
          <w:rFonts w:ascii="宋体" w:eastAsia="宋体" w:hAnsi="宋体" w:cs="Arial" w:hint="eastAsia"/>
          <w:kern w:val="0"/>
          <w:szCs w:val="21"/>
        </w:rPr>
        <w:t>D</w:t>
      </w:r>
      <w:r w:rsidR="0018066C" w:rsidRPr="0018066C">
        <w:rPr>
          <w:rFonts w:ascii="宋体" w:eastAsia="宋体" w:hAnsi="宋体" w:cs="Arial" w:hint="eastAsia"/>
          <w:kern w:val="0"/>
          <w:szCs w:val="21"/>
        </w:rPr>
        <w:t>.辛亥革命需要农民阶级的领导</w:t>
      </w:r>
    </w:p>
    <w:p w14:paraId="4F9361E9" w14:textId="6FE41082" w:rsidR="0018066C" w:rsidRPr="0018066C"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szCs w:val="21"/>
        </w:rPr>
        <w:t xml:space="preserve">8.1927年到1949年,统治中国的是（    </w:t>
      </w:r>
      <w:r w:rsidR="007A2D75">
        <w:rPr>
          <w:rFonts w:ascii="宋体" w:eastAsia="宋体" w:hAnsi="宋体" w:cs="Times New Roman" w:hint="eastAsia"/>
          <w:szCs w:val="21"/>
        </w:rPr>
        <w:t>C</w:t>
      </w:r>
      <w:r w:rsidRPr="0018066C">
        <w:rPr>
          <w:rFonts w:ascii="宋体" w:eastAsia="宋体" w:hAnsi="宋体" w:cs="Times New Roman" w:hint="eastAsia"/>
          <w:szCs w:val="21"/>
        </w:rPr>
        <w:t xml:space="preserve">    ）</w:t>
      </w:r>
    </w:p>
    <w:p w14:paraId="642002D5" w14:textId="67F74127" w:rsidR="0018066C" w:rsidRPr="0018066C" w:rsidRDefault="007A2D75" w:rsidP="0018066C">
      <w:pPr>
        <w:ind w:firstLineChars="150" w:firstLine="31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.清政府</w:t>
      </w:r>
      <w:r w:rsidR="0018066C">
        <w:rPr>
          <w:rFonts w:ascii="宋体" w:eastAsia="宋体" w:hAnsi="宋体" w:cs="Times New Roman" w:hint="eastAsia"/>
          <w:szCs w:val="21"/>
        </w:rPr>
        <w:t xml:space="preserve">     </w:t>
      </w:r>
      <w:r w:rsidR="0018066C" w:rsidRPr="0018066C">
        <w:rPr>
          <w:rFonts w:ascii="宋体" w:eastAsia="宋体" w:hAnsi="宋体" w:cs="Times New Roman" w:hint="eastAsia"/>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.北洋政府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.中华民国国民政府    </w:t>
      </w:r>
      <w:r>
        <w:rPr>
          <w:rFonts w:ascii="宋体" w:eastAsia="宋体" w:hAnsi="宋体" w:cs="Times New Roman" w:hint="eastAsia"/>
          <w:szCs w:val="21"/>
        </w:rPr>
        <w:t>D</w:t>
      </w:r>
      <w:r w:rsidR="0018066C" w:rsidRPr="0018066C">
        <w:rPr>
          <w:rFonts w:ascii="宋体" w:eastAsia="宋体" w:hAnsi="宋体" w:cs="Times New Roman" w:hint="eastAsia"/>
          <w:szCs w:val="21"/>
        </w:rPr>
        <w:t>.中华苏维埃政府</w:t>
      </w:r>
    </w:p>
    <w:p w14:paraId="3B198164" w14:textId="4CE7A43F" w:rsidR="0018066C" w:rsidRPr="0018066C" w:rsidRDefault="0018066C" w:rsidP="0018066C">
      <w:pPr>
        <w:ind w:leftChars="50" w:left="210" w:hangingChars="50" w:hanging="105"/>
        <w:rPr>
          <w:rFonts w:ascii="宋体" w:eastAsia="宋体" w:hAnsi="宋体" w:cs="Times New Roman"/>
          <w:szCs w:val="21"/>
        </w:rPr>
      </w:pPr>
      <w:r w:rsidRPr="0018066C">
        <w:rPr>
          <w:rFonts w:ascii="宋体" w:eastAsia="宋体" w:hAnsi="宋体" w:cs="Times New Roman" w:hint="eastAsia"/>
          <w:szCs w:val="21"/>
        </w:rPr>
        <w:t>9.新</w:t>
      </w:r>
      <w:r w:rsidRPr="0018066C">
        <w:rPr>
          <w:rFonts w:ascii="宋体" w:eastAsia="宋体" w:hAnsi="宋体" w:cs="Times New Roman"/>
          <w:szCs w:val="21"/>
        </w:rPr>
        <w:t>文化运动</w:t>
      </w:r>
      <w:r w:rsidRPr="0018066C">
        <w:rPr>
          <w:rFonts w:ascii="宋体" w:eastAsia="宋体" w:hAnsi="宋体" w:cs="Times New Roman" w:hint="eastAsia"/>
          <w:szCs w:val="21"/>
        </w:rPr>
        <w:t xml:space="preserve">的基本口号是(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p>
    <w:p w14:paraId="5C85B544" w14:textId="64655A3F" w:rsidR="0018066C" w:rsidRPr="0018066C" w:rsidRDefault="007A2D75" w:rsidP="0018066C">
      <w:pPr>
        <w:ind w:leftChars="100" w:left="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w:t>
      </w:r>
      <w:r w:rsidR="0018066C" w:rsidRPr="0018066C">
        <w:rPr>
          <w:rFonts w:ascii="宋体" w:eastAsia="宋体" w:hAnsi="宋体" w:cs="Arial"/>
          <w:szCs w:val="21"/>
        </w:rPr>
        <w:t>打倒孔家店</w:t>
      </w:r>
      <w:r w:rsidR="0018066C" w:rsidRPr="0018066C">
        <w:rPr>
          <w:rFonts w:ascii="宋体" w:eastAsia="宋体" w:hAnsi="宋体" w:cs="Arial" w:hint="eastAsia"/>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.民主和科学      </w:t>
      </w:r>
      <w:r>
        <w:rPr>
          <w:rFonts w:ascii="宋体" w:eastAsia="宋体" w:hAnsi="宋体" w:cs="Times New Roman" w:hint="eastAsia"/>
          <w:szCs w:val="21"/>
        </w:rPr>
        <w:t>C</w:t>
      </w:r>
      <w:r w:rsidR="0018066C" w:rsidRPr="0018066C">
        <w:rPr>
          <w:rFonts w:ascii="宋体" w:eastAsia="宋体" w:hAnsi="宋体" w:cs="Times New Roman" w:hint="eastAsia"/>
          <w:szCs w:val="21"/>
        </w:rPr>
        <w:t>.</w:t>
      </w:r>
      <w:r w:rsidR="0018066C" w:rsidRPr="0018066C">
        <w:rPr>
          <w:rFonts w:ascii="宋体" w:eastAsia="宋体" w:hAnsi="宋体" w:cs="Arial"/>
          <w:szCs w:val="21"/>
        </w:rPr>
        <w:t>兼容并包、百家争鸣</w:t>
      </w:r>
      <w:r w:rsidR="0018066C" w:rsidRPr="0018066C">
        <w:rPr>
          <w:rFonts w:ascii="宋体" w:eastAsia="宋体" w:hAnsi="宋体" w:cs="Arial" w:hint="eastAsia"/>
          <w:szCs w:val="21"/>
        </w:rPr>
        <w:t xml:space="preserve">  </w:t>
      </w:r>
      <w:r>
        <w:rPr>
          <w:rFonts w:ascii="宋体" w:eastAsia="宋体" w:hAnsi="宋体" w:cs="Times New Roman" w:hint="eastAsia"/>
          <w:szCs w:val="21"/>
        </w:rPr>
        <w:t>D</w:t>
      </w:r>
      <w:r w:rsidR="0018066C" w:rsidRPr="0018066C">
        <w:rPr>
          <w:rFonts w:ascii="宋体" w:eastAsia="宋体" w:hAnsi="宋体" w:cs="Times New Roman" w:hint="eastAsia"/>
          <w:szCs w:val="21"/>
        </w:rPr>
        <w:t>.文学革命</w:t>
      </w:r>
    </w:p>
    <w:p w14:paraId="1087C6AD" w14:textId="6A3A41A8"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10.第一次国共合作的政治基础是(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    )</w:t>
      </w:r>
    </w:p>
    <w:p w14:paraId="43DD8D93" w14:textId="12A16AF0" w:rsidR="0018066C" w:rsidRPr="0018066C" w:rsidRDefault="007A2D75" w:rsidP="0018066C">
      <w:pPr>
        <w:ind w:firstLineChars="100" w:firstLine="210"/>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.旧三民主义         </w:t>
      </w: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Arial"/>
          <w:szCs w:val="21"/>
        </w:rPr>
        <w:t>新三民主义</w:t>
      </w:r>
      <w:r w:rsidR="0018066C" w:rsidRPr="0018066C">
        <w:rPr>
          <w:rFonts w:ascii="宋体" w:eastAsia="宋体" w:hAnsi="宋体" w:cs="Arial" w:hint="eastAsia"/>
          <w:szCs w:val="21"/>
        </w:rPr>
        <w:t xml:space="preserve">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.戴季陶主义          </w:t>
      </w:r>
      <w:r>
        <w:rPr>
          <w:rFonts w:ascii="宋体" w:eastAsia="宋体" w:hAnsi="宋体" w:cs="Times New Roman" w:hint="eastAsia"/>
          <w:szCs w:val="21"/>
        </w:rPr>
        <w:t>D</w:t>
      </w:r>
      <w:r w:rsidR="0018066C" w:rsidRPr="0018066C">
        <w:rPr>
          <w:rFonts w:ascii="宋体" w:eastAsia="宋体" w:hAnsi="宋体" w:cs="Times New Roman" w:hint="eastAsia"/>
          <w:szCs w:val="21"/>
        </w:rPr>
        <w:t>.马克思主义</w:t>
      </w:r>
    </w:p>
    <w:p w14:paraId="258D191F" w14:textId="55B9C427" w:rsidR="0018066C" w:rsidRPr="0018066C" w:rsidRDefault="0018066C" w:rsidP="0018066C">
      <w:pPr>
        <w:rPr>
          <w:rFonts w:ascii="宋体" w:eastAsia="宋体" w:hAnsi="宋体" w:cs="Arial"/>
          <w:szCs w:val="21"/>
        </w:rPr>
      </w:pPr>
      <w:r w:rsidRPr="0018066C">
        <w:rPr>
          <w:rFonts w:ascii="宋体" w:eastAsia="宋体" w:hAnsi="宋体" w:cs="Times New Roman" w:hint="eastAsia"/>
          <w:szCs w:val="21"/>
        </w:rPr>
        <w:t>11.</w:t>
      </w:r>
      <w:r w:rsidRPr="0018066C">
        <w:rPr>
          <w:rFonts w:ascii="Times New Roman" w:eastAsia="宋体" w:hAnsi="Times New Roman" w:cs="Times New Roman" w:hint="eastAsia"/>
          <w:bCs/>
          <w:szCs w:val="21"/>
        </w:rPr>
        <w:t>标志着中国人民抗日救亡运动新高潮到来的事件是</w:t>
      </w:r>
      <w:r w:rsidRPr="0018066C">
        <w:rPr>
          <w:rFonts w:ascii="Times New Roman" w:eastAsia="宋体" w:hAnsi="Times New Roman" w:cs="Times New Roman" w:hint="eastAsia"/>
          <w:szCs w:val="21"/>
        </w:rPr>
        <w:t>（</w:t>
      </w:r>
      <w:r w:rsidRPr="0018066C">
        <w:rPr>
          <w:rFonts w:ascii="Times New Roman" w:eastAsia="宋体" w:hAnsi="Times New Roman" w:cs="Times New Roman" w:hint="eastAsia"/>
          <w:szCs w:val="21"/>
        </w:rPr>
        <w:t xml:space="preserve">   </w:t>
      </w:r>
      <w:r w:rsidRPr="007A2D75">
        <w:rPr>
          <w:rFonts w:ascii="宋体" w:eastAsia="宋体" w:hAnsi="宋体" w:cs="Times New Roman" w:hint="eastAsia"/>
          <w:szCs w:val="21"/>
        </w:rPr>
        <w:t xml:space="preserve"> </w:t>
      </w:r>
      <w:r w:rsidR="007A2D75" w:rsidRPr="007A2D75">
        <w:rPr>
          <w:rFonts w:ascii="宋体" w:eastAsia="宋体" w:hAnsi="宋体" w:cs="Times New Roman" w:hint="eastAsia"/>
          <w:szCs w:val="21"/>
        </w:rPr>
        <w:t>B</w:t>
      </w:r>
      <w:r w:rsidRPr="007A2D75">
        <w:rPr>
          <w:rFonts w:ascii="宋体" w:eastAsia="宋体" w:hAnsi="宋体" w:cs="Times New Roman" w:hint="eastAsia"/>
          <w:szCs w:val="21"/>
        </w:rPr>
        <w:t xml:space="preserve"> </w:t>
      </w:r>
      <w:r w:rsidRPr="0018066C">
        <w:rPr>
          <w:rFonts w:ascii="Times New Roman" w:eastAsia="宋体" w:hAnsi="Times New Roman" w:cs="Times New Roman" w:hint="eastAsia"/>
          <w:szCs w:val="21"/>
        </w:rPr>
        <w:t xml:space="preserve">   </w:t>
      </w:r>
      <w:r w:rsidRPr="0018066C">
        <w:rPr>
          <w:rFonts w:ascii="Times New Roman" w:eastAsia="宋体" w:hAnsi="Times New Roman" w:cs="Times New Roman" w:hint="eastAsia"/>
          <w:szCs w:val="21"/>
        </w:rPr>
        <w:t>）</w:t>
      </w:r>
    </w:p>
    <w:p w14:paraId="31097023" w14:textId="18365A1D" w:rsidR="0018066C" w:rsidRPr="0018066C" w:rsidRDefault="0018066C" w:rsidP="0018066C">
      <w:pPr>
        <w:rPr>
          <w:rFonts w:ascii="Times New Roman" w:eastAsia="宋体" w:hAnsi="Times New Roman" w:cs="Times New Roman"/>
          <w:bCs/>
          <w:szCs w:val="21"/>
        </w:rPr>
      </w:pPr>
      <w:r w:rsidRPr="0018066C">
        <w:rPr>
          <w:rFonts w:ascii="Times New Roman" w:eastAsia="宋体" w:hAnsi="Times New Roman" w:cs="Times New Roman" w:hint="eastAsia"/>
          <w:bCs/>
          <w:szCs w:val="21"/>
        </w:rPr>
        <w:t xml:space="preserve">  </w:t>
      </w:r>
      <w:r w:rsidR="007A2D75">
        <w:rPr>
          <w:rFonts w:ascii="宋体" w:eastAsia="宋体" w:hAnsi="宋体" w:cs="Times New Roman" w:hint="eastAsia"/>
          <w:bCs/>
          <w:szCs w:val="21"/>
        </w:rPr>
        <w:t>A</w:t>
      </w:r>
      <w:r w:rsidRPr="0018066C">
        <w:rPr>
          <w:rFonts w:ascii="宋体" w:eastAsia="宋体" w:hAnsi="宋体" w:cs="Times New Roman" w:hint="eastAsia"/>
          <w:szCs w:val="21"/>
        </w:rPr>
        <w:t>.</w:t>
      </w:r>
      <w:r w:rsidRPr="0018066C">
        <w:rPr>
          <w:rFonts w:ascii="Times New Roman" w:eastAsia="宋体" w:hAnsi="Times New Roman" w:cs="Times New Roman" w:hint="eastAsia"/>
          <w:bCs/>
          <w:szCs w:val="21"/>
        </w:rPr>
        <w:t>九一八事变</w:t>
      </w:r>
      <w:r w:rsidRPr="0018066C">
        <w:rPr>
          <w:rFonts w:ascii="Times New Roman" w:eastAsia="宋体" w:hAnsi="Times New Roman" w:cs="Times New Roman" w:hint="eastAsia"/>
          <w:bCs/>
          <w:szCs w:val="21"/>
        </w:rPr>
        <w:t xml:space="preserve">         </w:t>
      </w:r>
      <w:r w:rsidR="007A2D75" w:rsidRPr="00432660">
        <w:rPr>
          <w:rFonts w:ascii="宋体" w:eastAsia="宋体" w:hAnsi="宋体" w:cs="Times New Roman" w:hint="eastAsia"/>
          <w:bCs/>
          <w:color w:val="FF0000"/>
          <w:szCs w:val="21"/>
        </w:rPr>
        <w:t>B</w:t>
      </w:r>
      <w:r w:rsidRPr="00432660">
        <w:rPr>
          <w:rFonts w:ascii="宋体" w:eastAsia="宋体" w:hAnsi="宋体" w:cs="Times New Roman" w:hint="eastAsia"/>
          <w:color w:val="FF0000"/>
          <w:szCs w:val="21"/>
        </w:rPr>
        <w:t>.</w:t>
      </w:r>
      <w:r w:rsidRPr="00432660">
        <w:rPr>
          <w:rFonts w:ascii="Times New Roman" w:eastAsia="宋体" w:hAnsi="Times New Roman" w:cs="Times New Roman" w:hint="eastAsia"/>
          <w:bCs/>
          <w:color w:val="FF0000"/>
          <w:szCs w:val="21"/>
        </w:rPr>
        <w:t>一二九运动</w:t>
      </w:r>
      <w:r w:rsidRPr="00432660">
        <w:rPr>
          <w:rFonts w:ascii="Times New Roman" w:eastAsia="宋体" w:hAnsi="Times New Roman" w:cs="Times New Roman" w:hint="eastAsia"/>
          <w:bCs/>
          <w:color w:val="FF0000"/>
          <w:szCs w:val="21"/>
        </w:rPr>
        <w:t xml:space="preserve"> </w:t>
      </w:r>
      <w:r w:rsidRPr="0018066C">
        <w:rPr>
          <w:rFonts w:ascii="Times New Roman" w:eastAsia="宋体" w:hAnsi="Times New Roman" w:cs="Times New Roman" w:hint="eastAsia"/>
          <w:bCs/>
          <w:szCs w:val="21"/>
        </w:rPr>
        <w:t xml:space="preserve">     </w:t>
      </w:r>
      <w:r w:rsidR="007A2D75">
        <w:rPr>
          <w:rFonts w:ascii="宋体" w:eastAsia="宋体" w:hAnsi="宋体" w:cs="Times New Roman" w:hint="eastAsia"/>
          <w:bCs/>
          <w:szCs w:val="21"/>
        </w:rPr>
        <w:t>C</w:t>
      </w:r>
      <w:r w:rsidRPr="0018066C">
        <w:rPr>
          <w:rFonts w:ascii="宋体" w:eastAsia="宋体" w:hAnsi="宋体" w:cs="Times New Roman" w:hint="eastAsia"/>
          <w:szCs w:val="21"/>
        </w:rPr>
        <w:t>.</w:t>
      </w:r>
      <w:r w:rsidRPr="0018066C">
        <w:rPr>
          <w:rFonts w:ascii="Times New Roman" w:eastAsia="宋体" w:hAnsi="Times New Roman" w:cs="Times New Roman" w:hint="eastAsia"/>
          <w:bCs/>
          <w:szCs w:val="21"/>
        </w:rPr>
        <w:t>一二八淞沪抗战</w:t>
      </w:r>
      <w:r w:rsidRPr="0018066C">
        <w:rPr>
          <w:rFonts w:ascii="Times New Roman" w:eastAsia="宋体" w:hAnsi="Times New Roman" w:cs="Times New Roman" w:hint="eastAsia"/>
          <w:bCs/>
          <w:szCs w:val="21"/>
        </w:rPr>
        <w:t xml:space="preserve">      </w:t>
      </w:r>
      <w:r w:rsidR="007A2D75">
        <w:rPr>
          <w:rFonts w:ascii="宋体" w:eastAsia="宋体" w:hAnsi="宋体" w:cs="Times New Roman" w:hint="eastAsia"/>
          <w:bCs/>
          <w:szCs w:val="21"/>
        </w:rPr>
        <w:t>D</w:t>
      </w:r>
      <w:r w:rsidRPr="0018066C">
        <w:rPr>
          <w:rFonts w:ascii="宋体" w:eastAsia="宋体" w:hAnsi="宋体" w:cs="Times New Roman" w:hint="eastAsia"/>
          <w:szCs w:val="21"/>
        </w:rPr>
        <w:t>.</w:t>
      </w:r>
      <w:r w:rsidRPr="0018066C">
        <w:rPr>
          <w:rFonts w:ascii="Times New Roman" w:eastAsia="宋体" w:hAnsi="Times New Roman" w:cs="Times New Roman" w:hint="eastAsia"/>
          <w:bCs/>
          <w:szCs w:val="21"/>
        </w:rPr>
        <w:t>七七事变</w:t>
      </w:r>
    </w:p>
    <w:p w14:paraId="521FB931" w14:textId="40B52FCE" w:rsidR="0018066C" w:rsidRPr="0018066C" w:rsidRDefault="0018066C" w:rsidP="0018066C">
      <w:pPr>
        <w:ind w:left="210" w:hangingChars="100" w:hanging="210"/>
        <w:rPr>
          <w:rFonts w:ascii="Arial" w:eastAsia="宋体" w:hAnsi="Arial" w:cs="Arial"/>
          <w:szCs w:val="21"/>
        </w:rPr>
      </w:pPr>
      <w:r w:rsidRPr="0018066C">
        <w:rPr>
          <w:rFonts w:ascii="宋体" w:eastAsia="宋体" w:hAnsi="宋体" w:cs="Times New Roman" w:hint="eastAsia"/>
          <w:szCs w:val="21"/>
        </w:rPr>
        <w:t>12.</w:t>
      </w:r>
      <w:r w:rsidRPr="0018066C">
        <w:rPr>
          <w:rFonts w:ascii="宋体" w:eastAsia="宋体" w:hAnsi="宋体" w:cs="Times New Roman"/>
          <w:szCs w:val="21"/>
        </w:rPr>
        <w:t>把毛泽东思想确立为中国共产党指导思想的</w:t>
      </w:r>
      <w:r w:rsidRPr="0018066C">
        <w:rPr>
          <w:rFonts w:ascii="宋体" w:eastAsia="宋体" w:hAnsi="宋体" w:cs="Times New Roman" w:hint="eastAsia"/>
          <w:szCs w:val="21"/>
        </w:rPr>
        <w:t>大会</w:t>
      </w:r>
      <w:r w:rsidRPr="0018066C">
        <w:rPr>
          <w:rFonts w:ascii="宋体" w:eastAsia="宋体" w:hAnsi="宋体" w:cs="Times New Roman"/>
          <w:szCs w:val="21"/>
        </w:rPr>
        <w:t xml:space="preserve">是（ </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C</w:t>
      </w:r>
      <w:r w:rsidRPr="0018066C">
        <w:rPr>
          <w:rFonts w:ascii="宋体" w:eastAsia="宋体" w:hAnsi="宋体" w:cs="Times New Roman" w:hint="eastAsia"/>
          <w:szCs w:val="21"/>
        </w:rPr>
        <w:t xml:space="preserve">    </w:t>
      </w:r>
      <w:r w:rsidRPr="0018066C">
        <w:rPr>
          <w:rFonts w:ascii="宋体" w:eastAsia="宋体" w:hAnsi="宋体" w:cs="Times New Roman"/>
          <w:szCs w:val="21"/>
        </w:rPr>
        <w:t xml:space="preserve">） </w:t>
      </w:r>
      <w:r w:rsidRPr="0018066C">
        <w:rPr>
          <w:rFonts w:ascii="宋体" w:eastAsia="宋体" w:hAnsi="宋体" w:cs="Times New Roman"/>
          <w:szCs w:val="21"/>
        </w:rPr>
        <w:br/>
      </w:r>
      <w:r w:rsidR="007A2D75">
        <w:rPr>
          <w:rFonts w:ascii="宋体" w:eastAsia="宋体" w:hAnsi="宋体" w:cs="Times New Roman"/>
          <w:szCs w:val="21"/>
        </w:rPr>
        <w:t>A</w:t>
      </w:r>
      <w:r w:rsidRPr="0018066C">
        <w:rPr>
          <w:rFonts w:ascii="宋体" w:eastAsia="宋体" w:hAnsi="宋体" w:cs="Times New Roman" w:hint="eastAsia"/>
          <w:szCs w:val="21"/>
        </w:rPr>
        <w:t>.</w:t>
      </w:r>
      <w:r w:rsidRPr="0018066C">
        <w:rPr>
          <w:rFonts w:ascii="宋体" w:eastAsia="宋体" w:hAnsi="宋体" w:cs="Times New Roman"/>
          <w:szCs w:val="21"/>
        </w:rPr>
        <w:t>八七会议</w:t>
      </w:r>
      <w:r w:rsidRPr="0018066C">
        <w:rPr>
          <w:rFonts w:ascii="宋体" w:eastAsia="宋体" w:hAnsi="宋体" w:cs="Times New Roman" w:hint="eastAsia"/>
          <w:szCs w:val="21"/>
        </w:rPr>
        <w:t xml:space="preserve">           </w:t>
      </w:r>
      <w:r w:rsidR="007A2D75">
        <w:rPr>
          <w:rFonts w:ascii="宋体" w:eastAsia="宋体" w:hAnsi="宋体" w:cs="Times New Roman"/>
          <w:szCs w:val="21"/>
        </w:rPr>
        <w:t>B</w:t>
      </w:r>
      <w:r w:rsidRPr="0018066C">
        <w:rPr>
          <w:rFonts w:ascii="宋体" w:eastAsia="宋体" w:hAnsi="宋体" w:cs="Times New Roman" w:hint="eastAsia"/>
          <w:szCs w:val="21"/>
        </w:rPr>
        <w:t>.</w:t>
      </w:r>
      <w:r w:rsidRPr="0018066C">
        <w:rPr>
          <w:rFonts w:ascii="宋体" w:eastAsia="宋体" w:hAnsi="宋体" w:cs="Times New Roman"/>
          <w:szCs w:val="21"/>
        </w:rPr>
        <w:t xml:space="preserve">遵义会议 </w:t>
      </w:r>
      <w:r w:rsidRPr="0018066C">
        <w:rPr>
          <w:rFonts w:ascii="宋体" w:eastAsia="宋体" w:hAnsi="宋体" w:cs="Times New Roman" w:hint="eastAsia"/>
          <w:szCs w:val="21"/>
        </w:rPr>
        <w:t xml:space="preserve">       </w:t>
      </w:r>
      <w:r w:rsidR="007A2D75" w:rsidRPr="00432660">
        <w:rPr>
          <w:rFonts w:ascii="宋体" w:eastAsia="宋体" w:hAnsi="宋体" w:cs="Times New Roman"/>
          <w:color w:val="FF0000"/>
          <w:szCs w:val="21"/>
        </w:rPr>
        <w:t>C</w:t>
      </w:r>
      <w:r w:rsidRPr="00432660">
        <w:rPr>
          <w:rFonts w:ascii="宋体" w:eastAsia="宋体" w:hAnsi="宋体" w:cs="Times New Roman" w:hint="eastAsia"/>
          <w:color w:val="FF0000"/>
          <w:szCs w:val="21"/>
        </w:rPr>
        <w:t>.</w:t>
      </w:r>
      <w:r w:rsidRPr="00432660">
        <w:rPr>
          <w:rFonts w:ascii="宋体" w:eastAsia="宋体" w:hAnsi="宋体" w:cs="Times New Roman"/>
          <w:color w:val="FF0000"/>
          <w:szCs w:val="21"/>
        </w:rPr>
        <w:t xml:space="preserve">中共七大 </w:t>
      </w:r>
      <w:r w:rsidRPr="0018066C">
        <w:rPr>
          <w:rFonts w:ascii="宋体" w:eastAsia="宋体" w:hAnsi="宋体" w:cs="Times New Roman" w:hint="eastAsia"/>
          <w:szCs w:val="21"/>
        </w:rPr>
        <w:t xml:space="preserve">         </w:t>
      </w:r>
      <w:r w:rsidR="007A2D75">
        <w:rPr>
          <w:rFonts w:ascii="宋体" w:eastAsia="宋体" w:hAnsi="宋体" w:cs="Times New Roman"/>
          <w:szCs w:val="21"/>
        </w:rPr>
        <w:t>D</w:t>
      </w:r>
      <w:r w:rsidRPr="0018066C">
        <w:rPr>
          <w:rFonts w:ascii="宋体" w:eastAsia="宋体" w:hAnsi="宋体" w:cs="Times New Roman" w:hint="eastAsia"/>
          <w:szCs w:val="21"/>
        </w:rPr>
        <w:t>.</w:t>
      </w:r>
      <w:r w:rsidRPr="0018066C">
        <w:rPr>
          <w:rFonts w:ascii="宋体" w:eastAsia="宋体" w:hAnsi="宋体" w:cs="Times New Roman"/>
          <w:szCs w:val="21"/>
        </w:rPr>
        <w:t xml:space="preserve">中共七届二中全会 </w:t>
      </w:r>
    </w:p>
    <w:p w14:paraId="26107BC6" w14:textId="3ED3C506" w:rsidR="0018066C" w:rsidRPr="0018066C" w:rsidRDefault="0018066C" w:rsidP="0018066C">
      <w:pPr>
        <w:rPr>
          <w:rFonts w:ascii="宋体" w:eastAsia="宋体" w:hAnsi="宋体" w:cs="Arial"/>
          <w:szCs w:val="21"/>
        </w:rPr>
      </w:pPr>
      <w:r w:rsidRPr="0018066C">
        <w:rPr>
          <w:rFonts w:ascii="宋体" w:eastAsia="宋体" w:hAnsi="宋体" w:cs="Times New Roman" w:hint="eastAsia"/>
          <w:szCs w:val="21"/>
        </w:rPr>
        <w:t>13.</w:t>
      </w:r>
      <w:r w:rsidRPr="0018066C">
        <w:rPr>
          <w:rFonts w:ascii="宋体" w:eastAsia="宋体" w:hAnsi="宋体" w:cs="Arial" w:hint="eastAsia"/>
          <w:szCs w:val="21"/>
        </w:rPr>
        <w:t>1937年9月，</w:t>
      </w:r>
      <w:r w:rsidRPr="0018066C">
        <w:rPr>
          <w:rFonts w:ascii="宋体" w:eastAsia="宋体" w:hAnsi="宋体" w:cs="Arial"/>
          <w:szCs w:val="21"/>
        </w:rPr>
        <w:t>八路军115师击毙日军号称精锐部队的板</w:t>
      </w:r>
      <w:proofErr w:type="gramStart"/>
      <w:r w:rsidRPr="0018066C">
        <w:rPr>
          <w:rFonts w:ascii="宋体" w:eastAsia="宋体" w:hAnsi="宋体" w:cs="Arial"/>
          <w:szCs w:val="21"/>
        </w:rPr>
        <w:t>塬</w:t>
      </w:r>
      <w:proofErr w:type="gramEnd"/>
      <w:r w:rsidRPr="0018066C">
        <w:rPr>
          <w:rFonts w:ascii="宋体" w:eastAsia="宋体" w:hAnsi="宋体" w:cs="Arial"/>
          <w:szCs w:val="21"/>
        </w:rPr>
        <w:t>师团1000余人，取得了中国抗日战争以来中国军队第一个大胜利</w:t>
      </w:r>
      <w:r w:rsidRPr="0018066C">
        <w:rPr>
          <w:rFonts w:ascii="宋体" w:eastAsia="宋体" w:hAnsi="宋体" w:cs="Arial" w:hint="eastAsia"/>
          <w:szCs w:val="21"/>
        </w:rPr>
        <w:t xml:space="preserve">的战役是(      </w:t>
      </w:r>
      <w:r w:rsidR="007A2D75">
        <w:rPr>
          <w:rFonts w:ascii="宋体" w:eastAsia="宋体" w:hAnsi="宋体" w:cs="Arial" w:hint="eastAsia"/>
          <w:szCs w:val="21"/>
        </w:rPr>
        <w:t>B</w:t>
      </w:r>
      <w:r w:rsidRPr="0018066C">
        <w:rPr>
          <w:rFonts w:ascii="宋体" w:eastAsia="宋体" w:hAnsi="宋体" w:cs="Arial" w:hint="eastAsia"/>
          <w:szCs w:val="21"/>
        </w:rPr>
        <w:t xml:space="preserve">  )</w:t>
      </w:r>
    </w:p>
    <w:p w14:paraId="61690EC7" w14:textId="1B55F1A0" w:rsidR="0018066C" w:rsidRPr="0018066C" w:rsidRDefault="007A2D75" w:rsidP="0018066C">
      <w:pPr>
        <w:tabs>
          <w:tab w:val="left" w:pos="3180"/>
        </w:tabs>
        <w:ind w:firstLineChars="100" w:firstLine="210"/>
        <w:rPr>
          <w:rFonts w:ascii="宋体" w:eastAsia="宋体" w:hAnsi="宋体" w:cs="Times New Roman"/>
          <w:szCs w:val="24"/>
        </w:rPr>
      </w:pPr>
      <w:r>
        <w:rPr>
          <w:rFonts w:ascii="宋体" w:eastAsia="宋体" w:hAnsi="宋体" w:cs="Arial" w:hint="eastAsia"/>
          <w:szCs w:val="21"/>
        </w:rPr>
        <w:t>A</w:t>
      </w:r>
      <w:r w:rsidR="0018066C" w:rsidRPr="0018066C">
        <w:rPr>
          <w:rFonts w:ascii="宋体" w:eastAsia="宋体" w:hAnsi="宋体" w:cs="Arial" w:hint="eastAsia"/>
          <w:szCs w:val="21"/>
        </w:rPr>
        <w:t>.</w:t>
      </w:r>
      <w:r w:rsidR="0018066C" w:rsidRPr="0018066C">
        <w:rPr>
          <w:rFonts w:ascii="宋体" w:eastAsia="宋体" w:hAnsi="宋体" w:cs="Times New Roman"/>
          <w:szCs w:val="21"/>
        </w:rPr>
        <w:t>台儿庄大捷</w:t>
      </w:r>
      <w:r w:rsidR="0018066C" w:rsidRPr="0018066C">
        <w:rPr>
          <w:rFonts w:ascii="宋体" w:eastAsia="宋体" w:hAnsi="宋体" w:cs="Times New Roman" w:hint="eastAsia"/>
          <w:szCs w:val="21"/>
        </w:rPr>
        <w:t xml:space="preserve">          </w:t>
      </w:r>
      <w:r>
        <w:rPr>
          <w:rFonts w:ascii="宋体" w:eastAsia="宋体" w:hAnsi="宋体" w:cs="Arial" w:hint="eastAsia"/>
          <w:szCs w:val="21"/>
        </w:rPr>
        <w:t>B</w:t>
      </w:r>
      <w:r w:rsidR="0018066C" w:rsidRPr="0018066C">
        <w:rPr>
          <w:rFonts w:ascii="宋体" w:eastAsia="宋体" w:hAnsi="宋体" w:cs="Arial" w:hint="eastAsia"/>
          <w:szCs w:val="21"/>
        </w:rPr>
        <w:t xml:space="preserve">.平型关战役     </w:t>
      </w:r>
      <w:r>
        <w:rPr>
          <w:rFonts w:ascii="宋体" w:eastAsia="宋体" w:hAnsi="宋体" w:cs="Arial" w:hint="eastAsia"/>
          <w:szCs w:val="21"/>
        </w:rPr>
        <w:t>C</w:t>
      </w:r>
      <w:r w:rsidR="0018066C" w:rsidRPr="0018066C">
        <w:rPr>
          <w:rFonts w:ascii="宋体" w:eastAsia="宋体" w:hAnsi="宋体" w:cs="Arial" w:hint="eastAsia"/>
          <w:szCs w:val="21"/>
        </w:rPr>
        <w:t>.</w:t>
      </w:r>
      <w:r w:rsidR="0018066C" w:rsidRPr="0018066C">
        <w:rPr>
          <w:rFonts w:ascii="Arial" w:eastAsia="宋体" w:hAnsi="Arial" w:cs="Arial"/>
          <w:bCs/>
          <w:szCs w:val="21"/>
        </w:rPr>
        <w:t>长城战役</w:t>
      </w:r>
      <w:r w:rsidR="0018066C" w:rsidRPr="0018066C">
        <w:rPr>
          <w:rFonts w:ascii="Arial" w:eastAsia="宋体" w:hAnsi="Arial" w:cs="Arial" w:hint="eastAsia"/>
          <w:bCs/>
          <w:szCs w:val="21"/>
        </w:rPr>
        <w:t xml:space="preserve">           </w:t>
      </w:r>
      <w:r>
        <w:rPr>
          <w:rFonts w:ascii="宋体" w:eastAsia="宋体" w:hAnsi="宋体" w:cs="Arial" w:hint="eastAsia"/>
          <w:szCs w:val="21"/>
        </w:rPr>
        <w:t>D</w:t>
      </w:r>
      <w:r w:rsidR="0018066C" w:rsidRPr="0018066C">
        <w:rPr>
          <w:rFonts w:ascii="宋体" w:eastAsia="宋体" w:hAnsi="宋体" w:cs="Arial" w:hint="eastAsia"/>
          <w:szCs w:val="21"/>
        </w:rPr>
        <w:t>.百团大战</w:t>
      </w:r>
      <w:r w:rsidR="0018066C" w:rsidRPr="0018066C">
        <w:rPr>
          <w:rFonts w:ascii="宋体" w:eastAsia="宋体" w:hAnsi="宋体" w:cs="Times New Roman"/>
          <w:szCs w:val="24"/>
        </w:rPr>
        <w:tab/>
      </w:r>
    </w:p>
    <w:p w14:paraId="1668DCCF" w14:textId="215F7AB3"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14.</w:t>
      </w:r>
      <w:hyperlink r:id="rId9" w:tgtFrame="_blank" w:history="1">
        <w:r w:rsidRPr="0018066C">
          <w:rPr>
            <w:rFonts w:ascii="宋体" w:eastAsia="宋体" w:hAnsi="宋体" w:cs="Arial"/>
            <w:szCs w:val="21"/>
          </w:rPr>
          <w:t>抗日战争</w:t>
        </w:r>
      </w:hyperlink>
      <w:r w:rsidRPr="0018066C">
        <w:rPr>
          <w:rFonts w:ascii="宋体" w:eastAsia="宋体" w:hAnsi="宋体" w:cs="Times New Roman"/>
          <w:szCs w:val="21"/>
        </w:rPr>
        <w:t>胜利后，中</w:t>
      </w:r>
      <w:proofErr w:type="gramStart"/>
      <w:r w:rsidRPr="0018066C">
        <w:rPr>
          <w:rFonts w:ascii="宋体" w:eastAsia="宋体" w:hAnsi="宋体" w:cs="Times New Roman"/>
          <w:szCs w:val="21"/>
        </w:rPr>
        <w:t>囯</w:t>
      </w:r>
      <w:proofErr w:type="gramEnd"/>
      <w:r w:rsidRPr="0018066C">
        <w:rPr>
          <w:rFonts w:ascii="宋体" w:eastAsia="宋体" w:hAnsi="宋体" w:cs="Times New Roman"/>
          <w:szCs w:val="21"/>
        </w:rPr>
        <w:t>共产党同国民党政府进行</w:t>
      </w:r>
      <w:r w:rsidRPr="0018066C">
        <w:rPr>
          <w:rFonts w:ascii="宋体" w:eastAsia="宋体" w:hAnsi="宋体" w:cs="Times New Roman"/>
          <w:bCs/>
          <w:szCs w:val="21"/>
        </w:rPr>
        <w:t>重庆</w:t>
      </w:r>
      <w:r w:rsidRPr="0018066C">
        <w:rPr>
          <w:rFonts w:ascii="宋体" w:eastAsia="宋体" w:hAnsi="宋体" w:cs="Times New Roman"/>
          <w:szCs w:val="21"/>
        </w:rPr>
        <w:t>谈判，国共双方签订了</w:t>
      </w: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   )</w:t>
      </w:r>
      <w:r w:rsidRPr="0018066C">
        <w:rPr>
          <w:rFonts w:ascii="宋体" w:eastAsia="宋体" w:hAnsi="宋体" w:cs="Arial" w:hint="eastAsia"/>
          <w:szCs w:val="21"/>
        </w:rPr>
        <w:t xml:space="preserve"> 。</w:t>
      </w:r>
    </w:p>
    <w:p w14:paraId="4FEBB5FC" w14:textId="29C92871" w:rsidR="0018066C" w:rsidRPr="0018066C" w:rsidRDefault="007A2D75" w:rsidP="0018066C">
      <w:pPr>
        <w:ind w:firstLineChars="100" w:firstLine="210"/>
        <w:rPr>
          <w:rFonts w:ascii="宋体" w:eastAsia="宋体" w:hAnsi="宋体" w:cs="Times New Roman"/>
          <w:bCs/>
          <w:szCs w:val="21"/>
        </w:rPr>
      </w:pPr>
      <w:r w:rsidRPr="00432660">
        <w:rPr>
          <w:rFonts w:ascii="宋体" w:eastAsia="宋体" w:hAnsi="宋体" w:cs="Times New Roman" w:hint="eastAsia"/>
          <w:color w:val="FF0000"/>
          <w:szCs w:val="21"/>
        </w:rPr>
        <w:t>A</w:t>
      </w:r>
      <w:r w:rsidR="0018066C" w:rsidRPr="00432660">
        <w:rPr>
          <w:rFonts w:ascii="宋体" w:eastAsia="宋体" w:hAnsi="宋体" w:cs="Times New Roman" w:hint="eastAsia"/>
          <w:color w:val="FF0000"/>
          <w:szCs w:val="21"/>
        </w:rPr>
        <w:t>.</w:t>
      </w:r>
      <w:r w:rsidR="0018066C" w:rsidRPr="00432660">
        <w:rPr>
          <w:rFonts w:ascii="宋体" w:eastAsia="宋体" w:hAnsi="宋体" w:cs="Times New Roman"/>
          <w:color w:val="FF0000"/>
          <w:szCs w:val="21"/>
        </w:rPr>
        <w:t>《</w:t>
      </w:r>
      <w:r w:rsidR="0018066C" w:rsidRPr="00432660">
        <w:rPr>
          <w:color w:val="FF0000"/>
        </w:rPr>
        <w:fldChar w:fldCharType="begin"/>
      </w:r>
      <w:r w:rsidR="0018066C" w:rsidRPr="00432660">
        <w:rPr>
          <w:color w:val="FF0000"/>
        </w:rPr>
        <w:instrText>HYPERLINK "http://baike.baidu.com/view/69735.htm" \t "_blank"</w:instrText>
      </w:r>
      <w:r w:rsidR="0018066C" w:rsidRPr="00432660">
        <w:rPr>
          <w:color w:val="FF0000"/>
        </w:rPr>
      </w:r>
      <w:r w:rsidR="0018066C" w:rsidRPr="00432660">
        <w:rPr>
          <w:color w:val="FF0000"/>
        </w:rPr>
        <w:fldChar w:fldCharType="separate"/>
      </w:r>
      <w:r w:rsidR="0018066C" w:rsidRPr="00432660">
        <w:rPr>
          <w:rFonts w:ascii="宋体" w:eastAsia="宋体" w:hAnsi="宋体" w:cs="Arial"/>
          <w:color w:val="FF0000"/>
          <w:szCs w:val="21"/>
        </w:rPr>
        <w:t>双十协定</w:t>
      </w:r>
      <w:r w:rsidR="0018066C" w:rsidRPr="00432660">
        <w:rPr>
          <w:rFonts w:ascii="宋体" w:eastAsia="宋体" w:hAnsi="宋体" w:cs="Arial"/>
          <w:color w:val="FF0000"/>
          <w:szCs w:val="21"/>
        </w:rPr>
        <w:fldChar w:fldCharType="end"/>
      </w:r>
      <w:r w:rsidR="0018066C" w:rsidRPr="00432660">
        <w:rPr>
          <w:rFonts w:ascii="宋体" w:eastAsia="宋体" w:hAnsi="宋体" w:cs="Times New Roman"/>
          <w:color w:val="FF0000"/>
          <w:szCs w:val="21"/>
        </w:rPr>
        <w:t>》</w:t>
      </w:r>
      <w:r w:rsidR="0018066C">
        <w:rPr>
          <w:rFonts w:ascii="宋体" w:eastAsia="宋体" w:hAnsi="宋体" w:cs="Times New Roman" w:hint="eastAsia"/>
          <w:bCs/>
          <w:szCs w:val="21"/>
        </w:rPr>
        <w:t xml:space="preserve">                </w:t>
      </w:r>
      <w:r>
        <w:rPr>
          <w:rFonts w:ascii="宋体" w:eastAsia="宋体" w:hAnsi="宋体" w:cs="Times New Roman" w:hint="eastAsia"/>
          <w:szCs w:val="21"/>
        </w:rPr>
        <w:t>B</w:t>
      </w:r>
      <w:r w:rsidR="0018066C" w:rsidRPr="0018066C">
        <w:rPr>
          <w:rFonts w:ascii="宋体" w:eastAsia="宋体" w:hAnsi="宋体" w:cs="Times New Roman" w:hint="eastAsia"/>
          <w:szCs w:val="21"/>
        </w:rPr>
        <w:t>.</w:t>
      </w:r>
      <w:r w:rsidR="0018066C" w:rsidRPr="0018066C">
        <w:rPr>
          <w:rFonts w:ascii="宋体" w:eastAsia="宋体" w:hAnsi="宋体" w:cs="Arial"/>
          <w:szCs w:val="21"/>
        </w:rPr>
        <w:t>《国共合作宣言》</w:t>
      </w:r>
      <w:r w:rsidR="0018066C" w:rsidRPr="0018066C">
        <w:rPr>
          <w:rFonts w:ascii="宋体" w:eastAsia="宋体" w:hAnsi="宋体" w:cs="Times New Roman" w:hint="eastAsia"/>
          <w:bCs/>
          <w:szCs w:val="21"/>
        </w:rPr>
        <w:t xml:space="preserve">       </w:t>
      </w:r>
    </w:p>
    <w:p w14:paraId="20B154A6" w14:textId="222747A4" w:rsidR="0018066C" w:rsidRPr="0018066C" w:rsidRDefault="007A2D75" w:rsidP="0018066C">
      <w:pPr>
        <w:ind w:firstLineChars="100" w:firstLine="210"/>
        <w:rPr>
          <w:rFonts w:ascii="宋体" w:eastAsia="宋体" w:hAnsi="宋体" w:cs="Arial"/>
          <w:szCs w:val="21"/>
        </w:rPr>
      </w:pPr>
      <w:r>
        <w:rPr>
          <w:rFonts w:ascii="宋体" w:eastAsia="宋体" w:hAnsi="宋体" w:cs="Times New Roman" w:hint="eastAsia"/>
          <w:szCs w:val="21"/>
        </w:rPr>
        <w:t>C</w:t>
      </w:r>
      <w:r w:rsidR="0018066C" w:rsidRPr="0018066C">
        <w:rPr>
          <w:rFonts w:ascii="宋体" w:eastAsia="宋体" w:hAnsi="宋体" w:cs="Times New Roman" w:hint="eastAsia"/>
          <w:szCs w:val="21"/>
        </w:rPr>
        <w:t>.</w:t>
      </w:r>
      <w:r w:rsidR="0018066C" w:rsidRPr="0018066C">
        <w:rPr>
          <w:rFonts w:ascii="宋体" w:eastAsia="宋体" w:hAnsi="宋体" w:cs="Arial"/>
          <w:szCs w:val="21"/>
        </w:rPr>
        <w:t>《国内和平协定》</w:t>
      </w:r>
      <w:r w:rsidR="0018066C">
        <w:rPr>
          <w:rFonts w:ascii="宋体" w:eastAsia="宋体" w:hAnsi="宋体" w:cs="Times New Roman" w:hint="eastAsia"/>
          <w:szCs w:val="21"/>
        </w:rPr>
        <w:t xml:space="preserve">            </w:t>
      </w:r>
      <w:r>
        <w:rPr>
          <w:rFonts w:ascii="宋体" w:eastAsia="宋体" w:hAnsi="宋体" w:cs="Times New Roman" w:hint="eastAsia"/>
          <w:szCs w:val="21"/>
        </w:rPr>
        <w:t>D</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w:t>
      </w:r>
      <w:r w:rsidR="0018066C" w:rsidRPr="0018066C">
        <w:rPr>
          <w:rFonts w:ascii="宋体" w:eastAsia="宋体" w:hAnsi="宋体" w:cs="Arial"/>
          <w:szCs w:val="21"/>
        </w:rPr>
        <w:t>关于军队整编及统编中共部队为国军之基本方案》</w:t>
      </w:r>
    </w:p>
    <w:p w14:paraId="4E091E73" w14:textId="68FB6E0A" w:rsidR="0018066C" w:rsidRPr="0018066C" w:rsidRDefault="0018066C" w:rsidP="0018066C">
      <w:pPr>
        <w:rPr>
          <w:rFonts w:ascii="宋体" w:eastAsia="宋体" w:hAnsi="宋体" w:cs="Arial"/>
          <w:szCs w:val="21"/>
        </w:rPr>
      </w:pPr>
      <w:r w:rsidRPr="0018066C">
        <w:rPr>
          <w:rFonts w:ascii="宋体" w:eastAsia="宋体" w:hAnsi="宋体" w:cs="Arial" w:hint="eastAsia"/>
          <w:szCs w:val="21"/>
        </w:rPr>
        <w:t>15</w:t>
      </w:r>
      <w:r w:rsidRPr="0018066C">
        <w:rPr>
          <w:rFonts w:ascii="宋体" w:eastAsia="宋体" w:hAnsi="宋体" w:cs="Times New Roman" w:hint="eastAsia"/>
          <w:szCs w:val="21"/>
        </w:rPr>
        <w:t>.</w:t>
      </w:r>
      <w:r w:rsidRPr="0018066C">
        <w:rPr>
          <w:rFonts w:ascii="宋体" w:eastAsia="宋体" w:hAnsi="宋体" w:cs="Arial"/>
          <w:szCs w:val="21"/>
        </w:rPr>
        <w:t>1949年4月23日,人民解放军占领南京</w:t>
      </w:r>
      <w:r w:rsidRPr="0018066C">
        <w:rPr>
          <w:rFonts w:ascii="宋体" w:eastAsia="宋体" w:hAnsi="宋体" w:cs="Arial" w:hint="eastAsia"/>
          <w:szCs w:val="21"/>
        </w:rPr>
        <w:t>,</w:t>
      </w:r>
      <w:r w:rsidRPr="0018066C">
        <w:rPr>
          <w:rFonts w:ascii="宋体" w:eastAsia="宋体" w:hAnsi="宋体" w:cs="Arial"/>
          <w:szCs w:val="21"/>
        </w:rPr>
        <w:t xml:space="preserve"> 宣告</w:t>
      </w:r>
      <w:r>
        <w:rPr>
          <w:rFonts w:ascii="宋体" w:eastAsia="宋体" w:hAnsi="宋体" w:cs="Arial" w:hint="eastAsia"/>
          <w:szCs w:val="21"/>
        </w:rPr>
        <w:t xml:space="preserve">(  </w:t>
      </w:r>
      <w:r w:rsidR="007A2D75">
        <w:rPr>
          <w:rFonts w:ascii="宋体" w:eastAsia="宋体" w:hAnsi="宋体" w:cs="Arial" w:hint="eastAsia"/>
          <w:szCs w:val="21"/>
        </w:rPr>
        <w:t>C</w:t>
      </w:r>
      <w:r w:rsidRPr="0018066C">
        <w:rPr>
          <w:rFonts w:ascii="宋体" w:eastAsia="宋体" w:hAnsi="宋体" w:cs="Arial" w:hint="eastAsia"/>
          <w:szCs w:val="21"/>
        </w:rPr>
        <w:t xml:space="preserve"> ) </w:t>
      </w:r>
    </w:p>
    <w:p w14:paraId="4EE1F9D1" w14:textId="072C6EE8" w:rsidR="0018066C" w:rsidRPr="0018066C" w:rsidRDefault="0018066C" w:rsidP="0018066C">
      <w:pPr>
        <w:ind w:firstLineChars="50" w:firstLine="105"/>
        <w:rPr>
          <w:rFonts w:ascii="宋体" w:eastAsia="宋体" w:hAnsi="宋体" w:cs="Arial"/>
          <w:szCs w:val="21"/>
        </w:rPr>
      </w:pPr>
      <w:r w:rsidRPr="0018066C">
        <w:rPr>
          <w:rFonts w:ascii="宋体" w:eastAsia="宋体" w:hAnsi="宋体" w:cs="Arial" w:hint="eastAsia"/>
          <w:szCs w:val="21"/>
        </w:rPr>
        <w:t xml:space="preserve"> </w:t>
      </w:r>
      <w:r w:rsidR="007A2D75">
        <w:rPr>
          <w:rFonts w:ascii="宋体" w:eastAsia="宋体" w:hAnsi="宋体" w:cs="Arial" w:hint="eastAsia"/>
          <w:szCs w:val="21"/>
        </w:rPr>
        <w:t>A</w:t>
      </w:r>
      <w:r w:rsidRPr="0018066C">
        <w:rPr>
          <w:rFonts w:ascii="宋体" w:eastAsia="宋体" w:hAnsi="宋体" w:cs="Arial" w:hint="eastAsia"/>
          <w:szCs w:val="21"/>
        </w:rPr>
        <w:t>.人民</w:t>
      </w:r>
      <w:r w:rsidRPr="0018066C">
        <w:rPr>
          <w:rFonts w:ascii="宋体" w:eastAsia="宋体" w:hAnsi="宋体" w:cs="Arial"/>
          <w:szCs w:val="21"/>
        </w:rPr>
        <w:t>解放</w:t>
      </w:r>
      <w:r w:rsidRPr="0018066C">
        <w:rPr>
          <w:rFonts w:ascii="宋体" w:eastAsia="宋体" w:hAnsi="宋体" w:cs="Arial" w:hint="eastAsia"/>
          <w:szCs w:val="21"/>
        </w:rPr>
        <w:t>战争</w:t>
      </w:r>
      <w:r w:rsidRPr="0018066C">
        <w:rPr>
          <w:rFonts w:ascii="宋体" w:eastAsia="宋体" w:hAnsi="宋体" w:cs="Arial"/>
          <w:szCs w:val="21"/>
        </w:rPr>
        <w:t>由战略</w:t>
      </w:r>
      <w:r w:rsidRPr="0018066C">
        <w:rPr>
          <w:rFonts w:ascii="宋体" w:eastAsia="宋体" w:hAnsi="宋体" w:cs="Arial" w:hint="eastAsia"/>
          <w:szCs w:val="21"/>
        </w:rPr>
        <w:t>反攻</w:t>
      </w:r>
      <w:r w:rsidRPr="0018066C">
        <w:rPr>
          <w:rFonts w:ascii="宋体" w:eastAsia="宋体" w:hAnsi="宋体" w:cs="Arial"/>
          <w:szCs w:val="21"/>
        </w:rPr>
        <w:t>转入战略</w:t>
      </w:r>
      <w:r w:rsidRPr="0018066C">
        <w:rPr>
          <w:rFonts w:ascii="宋体" w:eastAsia="宋体" w:hAnsi="宋体" w:cs="Arial" w:hint="eastAsia"/>
          <w:szCs w:val="21"/>
        </w:rPr>
        <w:t xml:space="preserve">决战    </w:t>
      </w:r>
      <w:r w:rsidR="007A2D75">
        <w:rPr>
          <w:rFonts w:ascii="宋体" w:eastAsia="宋体" w:hAnsi="宋体" w:cs="Arial" w:hint="eastAsia"/>
          <w:szCs w:val="21"/>
        </w:rPr>
        <w:t>B</w:t>
      </w:r>
      <w:r w:rsidRPr="0018066C">
        <w:rPr>
          <w:rFonts w:ascii="宋体" w:eastAsia="宋体" w:hAnsi="宋体" w:cs="Arial" w:hint="eastAsia"/>
          <w:szCs w:val="21"/>
        </w:rPr>
        <w:t>.</w:t>
      </w:r>
      <w:r w:rsidRPr="0018066C">
        <w:rPr>
          <w:rFonts w:ascii="宋体" w:eastAsia="宋体" w:hAnsi="宋体" w:cs="Arial"/>
          <w:szCs w:val="21"/>
        </w:rPr>
        <w:t>三大战役胜利</w:t>
      </w:r>
      <w:r w:rsidRPr="0018066C">
        <w:rPr>
          <w:rFonts w:ascii="宋体" w:eastAsia="宋体" w:hAnsi="宋体" w:cs="Arial" w:hint="eastAsia"/>
          <w:szCs w:val="21"/>
        </w:rPr>
        <w:t>结束</w:t>
      </w:r>
    </w:p>
    <w:p w14:paraId="4E39B12C" w14:textId="491D97FE" w:rsidR="0018066C" w:rsidRPr="0018066C" w:rsidRDefault="007A2D75" w:rsidP="0018066C">
      <w:pPr>
        <w:ind w:firstLineChars="100" w:firstLine="210"/>
        <w:rPr>
          <w:rFonts w:ascii="宋体" w:eastAsia="宋体" w:hAnsi="宋体" w:cs="Arial"/>
          <w:szCs w:val="21"/>
        </w:rPr>
      </w:pPr>
      <w:r>
        <w:rPr>
          <w:rFonts w:ascii="宋体" w:eastAsia="宋体" w:hAnsi="宋体" w:cs="Arial" w:hint="eastAsia"/>
          <w:szCs w:val="21"/>
        </w:rPr>
        <w:lastRenderedPageBreak/>
        <w:t>C</w:t>
      </w:r>
      <w:r w:rsidR="0018066C" w:rsidRPr="0018066C">
        <w:rPr>
          <w:rFonts w:ascii="宋体" w:eastAsia="宋体" w:hAnsi="宋体" w:cs="Arial" w:hint="eastAsia"/>
          <w:szCs w:val="21"/>
        </w:rPr>
        <w:t>.</w:t>
      </w:r>
      <w:r w:rsidR="0018066C" w:rsidRPr="0018066C">
        <w:rPr>
          <w:rFonts w:ascii="宋体" w:eastAsia="宋体" w:hAnsi="宋体" w:cs="Arial"/>
          <w:szCs w:val="21"/>
        </w:rPr>
        <w:t>国民党反动统治覆亡</w:t>
      </w:r>
      <w:r w:rsidR="0018066C" w:rsidRPr="0018066C">
        <w:rPr>
          <w:rFonts w:ascii="宋体" w:eastAsia="宋体" w:hAnsi="宋体" w:cs="Arial" w:hint="eastAsia"/>
          <w:szCs w:val="21"/>
        </w:rPr>
        <w:t xml:space="preserve">                    </w:t>
      </w:r>
      <w:r>
        <w:rPr>
          <w:rFonts w:ascii="宋体" w:eastAsia="宋体" w:hAnsi="宋体" w:cs="Arial" w:hint="eastAsia"/>
          <w:szCs w:val="21"/>
        </w:rPr>
        <w:t>D</w:t>
      </w:r>
      <w:r w:rsidR="0018066C" w:rsidRPr="0018066C">
        <w:rPr>
          <w:rFonts w:ascii="宋体" w:eastAsia="宋体" w:hAnsi="宋体" w:cs="Arial" w:hint="eastAsia"/>
          <w:szCs w:val="21"/>
        </w:rPr>
        <w:t>.</w:t>
      </w:r>
      <w:r w:rsidR="0018066C" w:rsidRPr="0018066C">
        <w:rPr>
          <w:rFonts w:ascii="宋体" w:eastAsia="宋体" w:hAnsi="宋体" w:cs="Arial"/>
          <w:szCs w:val="21"/>
        </w:rPr>
        <w:t>新民主主义革命的结束</w:t>
      </w:r>
    </w:p>
    <w:p w14:paraId="164ED48E" w14:textId="05A69A1F" w:rsidR="0018066C" w:rsidRPr="0018066C" w:rsidRDefault="0018066C" w:rsidP="0018066C">
      <w:pPr>
        <w:rPr>
          <w:rFonts w:ascii="宋体" w:eastAsia="宋体" w:hAnsi="宋体" w:cs="Arial"/>
          <w:szCs w:val="21"/>
        </w:rPr>
      </w:pPr>
      <w:r w:rsidRPr="0018066C">
        <w:rPr>
          <w:rFonts w:ascii="宋体" w:eastAsia="宋体" w:hAnsi="宋体" w:cs="Times New Roman" w:hint="eastAsia"/>
          <w:szCs w:val="21"/>
        </w:rPr>
        <w:t>16.</w:t>
      </w:r>
      <w:r w:rsidRPr="0018066C">
        <w:rPr>
          <w:rFonts w:ascii="宋体" w:eastAsia="宋体" w:hAnsi="宋体" w:cs="Arial"/>
          <w:szCs w:val="21"/>
        </w:rPr>
        <w:t>新中国第一部宪法</w:t>
      </w:r>
      <w:r w:rsidRPr="0018066C">
        <w:rPr>
          <w:rFonts w:ascii="宋体" w:eastAsia="宋体" w:hAnsi="宋体" w:cs="Arial" w:hint="eastAsia"/>
          <w:szCs w:val="21"/>
        </w:rPr>
        <w:t>是在</w:t>
      </w:r>
      <w:r w:rsidRPr="0018066C">
        <w:rPr>
          <w:rFonts w:ascii="宋体" w:eastAsia="宋体" w:hAnsi="宋体" w:cs="Arial"/>
          <w:szCs w:val="21"/>
        </w:rPr>
        <w:t>1954年9月</w:t>
      </w:r>
      <w:r w:rsidRPr="0018066C">
        <w:rPr>
          <w:rFonts w:ascii="宋体" w:eastAsia="宋体" w:hAnsi="宋体" w:cs="Arial" w:hint="eastAsia"/>
          <w:szCs w:val="21"/>
        </w:rPr>
        <w:t xml:space="preserve">召开的(    </w:t>
      </w:r>
      <w:r w:rsidR="007A2D75">
        <w:rPr>
          <w:rFonts w:ascii="宋体" w:eastAsia="宋体" w:hAnsi="宋体" w:cs="Arial" w:hint="eastAsia"/>
          <w:szCs w:val="21"/>
        </w:rPr>
        <w:t>B</w:t>
      </w:r>
      <w:r w:rsidRPr="0018066C">
        <w:rPr>
          <w:rFonts w:ascii="宋体" w:eastAsia="宋体" w:hAnsi="宋体" w:cs="Arial" w:hint="eastAsia"/>
          <w:szCs w:val="21"/>
        </w:rPr>
        <w:t xml:space="preserve">    )</w:t>
      </w:r>
      <w:r w:rsidRPr="0018066C">
        <w:rPr>
          <w:rFonts w:ascii="宋体" w:eastAsia="宋体" w:hAnsi="宋体" w:cs="Arial"/>
          <w:szCs w:val="21"/>
        </w:rPr>
        <w:t>通过</w:t>
      </w:r>
      <w:r w:rsidRPr="0018066C">
        <w:rPr>
          <w:rFonts w:ascii="宋体" w:eastAsia="宋体" w:hAnsi="宋体" w:cs="Arial" w:hint="eastAsia"/>
          <w:szCs w:val="21"/>
        </w:rPr>
        <w:t>的</w:t>
      </w:r>
      <w:r w:rsidRPr="0018066C">
        <w:rPr>
          <w:rFonts w:ascii="宋体" w:eastAsia="宋体" w:hAnsi="宋体" w:cs="Times New Roman" w:hint="eastAsia"/>
          <w:szCs w:val="21"/>
        </w:rPr>
        <w:t>。</w:t>
      </w:r>
    </w:p>
    <w:p w14:paraId="693D10D1" w14:textId="5951C2F8" w:rsidR="0018066C" w:rsidRPr="0018066C" w:rsidRDefault="007A2D75" w:rsidP="0018066C">
      <w:pPr>
        <w:ind w:firstLineChars="100" w:firstLine="210"/>
        <w:rPr>
          <w:rFonts w:ascii="宋体" w:eastAsia="宋体" w:hAnsi="宋体" w:cs="Arial"/>
          <w:szCs w:val="21"/>
        </w:rPr>
      </w:pPr>
      <w:r>
        <w:rPr>
          <w:rFonts w:ascii="宋体" w:eastAsia="宋体" w:hAnsi="宋体" w:cs="Arial" w:hint="eastAsia"/>
          <w:szCs w:val="21"/>
        </w:rPr>
        <w:t>A</w:t>
      </w:r>
      <w:r w:rsidR="0018066C" w:rsidRPr="0018066C">
        <w:rPr>
          <w:rFonts w:ascii="宋体" w:eastAsia="宋体" w:hAnsi="宋体" w:cs="Arial" w:hint="eastAsia"/>
          <w:szCs w:val="21"/>
        </w:rPr>
        <w:t>.</w:t>
      </w:r>
      <w:r w:rsidR="0018066C" w:rsidRPr="0018066C">
        <w:rPr>
          <w:rFonts w:ascii="宋体" w:eastAsia="宋体" w:hAnsi="宋体" w:cs="Arial"/>
          <w:szCs w:val="21"/>
        </w:rPr>
        <w:t>中国人民政治协商会议第一届全体会议</w:t>
      </w:r>
      <w:r w:rsidR="0018066C" w:rsidRPr="0018066C">
        <w:rPr>
          <w:rFonts w:ascii="宋体" w:eastAsia="宋体" w:hAnsi="宋体" w:cs="Arial" w:hint="eastAsia"/>
          <w:szCs w:val="21"/>
        </w:rPr>
        <w:t xml:space="preserve">    </w:t>
      </w:r>
      <w:r>
        <w:rPr>
          <w:rFonts w:ascii="宋体" w:eastAsia="宋体" w:hAnsi="宋体" w:cs="Arial" w:hint="eastAsia"/>
          <w:szCs w:val="21"/>
        </w:rPr>
        <w:t>B</w:t>
      </w:r>
      <w:r w:rsidR="0018066C" w:rsidRPr="0018066C">
        <w:rPr>
          <w:rFonts w:ascii="宋体" w:eastAsia="宋体" w:hAnsi="宋体" w:cs="Arial" w:hint="eastAsia"/>
          <w:szCs w:val="21"/>
        </w:rPr>
        <w:t>.</w:t>
      </w:r>
      <w:r w:rsidR="0018066C" w:rsidRPr="0018066C">
        <w:rPr>
          <w:rFonts w:ascii="宋体" w:eastAsia="宋体" w:hAnsi="宋体" w:cs="Times New Roman"/>
          <w:szCs w:val="24"/>
        </w:rPr>
        <w:t>第一届全国人大第一次会议</w:t>
      </w:r>
      <w:r w:rsidR="0018066C" w:rsidRPr="0018066C">
        <w:rPr>
          <w:rFonts w:ascii="宋体" w:eastAsia="宋体" w:hAnsi="宋体" w:cs="Arial"/>
          <w:szCs w:val="21"/>
        </w:rPr>
        <w:t xml:space="preserve"> </w:t>
      </w:r>
    </w:p>
    <w:p w14:paraId="66BB1BD5" w14:textId="7322B0CD" w:rsidR="0018066C" w:rsidRPr="0018066C" w:rsidRDefault="007A2D75" w:rsidP="0018066C">
      <w:pPr>
        <w:ind w:firstLineChars="100" w:firstLine="210"/>
        <w:rPr>
          <w:rFonts w:ascii="宋体" w:eastAsia="宋体" w:hAnsi="宋体" w:cs="Times New Roman"/>
          <w:szCs w:val="24"/>
        </w:rPr>
      </w:pPr>
      <w:r>
        <w:rPr>
          <w:rFonts w:ascii="宋体" w:eastAsia="宋体" w:hAnsi="宋体" w:cs="Arial" w:hint="eastAsia"/>
          <w:szCs w:val="21"/>
        </w:rPr>
        <w:t>C</w:t>
      </w:r>
      <w:r w:rsidR="0018066C" w:rsidRPr="0018066C">
        <w:rPr>
          <w:rFonts w:ascii="宋体" w:eastAsia="宋体" w:hAnsi="宋体" w:cs="Arial" w:hint="eastAsia"/>
          <w:szCs w:val="21"/>
        </w:rPr>
        <w:t>.</w:t>
      </w:r>
      <w:r w:rsidR="0018066C" w:rsidRPr="0018066C">
        <w:rPr>
          <w:rFonts w:ascii="宋体" w:eastAsia="宋体" w:hAnsi="宋体" w:cs="Arial"/>
          <w:szCs w:val="21"/>
        </w:rPr>
        <w:t>中国共产党第八次全国代表大会</w:t>
      </w:r>
      <w:r w:rsidR="0018066C" w:rsidRPr="0018066C">
        <w:rPr>
          <w:rFonts w:ascii="宋体" w:eastAsia="宋体" w:hAnsi="宋体" w:cs="Arial" w:hint="eastAsia"/>
          <w:szCs w:val="21"/>
        </w:rPr>
        <w:t xml:space="preserve">          </w:t>
      </w:r>
      <w:r>
        <w:rPr>
          <w:rFonts w:ascii="宋体" w:eastAsia="宋体" w:hAnsi="宋体" w:cs="Arial" w:hint="eastAsia"/>
          <w:szCs w:val="21"/>
        </w:rPr>
        <w:t>D</w:t>
      </w:r>
      <w:r w:rsidR="0018066C" w:rsidRPr="0018066C">
        <w:rPr>
          <w:rFonts w:ascii="宋体" w:eastAsia="宋体" w:hAnsi="宋体" w:cs="Arial" w:hint="eastAsia"/>
          <w:szCs w:val="21"/>
        </w:rPr>
        <w:t>.</w:t>
      </w:r>
      <w:r w:rsidR="0018066C" w:rsidRPr="0018066C">
        <w:rPr>
          <w:rFonts w:ascii="宋体" w:eastAsia="宋体" w:hAnsi="宋体" w:cs="Times New Roman"/>
          <w:szCs w:val="24"/>
        </w:rPr>
        <w:t>第四届全国人大第一次会议</w:t>
      </w:r>
    </w:p>
    <w:p w14:paraId="3327A886" w14:textId="2F8CEB42" w:rsidR="0018066C" w:rsidRPr="0018066C" w:rsidRDefault="0018066C" w:rsidP="0018066C">
      <w:pPr>
        <w:rPr>
          <w:rFonts w:ascii="宋体" w:eastAsia="宋体" w:hAnsi="宋体" w:cs="Times New Roman"/>
          <w:szCs w:val="24"/>
        </w:rPr>
      </w:pPr>
      <w:r w:rsidRPr="0018066C">
        <w:rPr>
          <w:rFonts w:ascii="宋体" w:eastAsia="宋体" w:hAnsi="宋体" w:cs="Times New Roman" w:hint="eastAsia"/>
          <w:szCs w:val="24"/>
        </w:rPr>
        <w:t>1-5:</w:t>
      </w:r>
      <w:r w:rsidR="007A2D75">
        <w:rPr>
          <w:rFonts w:ascii="宋体" w:eastAsia="宋体" w:hAnsi="宋体" w:cs="Times New Roman" w:hint="eastAsia"/>
          <w:szCs w:val="24"/>
        </w:rPr>
        <w:t>DCBDA</w:t>
      </w:r>
      <w:r w:rsidRPr="0018066C">
        <w:rPr>
          <w:rFonts w:ascii="宋体" w:eastAsia="宋体" w:hAnsi="宋体" w:cs="Times New Roman" w:hint="eastAsia"/>
          <w:szCs w:val="24"/>
        </w:rPr>
        <w:t xml:space="preserve">   6-10:</w:t>
      </w:r>
      <w:r w:rsidR="007A2D75">
        <w:rPr>
          <w:rFonts w:ascii="宋体" w:eastAsia="宋体" w:hAnsi="宋体" w:cs="Times New Roman" w:hint="eastAsia"/>
          <w:szCs w:val="24"/>
        </w:rPr>
        <w:t>BBCBB</w:t>
      </w:r>
      <w:r w:rsidRPr="0018066C">
        <w:rPr>
          <w:rFonts w:ascii="宋体" w:eastAsia="宋体" w:hAnsi="宋体" w:cs="Times New Roman" w:hint="eastAsia"/>
          <w:szCs w:val="24"/>
        </w:rPr>
        <w:t xml:space="preserve">  11-15:</w:t>
      </w:r>
      <w:r w:rsidR="007A2D75">
        <w:rPr>
          <w:rFonts w:ascii="宋体" w:eastAsia="宋体" w:hAnsi="宋体" w:cs="Times New Roman" w:hint="eastAsia"/>
          <w:szCs w:val="24"/>
        </w:rPr>
        <w:t>BCBAC</w:t>
      </w:r>
      <w:r w:rsidRPr="0018066C">
        <w:rPr>
          <w:rFonts w:ascii="宋体" w:eastAsia="宋体" w:hAnsi="宋体" w:cs="Times New Roman" w:hint="eastAsia"/>
          <w:szCs w:val="24"/>
        </w:rPr>
        <w:t xml:space="preserve"> 16:</w:t>
      </w:r>
      <w:r w:rsidR="007A2D75">
        <w:rPr>
          <w:rFonts w:ascii="宋体" w:eastAsia="宋体" w:hAnsi="宋体" w:cs="Times New Roman" w:hint="eastAsia"/>
          <w:szCs w:val="24"/>
        </w:rPr>
        <w:t>B</w:t>
      </w:r>
    </w:p>
    <w:p w14:paraId="1378F6F9"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b/>
          <w:bCs/>
        </w:rPr>
        <w:t>二、多项选择题</w:t>
      </w:r>
      <w:r w:rsidRPr="0018066C">
        <w:rPr>
          <w:rFonts w:ascii="宋体" w:eastAsia="宋体" w:hAnsi="宋体" w:cs="Times New Roman" w:hint="eastAsia"/>
          <w:bCs/>
        </w:rPr>
        <w:t>(</w:t>
      </w:r>
      <w:r w:rsidRPr="0018066C">
        <w:rPr>
          <w:rFonts w:ascii="宋体" w:eastAsia="宋体" w:hAnsi="宋体" w:cs="Times New Roman"/>
          <w:szCs w:val="21"/>
        </w:rPr>
        <w:t>17</w:t>
      </w:r>
      <w:r w:rsidRPr="0018066C">
        <w:rPr>
          <w:rFonts w:ascii="宋体" w:eastAsia="宋体" w:hAnsi="宋体" w:cs="Times New Roman" w:hint="eastAsia"/>
          <w:szCs w:val="21"/>
        </w:rPr>
        <w:t>-24</w:t>
      </w:r>
      <w:r w:rsidRPr="0018066C">
        <w:rPr>
          <w:rFonts w:ascii="宋体" w:eastAsia="宋体" w:hAnsi="宋体" w:cs="Times New Roman"/>
          <w:szCs w:val="21"/>
        </w:rPr>
        <w:t>小题，每小题2分，共</w:t>
      </w:r>
      <w:r w:rsidRPr="0018066C">
        <w:rPr>
          <w:rFonts w:ascii="宋体" w:eastAsia="宋体" w:hAnsi="宋体" w:cs="Times New Roman" w:hint="eastAsia"/>
          <w:szCs w:val="21"/>
        </w:rPr>
        <w:t>16</w:t>
      </w:r>
      <w:r w:rsidRPr="0018066C">
        <w:rPr>
          <w:rFonts w:ascii="宋体" w:eastAsia="宋体" w:hAnsi="宋体" w:cs="Times New Roman"/>
          <w:szCs w:val="21"/>
        </w:rPr>
        <w:t>分。下列每题给出的</w:t>
      </w:r>
      <w:r w:rsidRPr="0018066C">
        <w:rPr>
          <w:rFonts w:ascii="宋体" w:eastAsia="宋体" w:hAnsi="宋体" w:cs="Times New Roman" w:hint="eastAsia"/>
          <w:szCs w:val="21"/>
        </w:rPr>
        <w:t>五</w:t>
      </w:r>
      <w:r w:rsidRPr="0018066C">
        <w:rPr>
          <w:rFonts w:ascii="宋体" w:eastAsia="宋体" w:hAnsi="宋体" w:cs="Times New Roman"/>
          <w:szCs w:val="21"/>
        </w:rPr>
        <w:t>个选项中，至少有两个选项是符合题目要求的</w:t>
      </w:r>
      <w:r w:rsidRPr="0018066C">
        <w:rPr>
          <w:rFonts w:ascii="宋体" w:eastAsia="宋体" w:hAnsi="宋体" w:cs="Times New Roman" w:hint="eastAsia"/>
        </w:rPr>
        <w:t>。</w:t>
      </w:r>
      <w:r w:rsidRPr="0018066C">
        <w:rPr>
          <w:rFonts w:ascii="宋体" w:eastAsia="宋体" w:hAnsi="宋体" w:cs="Times New Roman" w:hint="eastAsia"/>
          <w:szCs w:val="21"/>
        </w:rPr>
        <w:t>)</w:t>
      </w:r>
    </w:p>
    <w:p w14:paraId="22A75D37" w14:textId="77777777" w:rsidR="0018066C" w:rsidRPr="0018066C" w:rsidRDefault="0018066C" w:rsidP="0018066C">
      <w:pPr>
        <w:rPr>
          <w:rFonts w:ascii="宋体" w:eastAsia="宋体" w:hAnsi="宋体" w:cs="Times New Roman"/>
          <w:szCs w:val="21"/>
        </w:rPr>
      </w:pPr>
    </w:p>
    <w:p w14:paraId="09AFC7A6" w14:textId="06E82C5E"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bCs/>
          <w:szCs w:val="21"/>
        </w:rPr>
        <w:t>17.1901年签订的</w:t>
      </w:r>
      <w:r w:rsidRPr="0018066C">
        <w:rPr>
          <w:rFonts w:ascii="宋体" w:eastAsia="宋体" w:hAnsi="宋体" w:cs="Times New Roman"/>
          <w:szCs w:val="21"/>
        </w:rPr>
        <w:t>《辛丑条约》</w:t>
      </w:r>
      <w:r w:rsidRPr="0018066C">
        <w:rPr>
          <w:rFonts w:ascii="宋体" w:eastAsia="宋体" w:hAnsi="宋体" w:cs="Times New Roman" w:hint="eastAsia"/>
          <w:szCs w:val="21"/>
        </w:rPr>
        <w:t>规定（</w:t>
      </w:r>
      <w:r w:rsidR="007A2D75">
        <w:rPr>
          <w:rFonts w:ascii="宋体" w:eastAsia="宋体" w:hAnsi="宋体" w:cs="Times New Roman" w:hint="eastAsia"/>
          <w:bCs/>
        </w:rPr>
        <w:t>ACD</w:t>
      </w:r>
      <w:r w:rsidRPr="0018066C">
        <w:rPr>
          <w:rFonts w:ascii="宋体" w:eastAsia="宋体" w:hAnsi="宋体" w:cs="Times New Roman" w:hint="eastAsia"/>
          <w:bCs/>
        </w:rPr>
        <w:t>E</w:t>
      </w:r>
      <w:r w:rsidR="00950AF0">
        <w:rPr>
          <w:rFonts w:ascii="宋体" w:eastAsia="宋体" w:hAnsi="宋体" w:cs="Times New Roman" w:hint="eastAsia"/>
          <w:szCs w:val="21"/>
        </w:rPr>
        <w:t xml:space="preserve"> </w:t>
      </w:r>
      <w:r w:rsidRPr="0018066C">
        <w:rPr>
          <w:rFonts w:ascii="宋体" w:eastAsia="宋体" w:hAnsi="宋体" w:cs="Times New Roman" w:hint="eastAsia"/>
          <w:szCs w:val="21"/>
        </w:rPr>
        <w:t>）</w:t>
      </w:r>
    </w:p>
    <w:p w14:paraId="378AD56A" w14:textId="45473BEE"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.大清国国家应允将大沽炮台及有碍京师至海通道之各炮台，一律削平</w:t>
      </w:r>
    </w:p>
    <w:p w14:paraId="642A207E" w14:textId="6F7994D9" w:rsidR="0018066C" w:rsidRPr="0018066C" w:rsidRDefault="007A2D75" w:rsidP="0018066C">
      <w:pPr>
        <w:ind w:leftChars="50" w:left="105" w:firstLineChars="50" w:firstLine="105"/>
        <w:rPr>
          <w:rFonts w:ascii="宋体" w:eastAsia="宋体" w:hAnsi="宋体" w:cs="Arial"/>
          <w:szCs w:val="21"/>
        </w:rPr>
      </w:pPr>
      <w:r>
        <w:rPr>
          <w:rFonts w:ascii="宋体" w:eastAsia="宋体" w:hAnsi="宋体" w:cs="Times New Roman" w:hint="eastAsia"/>
          <w:bCs/>
          <w:szCs w:val="21"/>
        </w:rPr>
        <w:t>B</w:t>
      </w:r>
      <w:r w:rsidR="0018066C" w:rsidRPr="0018066C">
        <w:rPr>
          <w:rFonts w:ascii="宋体" w:eastAsia="宋体" w:hAnsi="宋体" w:cs="Times New Roman" w:hint="eastAsia"/>
          <w:bCs/>
          <w:szCs w:val="21"/>
        </w:rPr>
        <w:t>.</w:t>
      </w:r>
      <w:r w:rsidR="0018066C" w:rsidRPr="0018066C">
        <w:rPr>
          <w:rFonts w:ascii="宋体" w:eastAsia="宋体" w:hAnsi="宋体" w:cs="Arial"/>
          <w:szCs w:val="21"/>
        </w:rPr>
        <w:t>日本臣民得在中国通商口岸、城邑任便从事各项工艺制造</w:t>
      </w:r>
    </w:p>
    <w:p w14:paraId="3F2D6B93" w14:textId="54CC9C87"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hint="eastAsia"/>
          <w:bCs/>
          <w:szCs w:val="21"/>
        </w:rPr>
        <w:t>C</w:t>
      </w:r>
      <w:r w:rsidR="0018066C" w:rsidRPr="0018066C">
        <w:rPr>
          <w:rFonts w:ascii="宋体" w:eastAsia="宋体" w:hAnsi="宋体" w:cs="Times New Roman" w:hint="eastAsia"/>
          <w:bCs/>
          <w:szCs w:val="21"/>
        </w:rPr>
        <w:t>.</w:t>
      </w:r>
      <w:proofErr w:type="gramStart"/>
      <w:r w:rsidR="0018066C" w:rsidRPr="0018066C">
        <w:rPr>
          <w:rFonts w:ascii="宋体" w:eastAsia="宋体" w:hAnsi="宋体" w:cs="Times New Roman" w:hint="eastAsia"/>
          <w:szCs w:val="21"/>
        </w:rPr>
        <w:t>付诸国偿</w:t>
      </w:r>
      <w:proofErr w:type="gramEnd"/>
      <w:r w:rsidR="0018066C" w:rsidRPr="0018066C">
        <w:rPr>
          <w:rFonts w:ascii="宋体" w:eastAsia="宋体" w:hAnsi="宋体" w:cs="Times New Roman" w:hint="eastAsia"/>
          <w:szCs w:val="21"/>
        </w:rPr>
        <w:t>款海关银四百五十兆两</w:t>
      </w:r>
    </w:p>
    <w:p w14:paraId="4C84AC29" w14:textId="1839E8C1"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hint="eastAsia"/>
          <w:szCs w:val="21"/>
        </w:rPr>
        <w:t>D</w:t>
      </w:r>
      <w:r w:rsidR="0018066C" w:rsidRPr="0018066C">
        <w:rPr>
          <w:rFonts w:ascii="宋体" w:eastAsia="宋体" w:hAnsi="宋体" w:cs="Times New Roman" w:hint="eastAsia"/>
          <w:szCs w:val="21"/>
        </w:rPr>
        <w:t>.各使馆境界，以为专与住用之处，</w:t>
      </w:r>
      <w:proofErr w:type="gramStart"/>
      <w:r w:rsidR="0018066C" w:rsidRPr="0018066C">
        <w:rPr>
          <w:rFonts w:ascii="宋体" w:eastAsia="宋体" w:hAnsi="宋体" w:cs="Times New Roman" w:hint="eastAsia"/>
          <w:szCs w:val="21"/>
        </w:rPr>
        <w:t>并独由</w:t>
      </w:r>
      <w:proofErr w:type="gramEnd"/>
      <w:r w:rsidR="0018066C" w:rsidRPr="0018066C">
        <w:rPr>
          <w:rFonts w:ascii="宋体" w:eastAsia="宋体" w:hAnsi="宋体" w:cs="Times New Roman" w:hint="eastAsia"/>
          <w:szCs w:val="21"/>
        </w:rPr>
        <w:t>使馆管理，中国民人，概不准在界内居住</w:t>
      </w:r>
    </w:p>
    <w:p w14:paraId="18CD7EDB" w14:textId="77777777" w:rsidR="0018066C" w:rsidRPr="0018066C" w:rsidRDefault="0018066C" w:rsidP="0018066C">
      <w:pPr>
        <w:ind w:leftChars="100" w:left="420" w:hangingChars="100" w:hanging="210"/>
        <w:rPr>
          <w:rFonts w:ascii="宋体" w:eastAsia="宋体" w:hAnsi="宋体" w:cs="Times New Roman"/>
          <w:szCs w:val="21"/>
        </w:rPr>
      </w:pPr>
      <w:r w:rsidRPr="0018066C">
        <w:rPr>
          <w:rFonts w:ascii="宋体" w:eastAsia="宋体" w:hAnsi="宋体" w:cs="Times New Roman" w:hint="eastAsia"/>
          <w:szCs w:val="21"/>
        </w:rPr>
        <w:t>E.各省督抚、文武大吏暨有司各官，于所属境内，均有保平安之责，如复滋伤害诸国人民之事，…，必须立时弹压惩办</w:t>
      </w:r>
    </w:p>
    <w:p w14:paraId="1E8868DC" w14:textId="068CA728" w:rsidR="0018066C" w:rsidRPr="0018066C" w:rsidRDefault="0018066C" w:rsidP="0018066C">
      <w:pPr>
        <w:tabs>
          <w:tab w:val="left" w:pos="360"/>
          <w:tab w:val="left" w:pos="2340"/>
          <w:tab w:val="left" w:pos="4200"/>
          <w:tab w:val="left" w:pos="6120"/>
          <w:tab w:val="left" w:pos="7770"/>
        </w:tabs>
        <w:rPr>
          <w:rFonts w:ascii="宋体" w:eastAsia="宋体" w:hAnsi="宋体" w:cs="Times New Roman"/>
          <w:szCs w:val="21"/>
        </w:rPr>
      </w:pPr>
      <w:r w:rsidRPr="0018066C">
        <w:rPr>
          <w:rFonts w:ascii="宋体" w:eastAsia="宋体" w:hAnsi="宋体" w:cs="Times New Roman" w:hint="eastAsia"/>
          <w:szCs w:val="21"/>
        </w:rPr>
        <w:t>18.维新派同封建顽固势力论战的内容包括（</w:t>
      </w:r>
      <w:r w:rsidR="007A2D75">
        <w:rPr>
          <w:rFonts w:ascii="宋体" w:eastAsia="宋体" w:hAnsi="宋体" w:cs="Times New Roman" w:hint="eastAsia"/>
          <w:bCs/>
        </w:rPr>
        <w:t>ABD</w:t>
      </w:r>
      <w:r w:rsidRPr="0018066C">
        <w:rPr>
          <w:rFonts w:ascii="宋体" w:eastAsia="宋体" w:hAnsi="宋体" w:cs="Times New Roman" w:hint="eastAsia"/>
          <w:szCs w:val="21"/>
        </w:rPr>
        <w:t xml:space="preserve"> ）</w:t>
      </w:r>
    </w:p>
    <w:p w14:paraId="722B7678" w14:textId="0312DD41" w:rsidR="0018066C" w:rsidRPr="0018066C" w:rsidRDefault="0018066C" w:rsidP="0018066C">
      <w:pPr>
        <w:tabs>
          <w:tab w:val="left" w:pos="360"/>
          <w:tab w:val="left" w:pos="2340"/>
          <w:tab w:val="left" w:pos="4200"/>
          <w:tab w:val="left" w:pos="6120"/>
          <w:tab w:val="left" w:pos="7770"/>
        </w:tabs>
        <w:ind w:leftChars="50" w:left="105"/>
        <w:rPr>
          <w:rFonts w:ascii="宋体" w:eastAsia="宋体" w:hAnsi="宋体" w:cs="Times New Roman"/>
          <w:szCs w:val="21"/>
        </w:rPr>
      </w:pP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.要不要变法                           </w:t>
      </w:r>
      <w:r w:rsidR="007A2D75">
        <w:rPr>
          <w:rFonts w:ascii="宋体" w:eastAsia="宋体" w:hAnsi="宋体" w:cs="Times New Roman" w:hint="eastAsia"/>
          <w:szCs w:val="21"/>
        </w:rPr>
        <w:t>B</w:t>
      </w:r>
      <w:r w:rsidRPr="0018066C">
        <w:rPr>
          <w:rFonts w:ascii="宋体" w:eastAsia="宋体" w:hAnsi="宋体" w:cs="Times New Roman" w:hint="eastAsia"/>
          <w:szCs w:val="21"/>
        </w:rPr>
        <w:t>.要不要废八股、设议院和兴西学</w:t>
      </w:r>
    </w:p>
    <w:p w14:paraId="086CBC6E" w14:textId="4E50F820" w:rsidR="0018066C" w:rsidRPr="0018066C" w:rsidRDefault="0018066C" w:rsidP="0018066C">
      <w:pPr>
        <w:tabs>
          <w:tab w:val="left" w:pos="360"/>
          <w:tab w:val="left" w:pos="2340"/>
          <w:tab w:val="left" w:pos="4200"/>
          <w:tab w:val="left" w:pos="6120"/>
          <w:tab w:val="left" w:pos="7770"/>
        </w:tabs>
        <w:ind w:leftChars="50" w:left="105"/>
        <w:rPr>
          <w:rFonts w:ascii="宋体" w:eastAsia="宋体" w:hAnsi="宋体" w:cs="Times New Roman"/>
          <w:szCs w:val="21"/>
        </w:rPr>
      </w:pP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C</w:t>
      </w:r>
      <w:r w:rsidRPr="0018066C">
        <w:rPr>
          <w:rFonts w:ascii="宋体" w:eastAsia="宋体" w:hAnsi="宋体" w:cs="Times New Roman" w:hint="eastAsia"/>
          <w:szCs w:val="21"/>
        </w:rPr>
        <w:t xml:space="preserve">.要不要推翻清政府                     </w:t>
      </w:r>
      <w:r w:rsidR="007A2D75">
        <w:rPr>
          <w:rFonts w:ascii="宋体" w:eastAsia="宋体" w:hAnsi="宋体" w:cs="Times New Roman" w:hint="eastAsia"/>
          <w:szCs w:val="21"/>
        </w:rPr>
        <w:t>D</w:t>
      </w:r>
      <w:r w:rsidRPr="0018066C">
        <w:rPr>
          <w:rFonts w:ascii="宋体" w:eastAsia="宋体" w:hAnsi="宋体" w:cs="Times New Roman" w:hint="eastAsia"/>
          <w:szCs w:val="21"/>
        </w:rPr>
        <w:t>.要不要兴民权，实行君主立宪</w:t>
      </w:r>
    </w:p>
    <w:p w14:paraId="4E856B8D" w14:textId="77777777" w:rsidR="0018066C" w:rsidRPr="0018066C" w:rsidRDefault="0018066C" w:rsidP="0018066C">
      <w:pPr>
        <w:ind w:leftChars="50" w:left="105" w:firstLineChars="50" w:firstLine="105"/>
        <w:rPr>
          <w:rFonts w:ascii="宋体" w:eastAsia="宋体" w:hAnsi="宋体" w:cs="Times New Roman"/>
          <w:szCs w:val="21"/>
        </w:rPr>
      </w:pPr>
      <w:r w:rsidRPr="0018066C">
        <w:rPr>
          <w:rFonts w:ascii="宋体" w:eastAsia="宋体" w:hAnsi="宋体" w:cs="Times New Roman" w:hint="eastAsia"/>
          <w:szCs w:val="21"/>
        </w:rPr>
        <w:t>E.要不要发展实业</w:t>
      </w:r>
    </w:p>
    <w:p w14:paraId="6F7BE4C6" w14:textId="5B51742B"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19.1905年11月,孙中山在</w:t>
      </w:r>
      <w:r w:rsidRPr="0018066C">
        <w:rPr>
          <w:rFonts w:ascii="宋体" w:eastAsia="宋体" w:hAnsi="宋体" w:cs="Times New Roman"/>
          <w:szCs w:val="21"/>
        </w:rPr>
        <w:t>《</w:t>
      </w:r>
      <w:r w:rsidRPr="0018066C">
        <w:rPr>
          <w:rFonts w:ascii="宋体" w:eastAsia="宋体" w:hAnsi="宋体" w:cs="Times New Roman" w:hint="eastAsia"/>
          <w:szCs w:val="21"/>
        </w:rPr>
        <w:t>民报</w:t>
      </w:r>
      <w:r w:rsidRPr="0018066C">
        <w:rPr>
          <w:rFonts w:ascii="宋体" w:eastAsia="宋体" w:hAnsi="宋体" w:cs="Times New Roman"/>
          <w:szCs w:val="21"/>
        </w:rPr>
        <w:t>》</w:t>
      </w:r>
      <w:r w:rsidRPr="0018066C">
        <w:rPr>
          <w:rFonts w:ascii="宋体" w:eastAsia="宋体" w:hAnsi="宋体" w:cs="Times New Roman" w:hint="eastAsia"/>
          <w:szCs w:val="21"/>
        </w:rPr>
        <w:t xml:space="preserve">发刊词中将同盟会政治纲领概括为（  </w:t>
      </w:r>
      <w:r w:rsidR="007A2D75">
        <w:rPr>
          <w:rFonts w:ascii="宋体" w:eastAsia="宋体" w:hAnsi="宋体" w:cs="Times New Roman" w:hint="eastAsia"/>
          <w:szCs w:val="21"/>
        </w:rPr>
        <w:t>ABD</w:t>
      </w:r>
      <w:r w:rsidRPr="0018066C">
        <w:rPr>
          <w:rFonts w:ascii="宋体" w:eastAsia="宋体" w:hAnsi="宋体" w:cs="Times New Roman" w:hint="eastAsia"/>
          <w:szCs w:val="21"/>
        </w:rPr>
        <w:t xml:space="preserve"> ） </w:t>
      </w:r>
    </w:p>
    <w:p w14:paraId="7F0476FD" w14:textId="32EB903C"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.民族主义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.民权主义     </w:t>
      </w: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.民主主义      </w:t>
      </w:r>
      <w:r>
        <w:rPr>
          <w:rFonts w:ascii="宋体" w:eastAsia="宋体" w:hAnsi="宋体" w:cs="Times New Roman" w:hint="eastAsia"/>
          <w:szCs w:val="21"/>
        </w:rPr>
        <w:t>D</w:t>
      </w:r>
      <w:r w:rsidR="0018066C" w:rsidRPr="0018066C">
        <w:rPr>
          <w:rFonts w:ascii="宋体" w:eastAsia="宋体" w:hAnsi="宋体" w:cs="Times New Roman" w:hint="eastAsia"/>
          <w:szCs w:val="21"/>
        </w:rPr>
        <w:t>.民生主义      E.民众主义</w:t>
      </w:r>
    </w:p>
    <w:p w14:paraId="6955B9E0" w14:textId="7F5698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20.半殖民地半封建社会中的中国民族资本主义经济的特点是(  </w:t>
      </w:r>
      <w:r w:rsidR="007A2D75">
        <w:rPr>
          <w:rFonts w:ascii="宋体" w:eastAsia="宋体" w:hAnsi="宋体" w:cs="Times New Roman" w:hint="eastAsia"/>
          <w:szCs w:val="21"/>
        </w:rPr>
        <w:t>ABCD</w:t>
      </w:r>
      <w:r w:rsidR="00432660">
        <w:rPr>
          <w:rFonts w:ascii="宋体" w:eastAsia="宋体" w:hAnsi="宋体" w:cs="Times New Roman"/>
          <w:szCs w:val="21"/>
        </w:rPr>
        <w:t>E</w:t>
      </w:r>
      <w:r w:rsidRPr="0018066C">
        <w:rPr>
          <w:rFonts w:ascii="宋体" w:eastAsia="宋体" w:hAnsi="宋体" w:cs="Times New Roman" w:hint="eastAsia"/>
          <w:szCs w:val="21"/>
        </w:rPr>
        <w:t>)</w:t>
      </w:r>
    </w:p>
    <w:p w14:paraId="18C8AADB" w14:textId="7DC075CC"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hint="eastAsia"/>
          <w:szCs w:val="21"/>
        </w:rPr>
        <w:t>A</w:t>
      </w:r>
      <w:r w:rsidR="0018066C" w:rsidRPr="0018066C">
        <w:rPr>
          <w:rFonts w:ascii="宋体" w:eastAsia="宋体" w:hAnsi="宋体" w:cs="Times New Roman" w:hint="eastAsia"/>
          <w:szCs w:val="21"/>
        </w:rPr>
        <w:t xml:space="preserve">.在国民经济中所占比重小               </w:t>
      </w:r>
      <w:r>
        <w:rPr>
          <w:rFonts w:ascii="宋体" w:eastAsia="宋体" w:hAnsi="宋体" w:cs="Times New Roman" w:hint="eastAsia"/>
          <w:szCs w:val="21"/>
        </w:rPr>
        <w:t>B</w:t>
      </w:r>
      <w:r w:rsidR="0018066C" w:rsidRPr="0018066C">
        <w:rPr>
          <w:rFonts w:ascii="宋体" w:eastAsia="宋体" w:hAnsi="宋体" w:cs="Times New Roman" w:hint="eastAsia"/>
          <w:szCs w:val="21"/>
        </w:rPr>
        <w:t xml:space="preserve">.工业资本所占比重小      </w:t>
      </w:r>
    </w:p>
    <w:p w14:paraId="654F5D49" w14:textId="38877473"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hint="eastAsia"/>
          <w:szCs w:val="21"/>
        </w:rPr>
        <w:t>C</w:t>
      </w:r>
      <w:r w:rsidR="0018066C" w:rsidRPr="0018066C">
        <w:rPr>
          <w:rFonts w:ascii="宋体" w:eastAsia="宋体" w:hAnsi="宋体" w:cs="Times New Roman" w:hint="eastAsia"/>
          <w:szCs w:val="21"/>
        </w:rPr>
        <w:t xml:space="preserve">.以轻工业为主                         </w:t>
      </w:r>
      <w:r>
        <w:rPr>
          <w:rFonts w:ascii="宋体" w:eastAsia="宋体" w:hAnsi="宋体" w:cs="Times New Roman" w:hint="eastAsia"/>
          <w:szCs w:val="21"/>
        </w:rPr>
        <w:t>D</w:t>
      </w:r>
      <w:r w:rsidR="0018066C" w:rsidRPr="0018066C">
        <w:rPr>
          <w:rFonts w:ascii="宋体" w:eastAsia="宋体" w:hAnsi="宋体" w:cs="Times New Roman" w:hint="eastAsia"/>
          <w:szCs w:val="21"/>
        </w:rPr>
        <w:t xml:space="preserve">.工业规模小  </w:t>
      </w:r>
      <w:r w:rsidR="00432660">
        <w:rPr>
          <w:rFonts w:ascii="宋体" w:eastAsia="宋体" w:hAnsi="宋体" w:cs="Times New Roman"/>
          <w:szCs w:val="21"/>
        </w:rPr>
        <w:t xml:space="preserve">  </w:t>
      </w:r>
      <w:r w:rsidR="0018066C" w:rsidRPr="0018066C">
        <w:rPr>
          <w:rFonts w:ascii="宋体" w:eastAsia="宋体" w:hAnsi="宋体" w:cs="Times New Roman" w:hint="eastAsia"/>
          <w:szCs w:val="21"/>
        </w:rPr>
        <w:t xml:space="preserve">          </w:t>
      </w:r>
    </w:p>
    <w:p w14:paraId="30BAAF88" w14:textId="77777777" w:rsidR="0018066C" w:rsidRPr="0018066C" w:rsidRDefault="0018066C" w:rsidP="0018066C">
      <w:pPr>
        <w:ind w:leftChars="50" w:left="105" w:firstLineChars="50" w:firstLine="105"/>
        <w:rPr>
          <w:rFonts w:ascii="宋体" w:eastAsia="宋体" w:hAnsi="宋体" w:cs="Times New Roman"/>
          <w:szCs w:val="21"/>
        </w:rPr>
      </w:pPr>
      <w:r w:rsidRPr="0018066C">
        <w:rPr>
          <w:rFonts w:ascii="宋体" w:eastAsia="宋体" w:hAnsi="宋体" w:cs="Times New Roman" w:hint="eastAsia"/>
          <w:szCs w:val="21"/>
        </w:rPr>
        <w:t>E.与封建势力有千丝万缕的联系</w:t>
      </w:r>
    </w:p>
    <w:p w14:paraId="04ECD179" w14:textId="33129C77" w:rsidR="0018066C" w:rsidRPr="00950AF0" w:rsidRDefault="00950AF0" w:rsidP="0018066C">
      <w:pPr>
        <w:rPr>
          <w:rFonts w:ascii="宋体" w:eastAsia="宋体" w:hAnsi="宋体" w:cs="Times New Roman"/>
          <w:szCs w:val="21"/>
        </w:rPr>
      </w:pPr>
      <w:r>
        <w:rPr>
          <w:rFonts w:ascii="宋体" w:eastAsia="宋体" w:hAnsi="宋体" w:cs="Times New Roman" w:hint="eastAsia"/>
          <w:szCs w:val="21"/>
        </w:rPr>
        <w:t>21</w:t>
      </w:r>
      <w:r w:rsidR="0018066C" w:rsidRPr="00950AF0">
        <w:rPr>
          <w:rFonts w:ascii="宋体" w:eastAsia="宋体" w:hAnsi="宋体" w:cs="Times New Roman" w:hint="eastAsia"/>
          <w:szCs w:val="21"/>
        </w:rPr>
        <w:t xml:space="preserve">.下列属于李大钊在五四运动前发表的宣传马克思主义的文章是( </w:t>
      </w:r>
      <w:r w:rsidR="007A2D75">
        <w:rPr>
          <w:rFonts w:ascii="宋体" w:eastAsia="宋体" w:hAnsi="宋体" w:cs="Times New Roman" w:hint="eastAsia"/>
          <w:szCs w:val="21"/>
        </w:rPr>
        <w:t>ABCD</w:t>
      </w:r>
      <w:r w:rsidR="0018066C" w:rsidRPr="00950AF0">
        <w:rPr>
          <w:rFonts w:ascii="宋体" w:eastAsia="宋体" w:hAnsi="宋体" w:cs="Times New Roman" w:hint="eastAsia"/>
          <w:szCs w:val="21"/>
        </w:rPr>
        <w:t xml:space="preserve"> )</w:t>
      </w:r>
    </w:p>
    <w:p w14:paraId="0C2CB300" w14:textId="6652DD92" w:rsidR="0018066C" w:rsidRPr="0018066C" w:rsidRDefault="007A2D75" w:rsidP="0018066C">
      <w:pPr>
        <w:ind w:leftChars="50" w:left="105" w:firstLineChars="50" w:firstLine="105"/>
        <w:rPr>
          <w:rFonts w:ascii="宋体" w:eastAsia="宋体" w:hAnsi="宋体" w:cs="Arial"/>
          <w:szCs w:val="21"/>
        </w:rPr>
      </w:pPr>
      <w:r>
        <w:rPr>
          <w:rFonts w:ascii="宋体" w:eastAsia="宋体" w:hAnsi="宋体" w:cs="Times New Roman" w:hint="eastAsia"/>
          <w:szCs w:val="21"/>
        </w:rPr>
        <w:t>A</w:t>
      </w:r>
      <w:r w:rsidR="0018066C" w:rsidRPr="00950AF0">
        <w:rPr>
          <w:rFonts w:ascii="宋体" w:eastAsia="宋体" w:hAnsi="宋体" w:cs="Times New Roman" w:hint="eastAsia"/>
          <w:szCs w:val="21"/>
        </w:rPr>
        <w:t>.</w:t>
      </w:r>
      <w:r w:rsidR="0018066C" w:rsidRPr="00950AF0">
        <w:rPr>
          <w:rFonts w:ascii="宋体" w:eastAsia="宋体" w:hAnsi="宋体" w:cs="Arial"/>
          <w:szCs w:val="21"/>
        </w:rPr>
        <w:t>《法俄革命之比较观》</w:t>
      </w:r>
      <w:r w:rsidR="0018066C" w:rsidRPr="00950AF0">
        <w:rPr>
          <w:rFonts w:ascii="宋体" w:eastAsia="宋体" w:hAnsi="宋体" w:cs="Arial" w:hint="eastAsia"/>
          <w:szCs w:val="21"/>
        </w:rPr>
        <w:t xml:space="preserve">                 </w:t>
      </w:r>
      <w:r>
        <w:rPr>
          <w:rFonts w:ascii="宋体" w:eastAsia="宋体" w:hAnsi="宋体" w:cs="Times New Roman" w:hint="eastAsia"/>
          <w:szCs w:val="21"/>
        </w:rPr>
        <w:t>B</w:t>
      </w:r>
      <w:r w:rsidR="0018066C" w:rsidRPr="00950AF0">
        <w:rPr>
          <w:rFonts w:ascii="宋体" w:eastAsia="宋体" w:hAnsi="宋体" w:cs="Times New Roman" w:hint="eastAsia"/>
          <w:szCs w:val="21"/>
        </w:rPr>
        <w:t>.</w:t>
      </w:r>
      <w:r w:rsidR="0018066C" w:rsidRPr="00950AF0">
        <w:rPr>
          <w:rFonts w:ascii="宋体" w:eastAsia="宋体" w:hAnsi="宋体" w:cs="Arial"/>
          <w:szCs w:val="21"/>
        </w:rPr>
        <w:t>《我的马克思主义观</w:t>
      </w:r>
      <w:r w:rsidR="0018066C" w:rsidRPr="0018066C">
        <w:rPr>
          <w:rFonts w:ascii="宋体" w:eastAsia="宋体" w:hAnsi="宋体" w:cs="Arial"/>
          <w:szCs w:val="21"/>
        </w:rPr>
        <w:t>》</w:t>
      </w:r>
      <w:r w:rsidR="0018066C" w:rsidRPr="0018066C">
        <w:rPr>
          <w:rFonts w:ascii="宋体" w:eastAsia="宋体" w:hAnsi="宋体" w:cs="Arial" w:hint="eastAsia"/>
          <w:szCs w:val="21"/>
        </w:rPr>
        <w:t xml:space="preserve">  </w:t>
      </w:r>
    </w:p>
    <w:p w14:paraId="29DBC8A4" w14:textId="3D9E7738" w:rsidR="0018066C" w:rsidRPr="0018066C" w:rsidRDefault="0018066C" w:rsidP="0018066C">
      <w:pPr>
        <w:ind w:leftChars="50" w:left="105"/>
        <w:rPr>
          <w:rFonts w:ascii="宋体" w:eastAsia="宋体" w:hAnsi="宋体" w:cs="Arial"/>
          <w:szCs w:val="21"/>
        </w:rPr>
      </w:pPr>
      <w:r w:rsidRPr="0018066C">
        <w:rPr>
          <w:rFonts w:ascii="宋体" w:eastAsia="宋体" w:hAnsi="宋体" w:cs="Arial" w:hint="eastAsia"/>
          <w:szCs w:val="21"/>
        </w:rPr>
        <w:t xml:space="preserve"> </w:t>
      </w:r>
      <w:r w:rsidR="007A2D75">
        <w:rPr>
          <w:rFonts w:ascii="宋体" w:eastAsia="宋体" w:hAnsi="宋体" w:cs="Times New Roman" w:hint="eastAsia"/>
          <w:szCs w:val="21"/>
        </w:rPr>
        <w:t>C</w:t>
      </w:r>
      <w:r w:rsidRPr="0018066C">
        <w:rPr>
          <w:rFonts w:ascii="宋体" w:eastAsia="宋体" w:hAnsi="宋体" w:cs="Times New Roman" w:hint="eastAsia"/>
          <w:szCs w:val="21"/>
        </w:rPr>
        <w:t>.</w:t>
      </w:r>
      <w:r w:rsidRPr="0018066C">
        <w:rPr>
          <w:rFonts w:ascii="宋体" w:eastAsia="宋体" w:hAnsi="宋体" w:cs="Arial"/>
          <w:szCs w:val="21"/>
        </w:rPr>
        <w:t>《庶民的胜利》</w:t>
      </w:r>
      <w:r w:rsidRPr="0018066C">
        <w:rPr>
          <w:rFonts w:ascii="宋体" w:eastAsia="宋体" w:hAnsi="宋体" w:cs="Arial" w:hint="eastAsia"/>
          <w:szCs w:val="21"/>
        </w:rPr>
        <w:t xml:space="preserve">                       </w:t>
      </w:r>
      <w:r w:rsidR="007A2D75">
        <w:rPr>
          <w:rFonts w:ascii="宋体" w:eastAsia="宋体" w:hAnsi="宋体" w:cs="Times New Roman" w:hint="eastAsia"/>
          <w:szCs w:val="21"/>
        </w:rPr>
        <w:t>D</w:t>
      </w:r>
      <w:r w:rsidRPr="0018066C">
        <w:rPr>
          <w:rFonts w:ascii="宋体" w:eastAsia="宋体" w:hAnsi="宋体" w:cs="Times New Roman" w:hint="eastAsia"/>
          <w:szCs w:val="21"/>
        </w:rPr>
        <w:t>.</w:t>
      </w:r>
      <w:r w:rsidRPr="0018066C">
        <w:rPr>
          <w:rFonts w:ascii="宋体" w:eastAsia="宋体" w:hAnsi="宋体" w:cs="Arial"/>
          <w:szCs w:val="21"/>
        </w:rPr>
        <w:t>《布尔什维主义的胜利》</w:t>
      </w:r>
      <w:r w:rsidRPr="0018066C">
        <w:rPr>
          <w:rFonts w:ascii="宋体" w:eastAsia="宋体" w:hAnsi="宋体" w:cs="Arial" w:hint="eastAsia"/>
          <w:szCs w:val="21"/>
        </w:rPr>
        <w:t xml:space="preserve">      </w:t>
      </w:r>
    </w:p>
    <w:p w14:paraId="6FACF38C" w14:textId="77777777" w:rsidR="0018066C" w:rsidRPr="0018066C" w:rsidRDefault="0018066C" w:rsidP="0018066C">
      <w:pPr>
        <w:ind w:leftChars="50" w:left="105" w:firstLineChars="50" w:firstLine="105"/>
        <w:rPr>
          <w:rFonts w:ascii="宋体" w:eastAsia="宋体" w:hAnsi="宋体" w:cs="Arial"/>
          <w:szCs w:val="21"/>
        </w:rPr>
      </w:pPr>
      <w:r w:rsidRPr="0018066C">
        <w:rPr>
          <w:rFonts w:ascii="宋体" w:eastAsia="宋体" w:hAnsi="宋体" w:cs="Times New Roman" w:hint="eastAsia"/>
          <w:szCs w:val="21"/>
        </w:rPr>
        <w:t>E.</w:t>
      </w:r>
      <w:r w:rsidRPr="0018066C">
        <w:rPr>
          <w:rFonts w:ascii="宋体" w:eastAsia="宋体" w:hAnsi="宋体" w:cs="Arial"/>
          <w:szCs w:val="21"/>
        </w:rPr>
        <w:t>《</w:t>
      </w:r>
      <w:r w:rsidRPr="0018066C">
        <w:rPr>
          <w:rFonts w:ascii="宋体" w:eastAsia="宋体" w:hAnsi="宋体" w:cs="Arial" w:hint="eastAsia"/>
          <w:szCs w:val="21"/>
        </w:rPr>
        <w:t>敬告青年</w:t>
      </w:r>
      <w:r w:rsidRPr="0018066C">
        <w:rPr>
          <w:rFonts w:ascii="宋体" w:eastAsia="宋体" w:hAnsi="宋体" w:cs="Arial"/>
          <w:szCs w:val="21"/>
        </w:rPr>
        <w:t>》</w:t>
      </w:r>
    </w:p>
    <w:p w14:paraId="590835FF" w14:textId="431D3C89"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 xml:space="preserve">22.抗日战争时期，党的抗日民族统一战线策略总方针是（ </w:t>
      </w:r>
      <w:r w:rsidR="007A2D75">
        <w:rPr>
          <w:rFonts w:ascii="宋体" w:eastAsia="宋体" w:hAnsi="宋体" w:cs="Times New Roman" w:hint="eastAsia"/>
          <w:szCs w:val="21"/>
        </w:rPr>
        <w:t>ABD</w:t>
      </w:r>
      <w:r w:rsidRPr="0018066C">
        <w:rPr>
          <w:rFonts w:ascii="宋体" w:eastAsia="宋体" w:hAnsi="宋体" w:cs="Times New Roman" w:hint="eastAsia"/>
          <w:szCs w:val="21"/>
        </w:rPr>
        <w:t xml:space="preserve">  ）</w:t>
      </w:r>
    </w:p>
    <w:p w14:paraId="2B0C6675" w14:textId="229A8E34" w:rsidR="0018066C" w:rsidRPr="0018066C" w:rsidRDefault="0018066C" w:rsidP="0018066C">
      <w:pPr>
        <w:ind w:leftChars="50" w:left="105"/>
        <w:rPr>
          <w:rFonts w:ascii="宋体" w:eastAsia="宋体" w:hAnsi="宋体" w:cs="Times New Roman"/>
          <w:szCs w:val="21"/>
        </w:rPr>
      </w:pP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A</w:t>
      </w:r>
      <w:r w:rsidRPr="0018066C">
        <w:rPr>
          <w:rFonts w:ascii="宋体" w:eastAsia="宋体" w:hAnsi="宋体" w:cs="Times New Roman" w:hint="eastAsia"/>
          <w:szCs w:val="21"/>
        </w:rPr>
        <w:t xml:space="preserve">.发展进步势力                         </w:t>
      </w:r>
      <w:r w:rsidR="007A2D75">
        <w:rPr>
          <w:rFonts w:ascii="宋体" w:eastAsia="宋体" w:hAnsi="宋体" w:cs="Times New Roman" w:hint="eastAsia"/>
          <w:szCs w:val="21"/>
        </w:rPr>
        <w:t>B</w:t>
      </w:r>
      <w:r w:rsidRPr="0018066C">
        <w:rPr>
          <w:rFonts w:ascii="宋体" w:eastAsia="宋体" w:hAnsi="宋体" w:cs="Times New Roman" w:hint="eastAsia"/>
          <w:szCs w:val="21"/>
        </w:rPr>
        <w:t xml:space="preserve">.争取中间势力          </w:t>
      </w:r>
    </w:p>
    <w:p w14:paraId="15C362C9" w14:textId="780CC9C6" w:rsidR="0018066C" w:rsidRPr="0018066C" w:rsidRDefault="0018066C" w:rsidP="0018066C">
      <w:pPr>
        <w:ind w:leftChars="50" w:left="105"/>
        <w:rPr>
          <w:rFonts w:ascii="宋体" w:eastAsia="宋体" w:hAnsi="宋体" w:cs="Times New Roman"/>
          <w:szCs w:val="21"/>
        </w:rPr>
      </w:pPr>
      <w:r w:rsidRPr="0018066C">
        <w:rPr>
          <w:rFonts w:ascii="宋体" w:eastAsia="宋体" w:hAnsi="宋体" w:cs="Times New Roman" w:hint="eastAsia"/>
          <w:szCs w:val="21"/>
        </w:rPr>
        <w:t xml:space="preserve"> </w:t>
      </w:r>
      <w:r w:rsidR="007A2D75">
        <w:rPr>
          <w:rFonts w:ascii="宋体" w:eastAsia="宋体" w:hAnsi="宋体" w:cs="Times New Roman" w:hint="eastAsia"/>
          <w:szCs w:val="21"/>
        </w:rPr>
        <w:t>C</w:t>
      </w:r>
      <w:r w:rsidRPr="0018066C">
        <w:rPr>
          <w:rFonts w:ascii="宋体" w:eastAsia="宋体" w:hAnsi="宋体" w:cs="Times New Roman" w:hint="eastAsia"/>
          <w:szCs w:val="21"/>
        </w:rPr>
        <w:t xml:space="preserve">.瓦解中间势力                         </w:t>
      </w:r>
      <w:r w:rsidR="007A2D75">
        <w:rPr>
          <w:rFonts w:ascii="宋体" w:eastAsia="宋体" w:hAnsi="宋体" w:cs="Times New Roman" w:hint="eastAsia"/>
          <w:szCs w:val="21"/>
        </w:rPr>
        <w:t>D</w:t>
      </w:r>
      <w:r w:rsidRPr="0018066C">
        <w:rPr>
          <w:rFonts w:ascii="宋体" w:eastAsia="宋体" w:hAnsi="宋体" w:cs="Times New Roman" w:hint="eastAsia"/>
          <w:szCs w:val="21"/>
        </w:rPr>
        <w:t xml:space="preserve">.孤立顽固势力            </w:t>
      </w:r>
    </w:p>
    <w:p w14:paraId="03B1690D" w14:textId="77777777" w:rsidR="0018066C" w:rsidRPr="0018066C" w:rsidRDefault="0018066C" w:rsidP="0018066C">
      <w:pPr>
        <w:ind w:leftChars="50" w:left="105"/>
        <w:rPr>
          <w:rFonts w:ascii="宋体" w:eastAsia="宋体" w:hAnsi="宋体" w:cs="Times New Roman"/>
          <w:szCs w:val="21"/>
        </w:rPr>
      </w:pPr>
      <w:r w:rsidRPr="0018066C">
        <w:rPr>
          <w:rFonts w:ascii="宋体" w:eastAsia="宋体" w:hAnsi="宋体" w:cs="Times New Roman" w:hint="eastAsia"/>
          <w:szCs w:val="21"/>
        </w:rPr>
        <w:t xml:space="preserve"> E.打击顽固势力</w:t>
      </w:r>
    </w:p>
    <w:p w14:paraId="4817DBC2" w14:textId="74C082C1" w:rsidR="0018066C" w:rsidRPr="0018066C" w:rsidRDefault="0018066C" w:rsidP="0018066C">
      <w:pPr>
        <w:ind w:left="210" w:hangingChars="100" w:hanging="210"/>
        <w:rPr>
          <w:rFonts w:ascii="宋体" w:eastAsia="宋体" w:hAnsi="宋体" w:cs="Arial"/>
          <w:szCs w:val="21"/>
        </w:rPr>
      </w:pPr>
      <w:r w:rsidRPr="0018066C">
        <w:rPr>
          <w:rFonts w:ascii="宋体" w:eastAsia="宋体" w:hAnsi="宋体" w:cs="Times New Roman" w:hint="eastAsia"/>
          <w:szCs w:val="21"/>
        </w:rPr>
        <w:t>23.</w:t>
      </w:r>
      <w:r w:rsidRPr="0018066C">
        <w:rPr>
          <w:rFonts w:ascii="宋体" w:eastAsia="宋体" w:hAnsi="宋体" w:cs="Arial"/>
          <w:szCs w:val="21"/>
        </w:rPr>
        <w:t>1948 年 4 月，毛泽东《在晋绥干部会议上的讲话》中完整地提出了中国共产党的新民主主义革命总路线。</w:t>
      </w:r>
      <w:r w:rsidRPr="0018066C">
        <w:rPr>
          <w:rFonts w:ascii="宋体" w:eastAsia="宋体" w:hAnsi="宋体" w:cs="Arial" w:hint="eastAsia"/>
          <w:szCs w:val="21"/>
        </w:rPr>
        <w:t>即:</w:t>
      </w:r>
      <w:r w:rsidRPr="0018066C">
        <w:rPr>
          <w:rFonts w:ascii="宋体" w:eastAsia="宋体" w:hAnsi="宋体" w:cs="Arial"/>
          <w:szCs w:val="21"/>
        </w:rPr>
        <w:t>无产阶级领导的，人民大众的，反对</w:t>
      </w:r>
      <w:r w:rsidRPr="0018066C">
        <w:rPr>
          <w:rFonts w:ascii="宋体" w:eastAsia="宋体" w:hAnsi="宋体" w:cs="Arial" w:hint="eastAsia"/>
          <w:szCs w:val="21"/>
        </w:rPr>
        <w:t xml:space="preserve">( </w:t>
      </w:r>
      <w:r w:rsidR="007A2D75">
        <w:rPr>
          <w:rFonts w:ascii="宋体" w:eastAsia="宋体" w:hAnsi="宋体" w:cs="Arial" w:hint="eastAsia"/>
          <w:szCs w:val="21"/>
        </w:rPr>
        <w:t>ABD</w:t>
      </w:r>
      <w:r w:rsidRPr="0018066C">
        <w:rPr>
          <w:rFonts w:ascii="宋体" w:eastAsia="宋体" w:hAnsi="宋体" w:cs="Arial" w:hint="eastAsia"/>
          <w:szCs w:val="21"/>
        </w:rPr>
        <w:t xml:space="preserve"> )</w:t>
      </w:r>
      <w:r w:rsidRPr="0018066C">
        <w:rPr>
          <w:rFonts w:ascii="宋体" w:eastAsia="宋体" w:hAnsi="宋体" w:cs="Arial"/>
          <w:szCs w:val="21"/>
        </w:rPr>
        <w:t>的革命。</w:t>
      </w:r>
    </w:p>
    <w:p w14:paraId="5656789E" w14:textId="78E980DC"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Arial" w:hint="eastAsia"/>
          <w:szCs w:val="21"/>
        </w:rPr>
        <w:t>A</w:t>
      </w:r>
      <w:r w:rsidR="0018066C" w:rsidRPr="0018066C">
        <w:rPr>
          <w:rFonts w:ascii="宋体" w:eastAsia="宋体" w:hAnsi="宋体" w:cs="Arial" w:hint="eastAsia"/>
          <w:szCs w:val="21"/>
        </w:rPr>
        <w:t>.</w:t>
      </w:r>
      <w:r w:rsidR="0018066C" w:rsidRPr="0018066C">
        <w:rPr>
          <w:rFonts w:ascii="宋体" w:eastAsia="宋体" w:hAnsi="宋体" w:cs="Times New Roman"/>
          <w:szCs w:val="21"/>
        </w:rPr>
        <w:t>帝国主义</w:t>
      </w:r>
      <w:r w:rsidR="0018066C" w:rsidRPr="0018066C">
        <w:rPr>
          <w:rFonts w:ascii="宋体" w:eastAsia="宋体" w:hAnsi="宋体" w:cs="Times New Roman" w:hint="eastAsia"/>
          <w:szCs w:val="21"/>
        </w:rPr>
        <w:t xml:space="preserve">     </w:t>
      </w:r>
      <w:r>
        <w:rPr>
          <w:rFonts w:ascii="宋体" w:eastAsia="宋体" w:hAnsi="宋体" w:cs="Arial" w:hint="eastAsia"/>
          <w:szCs w:val="21"/>
        </w:rPr>
        <w:t>B</w:t>
      </w:r>
      <w:r w:rsidR="0018066C" w:rsidRPr="0018066C">
        <w:rPr>
          <w:rFonts w:ascii="宋体" w:eastAsia="宋体" w:hAnsi="宋体" w:cs="Arial" w:hint="eastAsia"/>
          <w:szCs w:val="21"/>
        </w:rPr>
        <w:t>.</w:t>
      </w:r>
      <w:r w:rsidR="0018066C" w:rsidRPr="0018066C">
        <w:rPr>
          <w:rFonts w:ascii="宋体" w:eastAsia="宋体" w:hAnsi="宋体" w:cs="Times New Roman"/>
          <w:szCs w:val="21"/>
        </w:rPr>
        <w:t>封建主义</w:t>
      </w:r>
      <w:r w:rsidR="0018066C" w:rsidRPr="0018066C">
        <w:rPr>
          <w:rFonts w:ascii="宋体" w:eastAsia="宋体" w:hAnsi="宋体" w:cs="Times New Roman" w:hint="eastAsia"/>
          <w:szCs w:val="21"/>
        </w:rPr>
        <w:t xml:space="preserve">     </w:t>
      </w:r>
      <w:r>
        <w:rPr>
          <w:rFonts w:ascii="宋体" w:eastAsia="宋体" w:hAnsi="宋体" w:cs="Arial" w:hint="eastAsia"/>
          <w:szCs w:val="21"/>
        </w:rPr>
        <w:t>C</w:t>
      </w:r>
      <w:r w:rsidR="0018066C" w:rsidRPr="0018066C">
        <w:rPr>
          <w:rFonts w:ascii="宋体" w:eastAsia="宋体" w:hAnsi="宋体" w:cs="Arial" w:hint="eastAsia"/>
          <w:szCs w:val="21"/>
        </w:rPr>
        <w:t xml:space="preserve">.资产阶级     </w:t>
      </w:r>
      <w:r>
        <w:rPr>
          <w:rFonts w:ascii="宋体" w:eastAsia="宋体" w:hAnsi="宋体" w:cs="Arial" w:hint="eastAsia"/>
          <w:szCs w:val="21"/>
        </w:rPr>
        <w:t>D</w:t>
      </w:r>
      <w:r w:rsidR="0018066C" w:rsidRPr="0018066C">
        <w:rPr>
          <w:rFonts w:ascii="宋体" w:eastAsia="宋体" w:hAnsi="宋体" w:cs="Arial" w:hint="eastAsia"/>
          <w:szCs w:val="21"/>
        </w:rPr>
        <w:t>.</w:t>
      </w:r>
      <w:r w:rsidR="0018066C" w:rsidRPr="0018066C">
        <w:rPr>
          <w:rFonts w:ascii="宋体" w:eastAsia="宋体" w:hAnsi="宋体" w:cs="Times New Roman"/>
          <w:szCs w:val="21"/>
        </w:rPr>
        <w:t>官僚资本主义</w:t>
      </w:r>
      <w:r w:rsidR="0018066C" w:rsidRPr="0018066C">
        <w:rPr>
          <w:rFonts w:ascii="宋体" w:eastAsia="宋体" w:hAnsi="宋体" w:cs="Times New Roman" w:hint="eastAsia"/>
          <w:szCs w:val="21"/>
        </w:rPr>
        <w:t xml:space="preserve">    </w:t>
      </w:r>
      <w:r w:rsidR="0018066C" w:rsidRPr="0018066C">
        <w:rPr>
          <w:rFonts w:ascii="宋体" w:eastAsia="宋体" w:hAnsi="宋体" w:cs="Arial" w:hint="eastAsia"/>
          <w:szCs w:val="21"/>
        </w:rPr>
        <w:t>E.买办资产阶级</w:t>
      </w:r>
    </w:p>
    <w:p w14:paraId="4E5E28C1" w14:textId="57A79CAD"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24.</w:t>
      </w:r>
      <w:r w:rsidRPr="0018066C">
        <w:rPr>
          <w:rFonts w:ascii="宋体" w:eastAsia="宋体" w:hAnsi="宋体" w:cs="Times New Roman"/>
          <w:szCs w:val="21"/>
        </w:rPr>
        <w:t>中华人民共和国成立标志着</w:t>
      </w:r>
      <w:r w:rsidRPr="0018066C">
        <w:rPr>
          <w:rFonts w:ascii="宋体" w:eastAsia="宋体" w:hAnsi="宋体" w:cs="Times New Roman" w:hint="eastAsia"/>
          <w:szCs w:val="21"/>
        </w:rPr>
        <w:t>（</w:t>
      </w:r>
      <w:r w:rsidR="007A2D75">
        <w:rPr>
          <w:rFonts w:ascii="宋体" w:eastAsia="宋体" w:hAnsi="宋体" w:cs="Times New Roman" w:hint="eastAsia"/>
          <w:szCs w:val="21"/>
        </w:rPr>
        <w:t>AC</w:t>
      </w:r>
      <w:r w:rsidR="00432660">
        <w:rPr>
          <w:rFonts w:ascii="宋体" w:eastAsia="宋体" w:hAnsi="宋体" w:cs="Times New Roman"/>
          <w:szCs w:val="21"/>
        </w:rPr>
        <w:t>E</w:t>
      </w:r>
      <w:r w:rsidRPr="0018066C">
        <w:rPr>
          <w:rFonts w:ascii="宋体" w:eastAsia="宋体" w:hAnsi="宋体" w:cs="Times New Roman" w:hint="eastAsia"/>
          <w:szCs w:val="21"/>
        </w:rPr>
        <w:t xml:space="preserve"> ） </w:t>
      </w:r>
    </w:p>
    <w:p w14:paraId="0D4E4869" w14:textId="7A3D5F85"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szCs w:val="21"/>
        </w:rPr>
        <w:t>A</w:t>
      </w:r>
      <w:r w:rsidR="0018066C" w:rsidRPr="0018066C">
        <w:rPr>
          <w:rFonts w:ascii="宋体" w:eastAsia="宋体" w:hAnsi="宋体" w:cs="Times New Roman"/>
          <w:szCs w:val="21"/>
        </w:rPr>
        <w:t xml:space="preserve">.中国新民主主义革命基本胜利　</w:t>
      </w:r>
      <w:r w:rsidR="0018066C" w:rsidRPr="0018066C">
        <w:rPr>
          <w:rFonts w:ascii="宋体" w:eastAsia="宋体" w:hAnsi="宋体" w:cs="Times New Roman" w:hint="eastAsia"/>
          <w:szCs w:val="21"/>
        </w:rPr>
        <w:t xml:space="preserve">        </w:t>
      </w:r>
      <w:r w:rsidR="0018066C" w:rsidRPr="0018066C">
        <w:rPr>
          <w:rFonts w:ascii="宋体" w:eastAsia="宋体" w:hAnsi="宋体" w:cs="Times New Roman"/>
          <w:szCs w:val="21"/>
        </w:rPr>
        <w:t xml:space="preserve">　</w:t>
      </w:r>
      <w:r>
        <w:rPr>
          <w:rFonts w:ascii="宋体" w:eastAsia="宋体" w:hAnsi="宋体" w:cs="Times New Roman"/>
          <w:szCs w:val="21"/>
        </w:rPr>
        <w:t>B</w:t>
      </w:r>
      <w:r w:rsidR="0018066C" w:rsidRPr="0018066C">
        <w:rPr>
          <w:rFonts w:ascii="宋体" w:eastAsia="宋体" w:hAnsi="宋体" w:cs="Times New Roman" w:hint="eastAsia"/>
          <w:szCs w:val="21"/>
        </w:rPr>
        <w:t>.</w:t>
      </w:r>
      <w:r w:rsidR="0018066C" w:rsidRPr="0018066C">
        <w:rPr>
          <w:rFonts w:ascii="宋体" w:eastAsia="宋体" w:hAnsi="宋体" w:cs="Times New Roman"/>
          <w:szCs w:val="21"/>
        </w:rPr>
        <w:t>新民主主义社会</w:t>
      </w:r>
      <w:r w:rsidR="0018066C" w:rsidRPr="0018066C">
        <w:rPr>
          <w:rFonts w:ascii="宋体" w:eastAsia="宋体" w:hAnsi="宋体" w:cs="Times New Roman" w:hint="eastAsia"/>
          <w:szCs w:val="21"/>
        </w:rPr>
        <w:t>在全国范围的建立</w:t>
      </w:r>
    </w:p>
    <w:p w14:paraId="0F3CA4E3" w14:textId="202258AF" w:rsidR="0018066C" w:rsidRPr="0018066C" w:rsidRDefault="007A2D75" w:rsidP="0018066C">
      <w:pPr>
        <w:ind w:leftChars="50" w:left="105" w:firstLineChars="50" w:firstLine="105"/>
        <w:rPr>
          <w:rFonts w:ascii="宋体" w:eastAsia="宋体" w:hAnsi="宋体" w:cs="Times New Roman"/>
          <w:szCs w:val="21"/>
        </w:rPr>
      </w:pPr>
      <w:r>
        <w:rPr>
          <w:rFonts w:ascii="宋体" w:eastAsia="宋体" w:hAnsi="宋体" w:cs="Times New Roman"/>
          <w:szCs w:val="21"/>
        </w:rPr>
        <w:t>C</w:t>
      </w:r>
      <w:r w:rsidR="0018066C" w:rsidRPr="0018066C">
        <w:rPr>
          <w:rFonts w:ascii="宋体" w:eastAsia="宋体" w:hAnsi="宋体" w:cs="Times New Roman"/>
          <w:szCs w:val="21"/>
        </w:rPr>
        <w:t>.半殖民地半封建社会的结束</w:t>
      </w:r>
      <w:r w:rsidR="0018066C" w:rsidRPr="0018066C">
        <w:rPr>
          <w:rFonts w:ascii="宋体" w:eastAsia="宋体" w:hAnsi="宋体" w:cs="Times New Roman" w:hint="eastAsia"/>
          <w:szCs w:val="21"/>
        </w:rPr>
        <w:t xml:space="preserve">              </w:t>
      </w:r>
      <w:r>
        <w:rPr>
          <w:rFonts w:ascii="宋体" w:eastAsia="宋体" w:hAnsi="宋体" w:cs="Times New Roman"/>
          <w:szCs w:val="21"/>
        </w:rPr>
        <w:t>D</w:t>
      </w:r>
      <w:r w:rsidR="0018066C" w:rsidRPr="0018066C">
        <w:rPr>
          <w:rFonts w:ascii="宋体" w:eastAsia="宋体" w:hAnsi="宋体" w:cs="Times New Roman"/>
          <w:szCs w:val="21"/>
        </w:rPr>
        <w:t>.</w:t>
      </w:r>
      <w:r w:rsidR="0018066C" w:rsidRPr="0018066C">
        <w:rPr>
          <w:rFonts w:ascii="宋体" w:eastAsia="宋体" w:hAnsi="宋体" w:cs="Times New Roman" w:hint="eastAsia"/>
          <w:szCs w:val="21"/>
        </w:rPr>
        <w:t>社会主义基本制度在中国的确立</w:t>
      </w:r>
    </w:p>
    <w:p w14:paraId="248E498B" w14:textId="77777777" w:rsidR="0018066C" w:rsidRPr="0018066C" w:rsidRDefault="0018066C" w:rsidP="0018066C">
      <w:pPr>
        <w:ind w:leftChars="50" w:left="105" w:firstLineChars="50" w:firstLine="105"/>
        <w:rPr>
          <w:rFonts w:ascii="宋体" w:eastAsia="宋体" w:hAnsi="宋体" w:cs="Times New Roman"/>
          <w:szCs w:val="21"/>
        </w:rPr>
      </w:pPr>
      <w:r w:rsidRPr="0018066C">
        <w:rPr>
          <w:rFonts w:ascii="宋体" w:eastAsia="宋体" w:hAnsi="宋体" w:cs="Times New Roman" w:hint="eastAsia"/>
          <w:szCs w:val="21"/>
        </w:rPr>
        <w:t>E</w:t>
      </w:r>
      <w:r w:rsidRPr="0018066C">
        <w:rPr>
          <w:rFonts w:ascii="宋体" w:eastAsia="宋体" w:hAnsi="宋体" w:cs="Times New Roman"/>
          <w:szCs w:val="21"/>
        </w:rPr>
        <w:t>.</w:t>
      </w:r>
      <w:r w:rsidRPr="0018066C">
        <w:rPr>
          <w:rFonts w:ascii="宋体" w:eastAsia="宋体" w:hAnsi="宋体" w:cs="Arial" w:hint="eastAsia"/>
          <w:szCs w:val="21"/>
        </w:rPr>
        <w:t>开始全面建设社会主义</w:t>
      </w:r>
    </w:p>
    <w:p w14:paraId="01A8325D" w14:textId="08B7393C" w:rsidR="0018066C" w:rsidRPr="0018066C" w:rsidRDefault="0018066C" w:rsidP="0018066C">
      <w:pPr>
        <w:ind w:leftChars="350" w:left="1260" w:hangingChars="250" w:hanging="525"/>
        <w:rPr>
          <w:rFonts w:ascii="宋体" w:eastAsia="宋体" w:hAnsi="宋体" w:cs="Times New Roman"/>
          <w:bCs/>
        </w:rPr>
      </w:pPr>
      <w:r w:rsidRPr="0018066C">
        <w:rPr>
          <w:rFonts w:ascii="宋体" w:eastAsia="宋体" w:hAnsi="宋体" w:cs="Times New Roman" w:hint="eastAsia"/>
          <w:bCs/>
        </w:rPr>
        <w:t>17-24:</w:t>
      </w:r>
      <w:r w:rsidR="007A2D75">
        <w:rPr>
          <w:rFonts w:ascii="宋体" w:eastAsia="宋体" w:hAnsi="宋体" w:cs="Times New Roman" w:hint="eastAsia"/>
          <w:bCs/>
        </w:rPr>
        <w:t>ACD</w:t>
      </w:r>
      <w:r w:rsidRPr="0018066C">
        <w:rPr>
          <w:rFonts w:ascii="宋体" w:eastAsia="宋体" w:hAnsi="宋体" w:cs="Times New Roman" w:hint="eastAsia"/>
          <w:bCs/>
        </w:rPr>
        <w:t xml:space="preserve">E   </w:t>
      </w:r>
      <w:r w:rsidR="007A2D75">
        <w:rPr>
          <w:rFonts w:ascii="宋体" w:eastAsia="宋体" w:hAnsi="宋体" w:cs="Times New Roman" w:hint="eastAsia"/>
          <w:bCs/>
        </w:rPr>
        <w:t>ABD</w:t>
      </w:r>
      <w:r w:rsidRPr="0018066C">
        <w:rPr>
          <w:rFonts w:ascii="宋体" w:eastAsia="宋体" w:hAnsi="宋体" w:cs="Times New Roman" w:hint="eastAsia"/>
          <w:bCs/>
        </w:rPr>
        <w:t xml:space="preserve">   </w:t>
      </w:r>
      <w:proofErr w:type="spellStart"/>
      <w:r w:rsidR="007A2D75">
        <w:rPr>
          <w:rFonts w:ascii="宋体" w:eastAsia="宋体" w:hAnsi="宋体" w:cs="Times New Roman" w:hint="eastAsia"/>
          <w:bCs/>
        </w:rPr>
        <w:t>ABD</w:t>
      </w:r>
      <w:proofErr w:type="spellEnd"/>
      <w:r w:rsidRPr="0018066C">
        <w:rPr>
          <w:rFonts w:ascii="宋体" w:eastAsia="宋体" w:hAnsi="宋体" w:cs="Times New Roman" w:hint="eastAsia"/>
          <w:bCs/>
        </w:rPr>
        <w:t xml:space="preserve">   </w:t>
      </w:r>
      <w:r w:rsidR="007A2D75">
        <w:rPr>
          <w:rFonts w:ascii="宋体" w:eastAsia="宋体" w:hAnsi="宋体" w:cs="Times New Roman" w:hint="eastAsia"/>
          <w:bCs/>
        </w:rPr>
        <w:t>ABCD</w:t>
      </w:r>
      <w:r w:rsidRPr="0018066C">
        <w:rPr>
          <w:rFonts w:ascii="宋体" w:eastAsia="宋体" w:hAnsi="宋体" w:cs="Times New Roman" w:hint="eastAsia"/>
          <w:bCs/>
        </w:rPr>
        <w:t xml:space="preserve">E   </w:t>
      </w:r>
      <w:r w:rsidR="007A2D75">
        <w:rPr>
          <w:rFonts w:ascii="宋体" w:eastAsia="宋体" w:hAnsi="宋体" w:cs="Times New Roman" w:hint="eastAsia"/>
          <w:bCs/>
        </w:rPr>
        <w:t>ABCD</w:t>
      </w:r>
      <w:r w:rsidRPr="0018066C">
        <w:rPr>
          <w:rFonts w:ascii="宋体" w:eastAsia="宋体" w:hAnsi="宋体" w:cs="Times New Roman" w:hint="eastAsia"/>
          <w:bCs/>
        </w:rPr>
        <w:t xml:space="preserve">  </w:t>
      </w:r>
      <w:r w:rsidR="007A2D75">
        <w:rPr>
          <w:rFonts w:ascii="宋体" w:eastAsia="宋体" w:hAnsi="宋体" w:cs="Times New Roman" w:hint="eastAsia"/>
          <w:bCs/>
        </w:rPr>
        <w:t>ABD</w:t>
      </w:r>
      <w:r w:rsidRPr="0018066C">
        <w:rPr>
          <w:rFonts w:ascii="宋体" w:eastAsia="宋体" w:hAnsi="宋体" w:cs="Times New Roman" w:hint="eastAsia"/>
          <w:bCs/>
        </w:rPr>
        <w:t xml:space="preserve">  </w:t>
      </w:r>
      <w:proofErr w:type="spellStart"/>
      <w:r w:rsidR="007A2D75">
        <w:rPr>
          <w:rFonts w:ascii="宋体" w:eastAsia="宋体" w:hAnsi="宋体" w:cs="Times New Roman" w:hint="eastAsia"/>
          <w:bCs/>
        </w:rPr>
        <w:t>ABD</w:t>
      </w:r>
      <w:proofErr w:type="spellEnd"/>
      <w:r w:rsidRPr="0018066C">
        <w:rPr>
          <w:rFonts w:ascii="宋体" w:eastAsia="宋体" w:hAnsi="宋体" w:cs="Times New Roman" w:hint="eastAsia"/>
          <w:bCs/>
        </w:rPr>
        <w:t xml:space="preserve">  </w:t>
      </w:r>
      <w:r w:rsidR="007A2D75">
        <w:rPr>
          <w:rFonts w:ascii="宋体" w:eastAsia="宋体" w:hAnsi="宋体" w:cs="Times New Roman" w:hint="eastAsia"/>
          <w:bCs/>
        </w:rPr>
        <w:t>AC</w:t>
      </w:r>
      <w:r w:rsidRPr="0018066C">
        <w:rPr>
          <w:rFonts w:ascii="宋体" w:eastAsia="宋体" w:hAnsi="宋体" w:cs="Times New Roman" w:hint="eastAsia"/>
          <w:bCs/>
        </w:rPr>
        <w:t>E</w:t>
      </w:r>
    </w:p>
    <w:p w14:paraId="2CA0DD99" w14:textId="77777777" w:rsidR="0018066C" w:rsidRPr="0018066C" w:rsidRDefault="0018066C" w:rsidP="00950AF0">
      <w:pPr>
        <w:ind w:left="1265" w:hangingChars="600" w:hanging="1265"/>
        <w:rPr>
          <w:rFonts w:ascii="宋体" w:eastAsia="宋体" w:hAnsi="宋体" w:cs="Times New Roman"/>
        </w:rPr>
      </w:pPr>
      <w:r w:rsidRPr="0018066C">
        <w:rPr>
          <w:rFonts w:ascii="宋体" w:eastAsia="宋体" w:hAnsi="宋体" w:cs="Times New Roman" w:hint="eastAsia"/>
          <w:b/>
          <w:bCs/>
        </w:rPr>
        <w:t>三、判断题</w:t>
      </w:r>
      <w:r w:rsidRPr="0018066C">
        <w:rPr>
          <w:rFonts w:ascii="宋体" w:eastAsia="宋体" w:hAnsi="宋体" w:cs="Times New Roman" w:hint="eastAsia"/>
        </w:rPr>
        <w:t>（25-34</w:t>
      </w:r>
      <w:r w:rsidRPr="0018066C">
        <w:rPr>
          <w:rFonts w:ascii="宋体" w:eastAsia="宋体" w:hAnsi="宋体" w:cs="Times New Roman"/>
          <w:szCs w:val="21"/>
        </w:rPr>
        <w:t>小题</w:t>
      </w:r>
      <w:r w:rsidRPr="0018066C">
        <w:rPr>
          <w:rFonts w:ascii="宋体" w:eastAsia="宋体" w:hAnsi="宋体" w:cs="Times New Roman" w:hint="eastAsia"/>
          <w:szCs w:val="21"/>
        </w:rPr>
        <w:t>,</w:t>
      </w:r>
      <w:r w:rsidRPr="0018066C">
        <w:rPr>
          <w:rFonts w:ascii="宋体" w:eastAsia="宋体" w:hAnsi="宋体" w:cs="Times New Roman" w:hint="eastAsia"/>
        </w:rPr>
        <w:t>每小题1分，共10分。）</w:t>
      </w:r>
    </w:p>
    <w:p w14:paraId="3261F8D2" w14:textId="77777777" w:rsidR="0018066C" w:rsidRPr="0018066C" w:rsidRDefault="0018066C" w:rsidP="0018066C">
      <w:pPr>
        <w:ind w:left="1260" w:hangingChars="600" w:hanging="1260"/>
        <w:rPr>
          <w:rFonts w:ascii="宋体" w:eastAsia="宋体" w:hAnsi="宋体" w:cs="Times New Roman"/>
          <w:szCs w:val="21"/>
        </w:rPr>
      </w:pPr>
    </w:p>
    <w:p w14:paraId="73936524"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25.中国半殖民地半封建社会是一种从属于资本主义世界体系的畸形社会形态。√</w:t>
      </w:r>
    </w:p>
    <w:p w14:paraId="789C1E42"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lastRenderedPageBreak/>
        <w:t>26.</w:t>
      </w:r>
      <w:r w:rsidRPr="0018066C">
        <w:rPr>
          <w:rFonts w:ascii="宋体" w:eastAsia="宋体" w:hAnsi="宋体" w:cs="Arial"/>
          <w:kern w:val="0"/>
          <w:szCs w:val="21"/>
        </w:rPr>
        <w:t>帝国主义列强不能灭亡和瓜分中国</w:t>
      </w:r>
      <w:r w:rsidRPr="0018066C">
        <w:rPr>
          <w:rFonts w:ascii="宋体" w:eastAsia="宋体" w:hAnsi="宋体" w:cs="Arial" w:hint="eastAsia"/>
          <w:kern w:val="0"/>
          <w:szCs w:val="21"/>
        </w:rPr>
        <w:t>的</w:t>
      </w:r>
      <w:r w:rsidRPr="0018066C">
        <w:rPr>
          <w:rFonts w:ascii="宋体" w:eastAsia="宋体" w:hAnsi="宋体" w:cs="Arial"/>
          <w:kern w:val="0"/>
          <w:szCs w:val="21"/>
        </w:rPr>
        <w:t>根本</w:t>
      </w:r>
      <w:r w:rsidRPr="0018066C">
        <w:rPr>
          <w:rFonts w:ascii="宋体" w:eastAsia="宋体" w:hAnsi="宋体" w:cs="Arial" w:hint="eastAsia"/>
          <w:kern w:val="0"/>
          <w:szCs w:val="21"/>
        </w:rPr>
        <w:t>原因是</w:t>
      </w:r>
      <w:r w:rsidRPr="0018066C">
        <w:rPr>
          <w:rFonts w:ascii="宋体" w:eastAsia="宋体" w:hAnsi="宋体" w:cs="Arial"/>
          <w:kern w:val="0"/>
          <w:szCs w:val="21"/>
        </w:rPr>
        <w:t>帝国主义列强之间的矛盾和互相制约</w:t>
      </w:r>
      <w:r w:rsidRPr="0018066C">
        <w:rPr>
          <w:rFonts w:ascii="宋体" w:eastAsia="宋体" w:hAnsi="宋体" w:cs="Times New Roman" w:hint="eastAsia"/>
          <w:szCs w:val="21"/>
        </w:rPr>
        <w:t>。×</w:t>
      </w:r>
    </w:p>
    <w:p w14:paraId="1841BC18"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27.洋务运动</w:t>
      </w:r>
      <w:r w:rsidRPr="0018066C">
        <w:rPr>
          <w:rFonts w:ascii="宋体" w:eastAsia="宋体" w:hAnsi="宋体" w:cs="Times New Roman"/>
          <w:szCs w:val="21"/>
        </w:rPr>
        <w:t>是由</w:t>
      </w:r>
      <w:r w:rsidRPr="0018066C">
        <w:rPr>
          <w:rFonts w:ascii="宋体" w:eastAsia="宋体" w:hAnsi="宋体" w:cs="Times New Roman" w:hint="eastAsia"/>
          <w:szCs w:val="21"/>
        </w:rPr>
        <w:t>中国民族</w:t>
      </w:r>
      <w:r w:rsidRPr="0018066C">
        <w:rPr>
          <w:rFonts w:ascii="宋体" w:eastAsia="宋体" w:hAnsi="宋体" w:cs="Times New Roman"/>
          <w:szCs w:val="21"/>
        </w:rPr>
        <w:t>资产阶级发动的</w:t>
      </w:r>
      <w:r w:rsidRPr="0018066C">
        <w:rPr>
          <w:rFonts w:ascii="宋体" w:eastAsia="宋体" w:hAnsi="宋体" w:cs="Times New Roman" w:hint="eastAsia"/>
          <w:szCs w:val="21"/>
        </w:rPr>
        <w:t>。×</w:t>
      </w:r>
    </w:p>
    <w:p w14:paraId="2CD9B0C6"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28.中国资产阶级革命派和改良派的共同之处是都选择了武装起义推翻清王朝的斗争方式。×</w:t>
      </w:r>
    </w:p>
    <w:p w14:paraId="365F5D6B"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29.</w:t>
      </w:r>
      <w:r w:rsidRPr="0018066C">
        <w:rPr>
          <w:rFonts w:ascii="宋体" w:eastAsia="宋体" w:hAnsi="宋体" w:cs="宋体" w:hint="eastAsia"/>
          <w:bCs/>
          <w:kern w:val="0"/>
          <w:szCs w:val="21"/>
        </w:rPr>
        <w:t>辛亥革命把皇帝赶跑了,所以它完成了反帝反封建的革命任务</w:t>
      </w:r>
      <w:r w:rsidRPr="0018066C">
        <w:rPr>
          <w:rFonts w:ascii="宋体" w:eastAsia="宋体" w:hAnsi="宋体" w:cs="Times New Roman" w:hint="eastAsia"/>
          <w:szCs w:val="21"/>
        </w:rPr>
        <w:t>。×</w:t>
      </w:r>
    </w:p>
    <w:p w14:paraId="038FA246" w14:textId="77777777" w:rsidR="0018066C" w:rsidRPr="00950AF0" w:rsidRDefault="00950AF0" w:rsidP="0018066C">
      <w:pPr>
        <w:rPr>
          <w:rFonts w:ascii="宋体" w:eastAsia="宋体" w:hAnsi="宋体" w:cs="Times New Roman"/>
          <w:szCs w:val="21"/>
        </w:rPr>
      </w:pPr>
      <w:r>
        <w:rPr>
          <w:rFonts w:ascii="宋体" w:eastAsia="宋体" w:hAnsi="宋体" w:cs="Times New Roman" w:hint="eastAsia"/>
          <w:szCs w:val="21"/>
        </w:rPr>
        <w:t>30</w:t>
      </w:r>
      <w:r w:rsidR="0018066C" w:rsidRPr="0018066C">
        <w:rPr>
          <w:rFonts w:ascii="宋体" w:eastAsia="宋体" w:hAnsi="宋体" w:cs="Times New Roman" w:hint="eastAsia"/>
          <w:szCs w:val="21"/>
        </w:rPr>
        <w:t>.</w:t>
      </w:r>
      <w:r w:rsidR="0018066C" w:rsidRPr="00950AF0">
        <w:rPr>
          <w:rFonts w:ascii="宋体" w:eastAsia="宋体" w:hAnsi="宋体" w:cs="Times New Roman" w:hint="eastAsia"/>
          <w:szCs w:val="21"/>
        </w:rPr>
        <w:t>中国民族资产阶级的两面性决定民族资产阶级不可能成为无产阶级的同盟军。√</w:t>
      </w:r>
    </w:p>
    <w:p w14:paraId="25337446" w14:textId="77777777" w:rsidR="00432660" w:rsidRDefault="0018066C" w:rsidP="00432660">
      <w:pPr>
        <w:rPr>
          <w:rFonts w:ascii="宋体" w:eastAsia="宋体" w:hAnsi="宋体" w:cs="Times New Roman"/>
          <w:szCs w:val="21"/>
        </w:rPr>
      </w:pPr>
      <w:r w:rsidRPr="00950AF0">
        <w:rPr>
          <w:rFonts w:ascii="宋体" w:eastAsia="宋体" w:hAnsi="宋体" w:cs="Times New Roman" w:hint="eastAsia"/>
          <w:szCs w:val="21"/>
        </w:rPr>
        <w:t>31.从义和团运动开始,中国人民对帝国主义的认识达到理性认识的程度。×</w:t>
      </w:r>
    </w:p>
    <w:p w14:paraId="17899E8D" w14:textId="12E98F84" w:rsidR="0018066C" w:rsidRPr="0018066C" w:rsidRDefault="0018066C" w:rsidP="00432660">
      <w:pPr>
        <w:rPr>
          <w:rFonts w:ascii="宋体" w:eastAsia="宋体" w:hAnsi="宋体" w:cs="Times New Roman"/>
          <w:szCs w:val="21"/>
        </w:rPr>
      </w:pPr>
      <w:r w:rsidRPr="0018066C">
        <w:rPr>
          <w:rFonts w:ascii="宋体" w:eastAsia="宋体" w:hAnsi="宋体" w:cs="Times New Roman" w:hint="eastAsia"/>
          <w:szCs w:val="21"/>
        </w:rPr>
        <w:t>32.抗战时期，中国共产党虽然提出了减租减息政策，但没有放弃没收地主阶级土地的政策。×</w:t>
      </w:r>
    </w:p>
    <w:p w14:paraId="15944C9C" w14:textId="698643A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33.抗日民族统一战线中的“顽固势力”是指以汪精卫为首的亲日派。</w:t>
      </w:r>
      <w:r w:rsidR="00432660" w:rsidRPr="00950AF0">
        <w:rPr>
          <w:rFonts w:ascii="宋体" w:eastAsia="宋体" w:hAnsi="宋体" w:cs="Times New Roman" w:hint="eastAsia"/>
          <w:szCs w:val="21"/>
        </w:rPr>
        <w:t>×</w:t>
      </w:r>
    </w:p>
    <w:p w14:paraId="754BB7CA" w14:textId="77777777" w:rsidR="0018066C" w:rsidRPr="0018066C" w:rsidRDefault="0018066C" w:rsidP="0018066C">
      <w:pPr>
        <w:rPr>
          <w:rFonts w:ascii="宋体" w:eastAsia="宋体" w:hAnsi="宋体" w:cs="Arial"/>
          <w:szCs w:val="21"/>
        </w:rPr>
      </w:pPr>
      <w:r w:rsidRPr="0018066C">
        <w:rPr>
          <w:rFonts w:ascii="宋体" w:eastAsia="宋体" w:hAnsi="宋体" w:cs="Arial" w:hint="eastAsia"/>
          <w:szCs w:val="21"/>
        </w:rPr>
        <w:t>34.在中国各民主党派形成时,一定数量的革命知识分子和少数共产党人也加入了民主党派甚至成为领导骨干</w:t>
      </w:r>
      <w:r w:rsidRPr="0018066C">
        <w:rPr>
          <w:rFonts w:ascii="宋体" w:eastAsia="宋体" w:hAnsi="宋体" w:cs="Times New Roman" w:hint="eastAsia"/>
          <w:szCs w:val="21"/>
        </w:rPr>
        <w:t>。√</w:t>
      </w:r>
    </w:p>
    <w:p w14:paraId="74D6A648" w14:textId="77777777" w:rsidR="0018066C" w:rsidRPr="0018066C" w:rsidRDefault="0018066C" w:rsidP="0018066C">
      <w:pPr>
        <w:rPr>
          <w:rFonts w:ascii="宋体" w:eastAsia="宋体" w:hAnsi="宋体" w:cs="Times New Roman"/>
          <w:bCs/>
        </w:rPr>
      </w:pPr>
      <w:r w:rsidRPr="0018066C">
        <w:rPr>
          <w:rFonts w:ascii="宋体" w:eastAsia="宋体" w:hAnsi="宋体" w:cs="Times New Roman" w:hint="eastAsia"/>
          <w:bCs/>
        </w:rPr>
        <w:t>25-34：TFFFFTFFTT(T为对，F为错)</w:t>
      </w:r>
    </w:p>
    <w:p w14:paraId="69B6198E" w14:textId="77777777" w:rsidR="0018066C" w:rsidRPr="0018066C" w:rsidRDefault="0018066C" w:rsidP="0018066C">
      <w:pPr>
        <w:rPr>
          <w:rFonts w:ascii="宋体" w:eastAsia="宋体" w:hAnsi="宋体" w:cs="Times New Roman"/>
        </w:rPr>
      </w:pPr>
      <w:r w:rsidRPr="0018066C">
        <w:rPr>
          <w:rFonts w:ascii="宋体" w:eastAsia="宋体" w:hAnsi="宋体" w:cs="Times New Roman" w:hint="eastAsia"/>
          <w:b/>
          <w:bCs/>
        </w:rPr>
        <w:t>四、简答题</w:t>
      </w:r>
      <w:r w:rsidRPr="0018066C">
        <w:rPr>
          <w:rFonts w:ascii="宋体" w:eastAsia="宋体" w:hAnsi="宋体" w:cs="Times New Roman" w:hint="eastAsia"/>
        </w:rPr>
        <w:t>（35-38</w:t>
      </w:r>
      <w:r w:rsidRPr="0018066C">
        <w:rPr>
          <w:rFonts w:ascii="宋体" w:eastAsia="宋体" w:hAnsi="宋体" w:cs="Times New Roman"/>
          <w:szCs w:val="21"/>
        </w:rPr>
        <w:t>小题</w:t>
      </w:r>
      <w:r w:rsidRPr="0018066C">
        <w:rPr>
          <w:rFonts w:ascii="宋体" w:eastAsia="宋体" w:hAnsi="宋体" w:cs="Times New Roman" w:hint="eastAsia"/>
          <w:szCs w:val="21"/>
        </w:rPr>
        <w:t>,</w:t>
      </w:r>
      <w:r w:rsidRPr="0018066C">
        <w:rPr>
          <w:rFonts w:ascii="宋体" w:eastAsia="宋体" w:hAnsi="宋体" w:cs="Times New Roman" w:hint="eastAsia"/>
        </w:rPr>
        <w:t>每小题7分，共28分。将答案写在答题卷指定位置）</w:t>
      </w:r>
    </w:p>
    <w:p w14:paraId="09FF511A"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bCs/>
          <w:szCs w:val="21"/>
        </w:rPr>
        <w:t>35.</w:t>
      </w:r>
      <w:r w:rsidRPr="0018066C">
        <w:rPr>
          <w:rFonts w:ascii="宋体" w:eastAsia="宋体" w:hAnsi="宋体" w:cs="Times New Roman" w:hint="eastAsia"/>
          <w:b/>
          <w:szCs w:val="21"/>
        </w:rPr>
        <w:t>简</w:t>
      </w:r>
      <w:r w:rsidRPr="0018066C">
        <w:rPr>
          <w:rFonts w:ascii="宋体" w:eastAsia="宋体" w:hAnsi="宋体" w:cs="Times New Roman"/>
          <w:b/>
          <w:szCs w:val="21"/>
        </w:rPr>
        <w:t>述近代中国反侵略战争失败的主要原因。</w:t>
      </w:r>
    </w:p>
    <w:p w14:paraId="22D7173B" w14:textId="77777777" w:rsidR="0018066C" w:rsidRPr="00432660" w:rsidRDefault="0018066C" w:rsidP="0018066C">
      <w:pPr>
        <w:shd w:val="clear" w:color="auto" w:fill="FFFFFF"/>
        <w:spacing w:line="240" w:lineRule="atLeast"/>
        <w:ind w:firstLine="480"/>
        <w:rPr>
          <w:rFonts w:ascii="宋体" w:eastAsia="宋体" w:hAnsi="宋体" w:cs="Arial"/>
          <w:kern w:val="0"/>
          <w:szCs w:val="21"/>
        </w:rPr>
      </w:pPr>
      <w:r w:rsidRPr="00432660">
        <w:rPr>
          <w:rFonts w:ascii="宋体" w:eastAsia="宋体" w:hAnsi="宋体" w:cs="Arial" w:hint="eastAsia"/>
          <w:kern w:val="0"/>
          <w:szCs w:val="21"/>
        </w:rPr>
        <w:t>从</w:t>
      </w:r>
      <w:r w:rsidRPr="00432660">
        <w:rPr>
          <w:rFonts w:ascii="宋体" w:eastAsia="宋体" w:hAnsi="宋体" w:cs="宋体" w:hint="eastAsia"/>
          <w:kern w:val="0"/>
          <w:szCs w:val="21"/>
        </w:rPr>
        <w:t>1840</w:t>
      </w:r>
      <w:r w:rsidRPr="00432660">
        <w:rPr>
          <w:rFonts w:ascii="宋体" w:eastAsia="宋体" w:hAnsi="宋体" w:cs="Arial" w:hint="eastAsia"/>
          <w:kern w:val="0"/>
          <w:szCs w:val="21"/>
        </w:rPr>
        <w:t>年至</w:t>
      </w:r>
      <w:r w:rsidRPr="00432660">
        <w:rPr>
          <w:rFonts w:ascii="宋体" w:eastAsia="宋体" w:hAnsi="宋体" w:cs="宋体" w:hint="eastAsia"/>
          <w:kern w:val="0"/>
          <w:szCs w:val="21"/>
        </w:rPr>
        <w:t>1919</w:t>
      </w:r>
      <w:r w:rsidRPr="00432660">
        <w:rPr>
          <w:rFonts w:ascii="宋体" w:eastAsia="宋体" w:hAnsi="宋体" w:cs="Arial" w:hint="eastAsia"/>
          <w:kern w:val="0"/>
          <w:szCs w:val="21"/>
        </w:rPr>
        <w:t>年的</w:t>
      </w:r>
      <w:r w:rsidRPr="00432660">
        <w:rPr>
          <w:rFonts w:ascii="宋体" w:eastAsia="宋体" w:hAnsi="宋体" w:cs="宋体" w:hint="eastAsia"/>
          <w:kern w:val="0"/>
          <w:szCs w:val="21"/>
        </w:rPr>
        <w:t>80</w:t>
      </w:r>
      <w:r w:rsidRPr="00432660">
        <w:rPr>
          <w:rFonts w:ascii="宋体" w:eastAsia="宋体" w:hAnsi="宋体" w:cs="Arial" w:hint="eastAsia"/>
          <w:kern w:val="0"/>
          <w:szCs w:val="21"/>
        </w:rPr>
        <w:t>年间，中国人民对外来侵略者进行了英勇顽强的反抗，这些斗争具有重大的历史作用。但是，历次的反侵略战争，都是以中国失败、中国政府被迫签订丧权辱国的条约而告结束。其原因，从中国内部因素来分析，主要有以下两个方面：一是社会制度的腐败，一是经济技术的落后。而前者则是更根本的原因。</w:t>
      </w:r>
    </w:p>
    <w:p w14:paraId="30A30288" w14:textId="77777777" w:rsidR="0018066C" w:rsidRPr="0018066C" w:rsidRDefault="0018066C" w:rsidP="0018066C">
      <w:pPr>
        <w:widowControl/>
        <w:shd w:val="clear" w:color="auto" w:fill="FFFFFF"/>
        <w:spacing w:line="240" w:lineRule="atLeast"/>
        <w:ind w:firstLine="480"/>
        <w:jc w:val="left"/>
        <w:rPr>
          <w:rFonts w:ascii="宋体" w:eastAsia="宋体" w:hAnsi="宋体" w:cs="Arial"/>
          <w:color w:val="FF0000"/>
          <w:kern w:val="0"/>
          <w:szCs w:val="21"/>
        </w:rPr>
      </w:pPr>
      <w:r w:rsidRPr="0018066C">
        <w:rPr>
          <w:rFonts w:ascii="宋体" w:eastAsia="宋体" w:hAnsi="宋体" w:cs="Arial" w:hint="eastAsia"/>
          <w:color w:val="FF0000"/>
          <w:kern w:val="0"/>
          <w:szCs w:val="21"/>
        </w:rPr>
        <w:t>第一，社会制度的腐败。</w:t>
      </w:r>
      <w:r w:rsidRPr="00432660">
        <w:rPr>
          <w:rFonts w:ascii="宋体" w:eastAsia="宋体" w:hAnsi="宋体" w:cs="宋体" w:hint="eastAsia"/>
          <w:kern w:val="0"/>
          <w:szCs w:val="21"/>
        </w:rPr>
        <w:t>1840</w:t>
      </w:r>
      <w:r w:rsidRPr="00432660">
        <w:rPr>
          <w:rFonts w:ascii="宋体" w:eastAsia="宋体" w:hAnsi="宋体" w:cs="Arial" w:hint="eastAsia"/>
          <w:kern w:val="0"/>
          <w:szCs w:val="21"/>
        </w:rPr>
        <w:t>年以后，中国封建社会逐步变成了半殖民地半封建社会。清王朝的统治阶级，大都昏庸愚昧，不了解世界大势，不懂御敌之策。许多官员、将帅为了自身私利，不惜出卖国家和民族的利益，并常常压制与破坏人民群众和爱国官兵的反侵略斗争。腐败的中国半殖民地半封建的社会制度，阻碍了中国人民群众的广泛动员和组织，这是近代中国历次反侵略战争屡遭失败的最重要的原因。</w:t>
      </w:r>
    </w:p>
    <w:p w14:paraId="78A4FBE9" w14:textId="77777777" w:rsidR="0018066C" w:rsidRPr="00432660" w:rsidRDefault="0018066C" w:rsidP="0018066C">
      <w:pPr>
        <w:widowControl/>
        <w:shd w:val="clear" w:color="auto" w:fill="FFFFFF"/>
        <w:spacing w:line="240" w:lineRule="atLeast"/>
        <w:ind w:firstLine="480"/>
        <w:jc w:val="left"/>
        <w:rPr>
          <w:rFonts w:ascii="宋体" w:eastAsia="宋体" w:hAnsi="宋体" w:cs="Arial"/>
          <w:kern w:val="0"/>
          <w:szCs w:val="21"/>
        </w:rPr>
      </w:pPr>
      <w:r w:rsidRPr="0018066C">
        <w:rPr>
          <w:rFonts w:ascii="宋体" w:eastAsia="宋体" w:hAnsi="宋体" w:cs="Arial" w:hint="eastAsia"/>
          <w:color w:val="FF0000"/>
          <w:kern w:val="0"/>
          <w:szCs w:val="21"/>
        </w:rPr>
        <w:t>第二，经济技术的落后。</w:t>
      </w:r>
      <w:r w:rsidRPr="00432660">
        <w:rPr>
          <w:rFonts w:ascii="宋体" w:eastAsia="宋体" w:hAnsi="宋体" w:cs="Arial" w:hint="eastAsia"/>
          <w:kern w:val="0"/>
          <w:szCs w:val="21"/>
        </w:rPr>
        <w:t>近代中国反侵略战争失败的另一个重要原因，是国家综合实力特别是经济技术和作战能力的落后。</w:t>
      </w:r>
      <w:r w:rsidRPr="00432660">
        <w:rPr>
          <w:rFonts w:ascii="宋体" w:eastAsia="宋体" w:hAnsi="宋体" w:cs="宋体" w:hint="eastAsia"/>
          <w:kern w:val="0"/>
          <w:szCs w:val="21"/>
        </w:rPr>
        <w:t>19</w:t>
      </w:r>
      <w:r w:rsidRPr="00432660">
        <w:rPr>
          <w:rFonts w:ascii="宋体" w:eastAsia="宋体" w:hAnsi="宋体" w:cs="Arial" w:hint="eastAsia"/>
          <w:kern w:val="0"/>
          <w:szCs w:val="21"/>
        </w:rPr>
        <w:t>世纪中叶，西方资本主义强国经过工业革命，经济和技术飞速发展，封建的中国已被远远抛在后面。但是，经济技术落后并不意味着在战争中一定打败仗。而当时的中国，不仅武器装备落后，而且统治阶级实行错误的方针、政策，并压制人民群众的动员。在这种情况了，中国的反侵略战争才一再失败。</w:t>
      </w:r>
    </w:p>
    <w:p w14:paraId="6C61180C" w14:textId="77777777" w:rsidR="0018066C" w:rsidRPr="0018066C" w:rsidRDefault="0018066C" w:rsidP="0018066C">
      <w:pPr>
        <w:ind w:firstLine="105"/>
        <w:rPr>
          <w:rFonts w:ascii="宋体" w:eastAsia="宋体" w:hAnsi="宋体" w:cs="Times New Roman"/>
          <w:szCs w:val="21"/>
        </w:rPr>
      </w:pPr>
    </w:p>
    <w:p w14:paraId="63E46EAE"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36.简述《中华民国临时约法》的主要内容。</w:t>
      </w:r>
    </w:p>
    <w:p w14:paraId="4D76FFD2"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答： 《临时约法》规定,“中华民国之主权属于民国全体”，而“以参议院、临时大总统、国务员、法院行使其统治权”。</w:t>
      </w:r>
    </w:p>
    <w:p w14:paraId="694109BB"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 xml:space="preserve">    《临时约法》规定,增强国务总理，坐位政府首脑。内阁辅佐临时大总统，为行政机关，行使行政权；增设法院，行使司法权；参议院为立法机关，行使立法权，参议院还有弹劾大总统和</w:t>
      </w:r>
      <w:proofErr w:type="gramStart"/>
      <w:r w:rsidRPr="0018066C">
        <w:rPr>
          <w:rFonts w:ascii="宋体" w:eastAsia="宋体" w:hAnsi="宋体" w:cs="Times New Roman" w:hint="eastAsia"/>
          <w:color w:val="FF0000"/>
          <w:szCs w:val="21"/>
        </w:rPr>
        <w:t>国务员</w:t>
      </w:r>
      <w:proofErr w:type="gramEnd"/>
      <w:r w:rsidRPr="0018066C">
        <w:rPr>
          <w:rFonts w:ascii="宋体" w:eastAsia="宋体" w:hAnsi="宋体" w:cs="Times New Roman" w:hint="eastAsia"/>
          <w:color w:val="FF0000"/>
          <w:szCs w:val="21"/>
        </w:rPr>
        <w:t>的权利。</w:t>
      </w:r>
    </w:p>
    <w:p w14:paraId="7F1F4118"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 xml:space="preserve">    《临时约法》规定,中华民国国民一律平等，享有人身、财产、集会、结社、出版、言论等自由，享有请愿、陈述、考试、选举与被选举等民主权利。 </w:t>
      </w:r>
    </w:p>
    <w:p w14:paraId="6D1120B7"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37.简述中国共产党在大革命中的作用。</w:t>
      </w:r>
    </w:p>
    <w:p w14:paraId="4520F501" w14:textId="77777777" w:rsidR="0018066C" w:rsidRPr="0018066C" w:rsidRDefault="0018066C" w:rsidP="0018066C">
      <w:pPr>
        <w:ind w:left="465"/>
        <w:rPr>
          <w:rFonts w:ascii="宋体" w:eastAsia="宋体" w:hAnsi="宋体" w:cs="Times New Roman"/>
          <w:color w:val="FF0000"/>
          <w:szCs w:val="21"/>
        </w:rPr>
      </w:pPr>
      <w:r w:rsidRPr="0018066C">
        <w:rPr>
          <w:rFonts w:ascii="宋体" w:eastAsia="宋体" w:hAnsi="宋体" w:cs="Times New Roman" w:hint="eastAsia"/>
          <w:color w:val="FF0000"/>
          <w:szCs w:val="21"/>
        </w:rPr>
        <w:t xml:space="preserve">国民大革命是在中共正确的影响、推动和组织下进行的，中共的作用是通过革命统一战线的组织形式来表现的。 </w:t>
      </w:r>
    </w:p>
    <w:p w14:paraId="1C641031" w14:textId="77777777" w:rsidR="0018066C" w:rsidRPr="0018066C" w:rsidRDefault="0018066C" w:rsidP="0018066C">
      <w:pPr>
        <w:ind w:left="465"/>
        <w:rPr>
          <w:rFonts w:ascii="宋体" w:eastAsia="宋体" w:hAnsi="宋体" w:cs="Times New Roman"/>
          <w:color w:val="FF0000"/>
          <w:szCs w:val="21"/>
        </w:rPr>
      </w:pPr>
      <w:r w:rsidRPr="0018066C">
        <w:rPr>
          <w:rFonts w:ascii="宋体" w:eastAsia="宋体" w:hAnsi="宋体" w:cs="Times New Roman" w:hint="eastAsia"/>
          <w:color w:val="FF0000"/>
          <w:szCs w:val="21"/>
        </w:rPr>
        <w:t>①在政治上，中共根据历史发展的进程提出了基本的政治纲领和政治口号。中共“二大”制定了反帝反封建的民主革命纲领，孙中山的新三民主义成为国共两党合作的政</w:t>
      </w:r>
      <w:r w:rsidRPr="0018066C">
        <w:rPr>
          <w:rFonts w:ascii="宋体" w:eastAsia="宋体" w:hAnsi="宋体" w:cs="Times New Roman" w:hint="eastAsia"/>
          <w:color w:val="FF0000"/>
          <w:szCs w:val="21"/>
        </w:rPr>
        <w:lastRenderedPageBreak/>
        <w:t xml:space="preserve">治基础。领导权问题主要是政治领导，大革命的发展是按照中共指引的方向前进的。 </w:t>
      </w:r>
    </w:p>
    <w:p w14:paraId="45CDDFB2" w14:textId="77777777" w:rsidR="0018066C" w:rsidRPr="0018066C" w:rsidRDefault="0018066C" w:rsidP="0018066C">
      <w:pPr>
        <w:ind w:left="465"/>
        <w:rPr>
          <w:rFonts w:ascii="宋体" w:eastAsia="宋体" w:hAnsi="宋体" w:cs="Times New Roman"/>
          <w:color w:val="FF0000"/>
          <w:szCs w:val="21"/>
        </w:rPr>
      </w:pPr>
      <w:r w:rsidRPr="0018066C">
        <w:rPr>
          <w:rFonts w:ascii="宋体" w:eastAsia="宋体" w:hAnsi="宋体" w:cs="Times New Roman" w:hint="eastAsia"/>
          <w:color w:val="FF0000"/>
          <w:szCs w:val="21"/>
        </w:rPr>
        <w:t xml:space="preserve">②在组织上，在中共的推动、帮助和组织下，建立了国共合作的革命统一战线，把国民党改组为各革命阶级的联盟，通过统一战线的组织形式，宣传党的纲领，积极开展工农运动，推动了全国革命形势的发展。 </w:t>
      </w:r>
    </w:p>
    <w:p w14:paraId="060B9CD7" w14:textId="77777777" w:rsidR="0018066C" w:rsidRPr="0018066C" w:rsidRDefault="0018066C" w:rsidP="0018066C">
      <w:pPr>
        <w:ind w:left="465"/>
        <w:rPr>
          <w:rFonts w:ascii="宋体" w:eastAsia="宋体" w:hAnsi="宋体" w:cs="Times New Roman"/>
          <w:color w:val="FF0000"/>
          <w:szCs w:val="21"/>
        </w:rPr>
      </w:pPr>
      <w:r w:rsidRPr="0018066C">
        <w:rPr>
          <w:rFonts w:ascii="宋体" w:eastAsia="宋体" w:hAnsi="宋体" w:cs="Times New Roman" w:hint="eastAsia"/>
          <w:color w:val="FF0000"/>
          <w:szCs w:val="21"/>
        </w:rPr>
        <w:t xml:space="preserve">③在群众运动方面，大革命时期的工农运动基本上是在中共的领导下发动起来的。大革命的特点就是群众运动。如“五卅运动”、收回汉口、九江英租界、上海工人三次武装起义和以湖南为中心的农村大革命，沉重地打击了帝国主义和封建军阀的统治基础，支持和配合了北伐战争。 </w:t>
      </w:r>
    </w:p>
    <w:p w14:paraId="068C8A2C" w14:textId="77777777" w:rsidR="0018066C" w:rsidRPr="0018066C" w:rsidRDefault="0018066C" w:rsidP="0018066C">
      <w:pPr>
        <w:ind w:left="465"/>
        <w:rPr>
          <w:rFonts w:ascii="宋体" w:eastAsia="宋体" w:hAnsi="宋体" w:cs="Times New Roman"/>
          <w:color w:val="FF0000"/>
          <w:szCs w:val="21"/>
        </w:rPr>
      </w:pPr>
      <w:r w:rsidRPr="0018066C">
        <w:rPr>
          <w:rFonts w:ascii="宋体" w:eastAsia="宋体" w:hAnsi="宋体" w:cs="Times New Roman" w:hint="eastAsia"/>
          <w:color w:val="FF0000"/>
          <w:szCs w:val="21"/>
        </w:rPr>
        <w:t>④在军事上，在中共推动下，建立了革命的武装、创办了黄埔军校，在国民革命军中建立了政治工作制度。北伐战争中，中共发挥了重大作用。当时，由于中共还处在幼年时期，由于陈独秀右倾投降主义的错误，中共在这一时期的领导作用是不充分和不完全的。</w:t>
      </w:r>
    </w:p>
    <w:p w14:paraId="589D77F3" w14:textId="77777777" w:rsidR="0018066C" w:rsidRPr="0018066C" w:rsidRDefault="0018066C" w:rsidP="0018066C">
      <w:pPr>
        <w:rPr>
          <w:rFonts w:ascii="宋体" w:eastAsia="宋体" w:hAnsi="宋体" w:cs="Arial"/>
          <w:b/>
          <w:szCs w:val="21"/>
        </w:rPr>
      </w:pPr>
      <w:r w:rsidRPr="0018066C">
        <w:rPr>
          <w:rFonts w:ascii="宋体" w:eastAsia="宋体" w:hAnsi="宋体" w:cs="Times New Roman" w:hint="eastAsia"/>
          <w:b/>
          <w:szCs w:val="21"/>
        </w:rPr>
        <w:t>38.新中国成立初期</w:t>
      </w:r>
      <w:r w:rsidRPr="0018066C">
        <w:rPr>
          <w:rFonts w:ascii="宋体" w:eastAsia="宋体" w:hAnsi="宋体" w:cs="Arial"/>
          <w:b/>
          <w:szCs w:val="21"/>
        </w:rPr>
        <w:t>为克服当时的</w:t>
      </w:r>
      <w:proofErr w:type="gramStart"/>
      <w:r w:rsidRPr="0018066C">
        <w:rPr>
          <w:rFonts w:ascii="宋体" w:eastAsia="宋体" w:hAnsi="宋体" w:cs="Arial"/>
          <w:b/>
          <w:szCs w:val="21"/>
        </w:rPr>
        <w:t>困难</w:t>
      </w:r>
      <w:r w:rsidRPr="0018066C">
        <w:rPr>
          <w:rFonts w:ascii="宋体" w:eastAsia="宋体" w:hAnsi="宋体" w:cs="Arial" w:hint="eastAsia"/>
          <w:b/>
          <w:szCs w:val="21"/>
        </w:rPr>
        <w:t>中国共产党</w:t>
      </w:r>
      <w:proofErr w:type="gramEnd"/>
      <w:r w:rsidRPr="0018066C">
        <w:rPr>
          <w:rFonts w:ascii="宋体" w:eastAsia="宋体" w:hAnsi="宋体" w:cs="Arial" w:hint="eastAsia"/>
          <w:b/>
          <w:szCs w:val="21"/>
        </w:rPr>
        <w:t>和人民政府着重抓的工作有哪些方面?</w:t>
      </w:r>
    </w:p>
    <w:p w14:paraId="2C0F876F"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答：第一，完成民主革命的遗留任务。</w:t>
      </w:r>
    </w:p>
    <w:p w14:paraId="6ACB8536" w14:textId="77777777" w:rsidR="0018066C" w:rsidRPr="00432660" w:rsidRDefault="0018066C" w:rsidP="0018066C">
      <w:pPr>
        <w:ind w:firstLineChars="50" w:firstLine="105"/>
        <w:rPr>
          <w:rFonts w:ascii="宋体" w:eastAsia="宋体" w:hAnsi="宋体" w:cs="Times New Roman"/>
          <w:szCs w:val="21"/>
        </w:rPr>
      </w:pPr>
      <w:r w:rsidRPr="00432660">
        <w:rPr>
          <w:rFonts w:ascii="宋体" w:eastAsia="宋体" w:hAnsi="宋体" w:cs="Times New Roman" w:hint="eastAsia"/>
          <w:szCs w:val="21"/>
        </w:rPr>
        <w:t>在追剿残余敌人、基本完成祖国大陆统一任务的基础上，摧毁旧政权，普遍召开各级各界代表大会或人民代表会议，人民开始行使当家作主的民主权利。继续实行土地制度的改革。制定《中华人民共和国婚姻法》，废除封建婚姻制度，使广大妇女获得婚姻自由的权利。开展大规模的镇压反革命运动，基本上肃清了国民党遗留在大陆的反动力。土匪在两年多的时间内被次第肃清。</w:t>
      </w:r>
    </w:p>
    <w:p w14:paraId="1CC26B4B"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第二，领导国民经济恢复工作。</w:t>
      </w:r>
    </w:p>
    <w:p w14:paraId="699AEDB1" w14:textId="77777777" w:rsidR="0018066C" w:rsidRPr="00432660" w:rsidRDefault="0018066C" w:rsidP="0018066C">
      <w:pPr>
        <w:ind w:firstLineChars="50" w:firstLine="105"/>
        <w:rPr>
          <w:rFonts w:ascii="宋体" w:eastAsia="宋体" w:hAnsi="宋体" w:cs="Times New Roman"/>
          <w:szCs w:val="21"/>
        </w:rPr>
      </w:pPr>
      <w:r w:rsidRPr="00432660">
        <w:rPr>
          <w:rFonts w:ascii="宋体" w:eastAsia="宋体" w:hAnsi="宋体" w:cs="Times New Roman" w:hint="eastAsia"/>
          <w:szCs w:val="21"/>
        </w:rPr>
        <w:t>没收官僚资本，在企业内部开张民主改革和生产改革。开展了稳定物价的斗争和统一全国财政经济的工作。初步建立起集中统一的国家财政管理体制。到</w:t>
      </w:r>
      <w:r w:rsidRPr="00432660">
        <w:rPr>
          <w:rFonts w:ascii="宋体" w:eastAsia="宋体" w:hAnsi="宋体" w:cs="Times New Roman"/>
          <w:szCs w:val="21"/>
        </w:rPr>
        <w:t>1952</w:t>
      </w:r>
      <w:r w:rsidRPr="00432660">
        <w:rPr>
          <w:rFonts w:ascii="宋体" w:eastAsia="宋体" w:hAnsi="宋体" w:cs="Times New Roman" w:hint="eastAsia"/>
          <w:szCs w:val="21"/>
        </w:rPr>
        <w:t>年底，国民经济得到全面恢复和初步发展。</w:t>
      </w:r>
    </w:p>
    <w:p w14:paraId="779D8A25" w14:textId="77777777" w:rsidR="0018066C" w:rsidRPr="00432660" w:rsidRDefault="0018066C" w:rsidP="0018066C">
      <w:pPr>
        <w:ind w:firstLineChars="50" w:firstLine="105"/>
        <w:rPr>
          <w:rFonts w:ascii="宋体" w:eastAsia="宋体" w:hAnsi="宋体" w:cs="Times New Roman"/>
          <w:szCs w:val="21"/>
        </w:rPr>
      </w:pPr>
      <w:r w:rsidRPr="0018066C">
        <w:rPr>
          <w:rFonts w:ascii="宋体" w:eastAsia="宋体" w:hAnsi="宋体" w:cs="Times New Roman" w:hint="eastAsia"/>
          <w:color w:val="FF0000"/>
          <w:szCs w:val="21"/>
        </w:rPr>
        <w:t>第三，巩固民族独立，维护国家主权和安全。</w:t>
      </w:r>
      <w:r w:rsidRPr="00432660">
        <w:rPr>
          <w:rFonts w:ascii="宋体" w:eastAsia="宋体" w:hAnsi="宋体" w:cs="Times New Roman" w:hint="eastAsia"/>
          <w:szCs w:val="21"/>
        </w:rPr>
        <w:t>新中国废除了帝国主义国家依据不平等条约在中国享有的一切特权；收回了列强在中国的兵营；收回了海关的治权；取得了抗美援朝的胜利。</w:t>
      </w:r>
    </w:p>
    <w:p w14:paraId="71C9AE64"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第四，加强中国共产党的自身建设。</w:t>
      </w:r>
    </w:p>
    <w:p w14:paraId="61342365" w14:textId="77777777" w:rsidR="0018066C" w:rsidRPr="00432660" w:rsidRDefault="0018066C" w:rsidP="0018066C">
      <w:pPr>
        <w:ind w:firstLineChars="50" w:firstLine="105"/>
        <w:rPr>
          <w:rFonts w:ascii="宋体" w:eastAsia="宋体" w:hAnsi="宋体" w:cs="Times New Roman"/>
          <w:szCs w:val="21"/>
        </w:rPr>
      </w:pPr>
      <w:r w:rsidRPr="00432660">
        <w:rPr>
          <w:rFonts w:ascii="宋体" w:eastAsia="宋体" w:hAnsi="宋体" w:cs="Times New Roman"/>
          <w:szCs w:val="21"/>
        </w:rPr>
        <w:t>1950</w:t>
      </w:r>
      <w:r w:rsidRPr="00432660">
        <w:rPr>
          <w:rFonts w:ascii="宋体" w:eastAsia="宋体" w:hAnsi="宋体" w:cs="Times New Roman" w:hint="eastAsia"/>
          <w:szCs w:val="21"/>
        </w:rPr>
        <w:t>年和</w:t>
      </w:r>
      <w:r w:rsidRPr="00432660">
        <w:rPr>
          <w:rFonts w:ascii="宋体" w:eastAsia="宋体" w:hAnsi="宋体" w:cs="Times New Roman"/>
          <w:szCs w:val="21"/>
        </w:rPr>
        <w:t>1951</w:t>
      </w:r>
      <w:r w:rsidRPr="00432660">
        <w:rPr>
          <w:rFonts w:ascii="宋体" w:eastAsia="宋体" w:hAnsi="宋体" w:cs="Times New Roman" w:hint="eastAsia"/>
          <w:szCs w:val="21"/>
        </w:rPr>
        <w:t>年，中国共产党在全党范围开展整风、整党运动，批判居功自傲等错误思想。</w:t>
      </w:r>
      <w:r w:rsidRPr="00432660">
        <w:rPr>
          <w:rFonts w:ascii="宋体" w:eastAsia="宋体" w:hAnsi="宋体" w:cs="Times New Roman"/>
          <w:szCs w:val="21"/>
        </w:rPr>
        <w:t>1951</w:t>
      </w:r>
      <w:r w:rsidRPr="00432660">
        <w:rPr>
          <w:rFonts w:ascii="宋体" w:eastAsia="宋体" w:hAnsi="宋体" w:cs="Times New Roman" w:hint="eastAsia"/>
          <w:szCs w:val="21"/>
        </w:rPr>
        <w:t>年底到</w:t>
      </w:r>
      <w:r w:rsidRPr="00432660">
        <w:rPr>
          <w:rFonts w:ascii="宋体" w:eastAsia="宋体" w:hAnsi="宋体" w:cs="Times New Roman"/>
          <w:szCs w:val="21"/>
        </w:rPr>
        <w:t>1952</w:t>
      </w:r>
      <w:r w:rsidRPr="00432660">
        <w:rPr>
          <w:rFonts w:ascii="宋体" w:eastAsia="宋体" w:hAnsi="宋体" w:cs="Times New Roman" w:hint="eastAsia"/>
          <w:szCs w:val="21"/>
        </w:rPr>
        <w:t>年，开展了反贪污、反浪费、反官僚主义的“三反运动”。</w:t>
      </w:r>
      <w:r w:rsidRPr="00432660">
        <w:rPr>
          <w:rFonts w:ascii="宋体" w:eastAsia="宋体" w:hAnsi="宋体" w:cs="Times New Roman"/>
          <w:szCs w:val="21"/>
        </w:rPr>
        <w:t>1952</w:t>
      </w:r>
      <w:r w:rsidRPr="00432660">
        <w:rPr>
          <w:rFonts w:ascii="宋体" w:eastAsia="宋体" w:hAnsi="宋体" w:cs="Times New Roman" w:hint="eastAsia"/>
          <w:szCs w:val="21"/>
        </w:rPr>
        <w:t>年发起“五反”（反行贿、反偷税漏税、反盗窃国家财产</w:t>
      </w:r>
    </w:p>
    <w:p w14:paraId="283EB747" w14:textId="77777777" w:rsidR="0018066C" w:rsidRPr="00432660" w:rsidRDefault="0018066C" w:rsidP="0018066C">
      <w:pPr>
        <w:rPr>
          <w:rFonts w:ascii="宋体" w:eastAsia="宋体" w:hAnsi="宋体" w:cs="Times New Roman"/>
          <w:b/>
          <w:szCs w:val="21"/>
        </w:rPr>
      </w:pPr>
      <w:r w:rsidRPr="00432660">
        <w:rPr>
          <w:rFonts w:ascii="宋体" w:eastAsia="宋体" w:hAnsi="宋体" w:cs="Times New Roman" w:hint="eastAsia"/>
          <w:szCs w:val="21"/>
        </w:rPr>
        <w:t>、反偷工减料、反盗窃国家经济情报）运动。</w:t>
      </w:r>
    </w:p>
    <w:p w14:paraId="0909F39E"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P199（四个方面）</w:t>
      </w:r>
    </w:p>
    <w:p w14:paraId="5DD39930"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b/>
          <w:szCs w:val="21"/>
        </w:rPr>
        <w:t>五</w:t>
      </w:r>
      <w:r w:rsidRPr="0018066C">
        <w:rPr>
          <w:rFonts w:ascii="宋体" w:eastAsia="宋体" w:hAnsi="宋体" w:cs="Times New Roman"/>
          <w:b/>
          <w:szCs w:val="21"/>
        </w:rPr>
        <w:t>、论述题</w:t>
      </w:r>
      <w:r w:rsidRPr="0018066C">
        <w:rPr>
          <w:rFonts w:ascii="宋体" w:eastAsia="宋体" w:hAnsi="宋体" w:cs="Times New Roman" w:hint="eastAsia"/>
          <w:szCs w:val="21"/>
        </w:rPr>
        <w:t>（39</w:t>
      </w:r>
      <w:r w:rsidRPr="0018066C">
        <w:rPr>
          <w:rFonts w:ascii="宋体" w:eastAsia="宋体" w:hAnsi="宋体" w:cs="Times New Roman"/>
          <w:szCs w:val="21"/>
        </w:rPr>
        <w:t>小题</w:t>
      </w:r>
      <w:r w:rsidRPr="0018066C">
        <w:rPr>
          <w:rFonts w:ascii="宋体" w:eastAsia="宋体" w:hAnsi="宋体" w:cs="Times New Roman" w:hint="eastAsia"/>
          <w:szCs w:val="21"/>
        </w:rPr>
        <w:t>,共15分。）</w:t>
      </w:r>
    </w:p>
    <w:p w14:paraId="19A8A766" w14:textId="77777777" w:rsidR="0018066C" w:rsidRPr="0018066C" w:rsidRDefault="0018066C" w:rsidP="0018066C">
      <w:pPr>
        <w:rPr>
          <w:rFonts w:ascii="宋体" w:eastAsia="宋体" w:hAnsi="宋体" w:cs="Times New Roman"/>
          <w:b/>
          <w:szCs w:val="21"/>
        </w:rPr>
      </w:pPr>
      <w:r w:rsidRPr="0018066C">
        <w:rPr>
          <w:rFonts w:ascii="宋体" w:eastAsia="宋体" w:hAnsi="宋体" w:cs="Times New Roman" w:hint="eastAsia"/>
          <w:b/>
          <w:szCs w:val="21"/>
        </w:rPr>
        <w:t>39</w:t>
      </w:r>
      <w:r w:rsidRPr="0018066C">
        <w:rPr>
          <w:rFonts w:ascii="宋体" w:eastAsia="宋体" w:hAnsi="宋体" w:cs="Times New Roman"/>
          <w:b/>
          <w:szCs w:val="21"/>
        </w:rPr>
        <w:t>.</w:t>
      </w:r>
      <w:r w:rsidRPr="0018066C">
        <w:rPr>
          <w:rFonts w:ascii="宋体" w:eastAsia="宋体" w:hAnsi="宋体" w:cs="Times New Roman" w:hint="eastAsia"/>
          <w:b/>
          <w:szCs w:val="21"/>
        </w:rPr>
        <w:t>试述《天朝田亩制度》的进步意义与历史局限性</w:t>
      </w:r>
      <w:r w:rsidRPr="0018066C">
        <w:rPr>
          <w:rFonts w:ascii="宋体" w:eastAsia="宋体" w:hAnsi="宋体" w:cs="Times New Roman"/>
          <w:b/>
          <w:szCs w:val="21"/>
        </w:rPr>
        <w:t>。</w:t>
      </w:r>
    </w:p>
    <w:p w14:paraId="762AA92D" w14:textId="77777777" w:rsidR="0018066C" w:rsidRPr="0018066C" w:rsidRDefault="0018066C" w:rsidP="0018066C">
      <w:pPr>
        <w:ind w:firstLineChars="50" w:firstLine="105"/>
        <w:rPr>
          <w:rFonts w:ascii="宋体" w:eastAsia="宋体" w:hAnsi="宋体" w:cs="Times New Roman"/>
          <w:color w:val="FF0000"/>
          <w:szCs w:val="21"/>
        </w:rPr>
      </w:pPr>
      <w:r w:rsidRPr="0018066C">
        <w:rPr>
          <w:rFonts w:ascii="宋体" w:eastAsia="宋体" w:hAnsi="宋体" w:cs="Times New Roman" w:hint="eastAsia"/>
          <w:color w:val="FF0000"/>
          <w:szCs w:val="21"/>
        </w:rPr>
        <w:t>答：</w:t>
      </w:r>
    </w:p>
    <w:p w14:paraId="5DA91B3B" w14:textId="77777777" w:rsidR="0018066C" w:rsidRPr="0018066C" w:rsidRDefault="0018066C" w:rsidP="0018066C">
      <w:pPr>
        <w:ind w:firstLineChars="150" w:firstLine="315"/>
        <w:rPr>
          <w:rFonts w:ascii="宋体" w:eastAsia="宋体" w:hAnsi="宋体" w:cs="Times New Roman"/>
          <w:color w:val="FF0000"/>
          <w:szCs w:val="21"/>
        </w:rPr>
      </w:pPr>
      <w:r w:rsidRPr="0018066C">
        <w:rPr>
          <w:rFonts w:ascii="宋体" w:eastAsia="宋体" w:hAnsi="宋体" w:cs="Times New Roman" w:hint="eastAsia"/>
          <w:color w:val="FF0000"/>
          <w:szCs w:val="21"/>
        </w:rPr>
        <w:t>《天朝田亩制度》的主张，从根本上否定了封建社会的基础即封建地主所有制，表现了广大农民要求平均分配土地的强烈愿望，是对以往农民战争中"均贫富","等贵贱"和“均平”、“均田”思想的发展和超越，具有进步意义。</w:t>
      </w:r>
    </w:p>
    <w:p w14:paraId="3B869840" w14:textId="77777777" w:rsidR="0018066C" w:rsidRPr="0018066C" w:rsidRDefault="0018066C" w:rsidP="0018066C">
      <w:pPr>
        <w:ind w:firstLineChars="200" w:firstLine="420"/>
        <w:rPr>
          <w:rFonts w:ascii="宋体" w:eastAsia="宋体" w:hAnsi="宋体" w:cs="Times New Roman"/>
          <w:color w:val="FF0000"/>
          <w:szCs w:val="21"/>
        </w:rPr>
      </w:pPr>
      <w:r w:rsidRPr="0018066C">
        <w:rPr>
          <w:rFonts w:ascii="宋体" w:eastAsia="宋体" w:hAnsi="宋体" w:cs="Times New Roman" w:hint="eastAsia"/>
          <w:color w:val="FF0000"/>
          <w:szCs w:val="21"/>
        </w:rPr>
        <w:t>局限性：没有超出农民小生产者的狭隘眼界。他所描绘的理想天国，仍然是闭塞的自给自足的自然经济，是小农业和家庭手工业相结合的传统生活方式；同时又是一个没有商品交换的和绝对平均的社会。这种社会理想，具有不切实际的空想的性质。</w:t>
      </w:r>
    </w:p>
    <w:p w14:paraId="358BA5B8" w14:textId="77777777" w:rsidR="0018066C" w:rsidRPr="0018066C" w:rsidRDefault="0018066C" w:rsidP="00950AF0">
      <w:pPr>
        <w:ind w:left="1476" w:hangingChars="700" w:hanging="1476"/>
        <w:rPr>
          <w:rFonts w:ascii="宋体" w:eastAsia="宋体" w:hAnsi="宋体" w:cs="Times New Roman"/>
          <w:szCs w:val="21"/>
        </w:rPr>
      </w:pPr>
      <w:r w:rsidRPr="0018066C">
        <w:rPr>
          <w:rFonts w:ascii="宋体" w:eastAsia="宋体" w:hAnsi="宋体" w:cs="Times New Roman" w:hint="eastAsia"/>
          <w:b/>
          <w:szCs w:val="21"/>
        </w:rPr>
        <w:t>六</w:t>
      </w:r>
      <w:r w:rsidRPr="0018066C">
        <w:rPr>
          <w:rFonts w:ascii="宋体" w:eastAsia="宋体" w:hAnsi="宋体" w:cs="Times New Roman"/>
          <w:b/>
          <w:szCs w:val="21"/>
        </w:rPr>
        <w:t>、</w:t>
      </w:r>
      <w:r w:rsidRPr="0018066C">
        <w:rPr>
          <w:rFonts w:ascii="宋体" w:eastAsia="宋体" w:hAnsi="宋体" w:cs="Times New Roman" w:hint="eastAsia"/>
          <w:b/>
          <w:szCs w:val="21"/>
        </w:rPr>
        <w:t>材料分析题</w:t>
      </w:r>
      <w:r w:rsidRPr="0018066C">
        <w:rPr>
          <w:rFonts w:ascii="宋体" w:eastAsia="宋体" w:hAnsi="宋体" w:cs="Times New Roman" w:hint="eastAsia"/>
          <w:szCs w:val="21"/>
        </w:rPr>
        <w:t>(40</w:t>
      </w:r>
      <w:r w:rsidRPr="0018066C">
        <w:rPr>
          <w:rFonts w:ascii="宋体" w:eastAsia="宋体" w:hAnsi="宋体" w:cs="Times New Roman"/>
          <w:szCs w:val="21"/>
        </w:rPr>
        <w:t>小题，共</w:t>
      </w:r>
      <w:r w:rsidRPr="0018066C">
        <w:rPr>
          <w:rFonts w:ascii="宋体" w:eastAsia="宋体" w:hAnsi="宋体" w:cs="Times New Roman" w:hint="eastAsia"/>
          <w:szCs w:val="21"/>
        </w:rPr>
        <w:t>15</w:t>
      </w:r>
      <w:r w:rsidRPr="0018066C">
        <w:rPr>
          <w:rFonts w:ascii="宋体" w:eastAsia="宋体" w:hAnsi="宋体" w:cs="Times New Roman"/>
          <w:szCs w:val="21"/>
        </w:rPr>
        <w:t>分。要求结合所学知识分析材料回答问题。</w:t>
      </w:r>
      <w:r w:rsidRPr="0018066C">
        <w:rPr>
          <w:rFonts w:ascii="宋体" w:eastAsia="宋体" w:hAnsi="宋体" w:cs="Times New Roman" w:hint="eastAsia"/>
          <w:szCs w:val="21"/>
        </w:rPr>
        <w:t>)</w:t>
      </w:r>
    </w:p>
    <w:p w14:paraId="49614ED9" w14:textId="77777777" w:rsidR="0018066C" w:rsidRPr="0018066C" w:rsidRDefault="0018066C" w:rsidP="0018066C">
      <w:pPr>
        <w:ind w:left="1470" w:hangingChars="700" w:hanging="1470"/>
        <w:rPr>
          <w:rFonts w:ascii="宋体" w:eastAsia="宋体" w:hAnsi="宋体" w:cs="Times New Roman"/>
          <w:szCs w:val="21"/>
        </w:rPr>
      </w:pPr>
    </w:p>
    <w:p w14:paraId="351AADDB"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40.材料:</w:t>
      </w:r>
    </w:p>
    <w:p w14:paraId="5B8C67EC" w14:textId="77777777" w:rsidR="0018066C" w:rsidRPr="0018066C" w:rsidRDefault="0018066C" w:rsidP="0018066C">
      <w:pPr>
        <w:ind w:firstLineChars="200" w:firstLine="420"/>
        <w:rPr>
          <w:rFonts w:ascii="宋体" w:eastAsia="宋体" w:hAnsi="宋体" w:cs="Times New Roman"/>
          <w:szCs w:val="21"/>
        </w:rPr>
      </w:pPr>
      <w:r w:rsidRPr="0018066C">
        <w:rPr>
          <w:rFonts w:ascii="宋体" w:eastAsia="宋体" w:hAnsi="宋体" w:cs="宋体"/>
          <w:kern w:val="0"/>
          <w:szCs w:val="21"/>
        </w:rPr>
        <w:lastRenderedPageBreak/>
        <w:t>就是这样，西方资产阶级的文明，资产阶级的民主主义，资产阶级共和国的方案，在中国人民的心目中，一齐破了产。资产阶级的民主主义让位给工人阶级领导的人民民主主义，资产阶级共和国让位给人民共和国。…</w:t>
      </w:r>
      <w:r w:rsidRPr="0018066C">
        <w:rPr>
          <w:rFonts w:ascii="宋体" w:eastAsia="宋体" w:hAnsi="宋体" w:cs="Arial" w:hint="eastAsia"/>
          <w:b/>
          <w:bCs/>
          <w:szCs w:val="21"/>
        </w:rPr>
        <w:t>资产阶级的共和国，外国有过的，中国不能有，因为中国是受帝国主义压迫的国家。唯一的路是经过工人阶级领导的人民共和国。</w:t>
      </w:r>
    </w:p>
    <w:p w14:paraId="347BBFDF" w14:textId="77777777" w:rsidR="0018066C" w:rsidRPr="0018066C" w:rsidRDefault="0018066C" w:rsidP="0018066C">
      <w:pPr>
        <w:ind w:firstLineChars="500" w:firstLine="1050"/>
        <w:rPr>
          <w:rFonts w:ascii="宋体" w:eastAsia="宋体" w:hAnsi="宋体" w:cs="Times New Roman"/>
          <w:bCs/>
          <w:szCs w:val="21"/>
        </w:rPr>
      </w:pPr>
      <w:r w:rsidRPr="0018066C">
        <w:rPr>
          <w:rFonts w:ascii="宋体" w:eastAsia="宋体" w:hAnsi="宋体" w:cs="Arial" w:hint="eastAsia"/>
          <w:szCs w:val="21"/>
        </w:rPr>
        <w:t xml:space="preserve">                  --毛泽东《论人民民主专政》</w:t>
      </w:r>
      <w:r w:rsidRPr="0018066C">
        <w:rPr>
          <w:rFonts w:ascii="宋体" w:eastAsia="宋体" w:hAnsi="宋体" w:cs="Times New Roman" w:hint="eastAsia"/>
          <w:b/>
          <w:bCs/>
          <w:szCs w:val="21"/>
        </w:rPr>
        <w:t>（一九四九年六月三十日）</w:t>
      </w:r>
    </w:p>
    <w:p w14:paraId="0A7CA083"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b/>
          <w:bCs/>
          <w:szCs w:val="21"/>
        </w:rPr>
        <w:t>回答</w:t>
      </w:r>
      <w:r w:rsidRPr="0018066C">
        <w:rPr>
          <w:rFonts w:ascii="宋体" w:eastAsia="宋体" w:hAnsi="宋体" w:cs="Times New Roman" w:hint="eastAsia"/>
          <w:szCs w:val="21"/>
        </w:rPr>
        <w:t>问题:</w:t>
      </w:r>
    </w:p>
    <w:p w14:paraId="6A26748A" w14:textId="77777777" w:rsidR="0018066C" w:rsidRPr="0018066C" w:rsidRDefault="0018066C" w:rsidP="0018066C">
      <w:pPr>
        <w:numPr>
          <w:ilvl w:val="0"/>
          <w:numId w:val="4"/>
        </w:numPr>
        <w:rPr>
          <w:rFonts w:ascii="宋体" w:eastAsia="宋体" w:hAnsi="宋体" w:cs="宋体"/>
          <w:kern w:val="0"/>
          <w:szCs w:val="21"/>
        </w:rPr>
      </w:pPr>
      <w:r w:rsidRPr="0018066C">
        <w:rPr>
          <w:rFonts w:ascii="宋体" w:eastAsia="宋体" w:hAnsi="宋体" w:cs="Times New Roman" w:hint="eastAsia"/>
          <w:szCs w:val="21"/>
        </w:rPr>
        <w:t>材料中毛泽东所指的“</w:t>
      </w:r>
      <w:r w:rsidRPr="0018066C">
        <w:rPr>
          <w:rFonts w:ascii="宋体" w:eastAsia="宋体" w:hAnsi="宋体" w:cs="宋体"/>
          <w:kern w:val="0"/>
          <w:szCs w:val="21"/>
        </w:rPr>
        <w:t>资产阶级共和国的方案</w:t>
      </w:r>
      <w:r w:rsidRPr="0018066C">
        <w:rPr>
          <w:rFonts w:ascii="宋体" w:eastAsia="宋体" w:hAnsi="宋体" w:cs="Times New Roman" w:hint="eastAsia"/>
          <w:szCs w:val="21"/>
        </w:rPr>
        <w:t>”</w:t>
      </w:r>
      <w:r w:rsidRPr="0018066C">
        <w:rPr>
          <w:rFonts w:ascii="宋体" w:eastAsia="宋体" w:hAnsi="宋体" w:cs="宋体" w:hint="eastAsia"/>
          <w:kern w:val="0"/>
          <w:szCs w:val="21"/>
        </w:rPr>
        <w:t>其内涵是什么? P60最后一行、三民主义这些</w:t>
      </w:r>
    </w:p>
    <w:p w14:paraId="6051BFC0" w14:textId="77777777" w:rsidR="0018066C" w:rsidRPr="0018066C" w:rsidRDefault="0018066C" w:rsidP="0018066C">
      <w:pPr>
        <w:rPr>
          <w:rFonts w:ascii="宋体" w:eastAsia="宋体" w:hAnsi="宋体" w:cs="Times New Roman"/>
          <w:b/>
          <w:szCs w:val="21"/>
        </w:rPr>
      </w:pPr>
      <w:r w:rsidRPr="0018066C">
        <w:rPr>
          <w:rFonts w:ascii="宋体" w:eastAsia="宋体" w:hAnsi="宋体" w:cs="宋体" w:hint="eastAsia"/>
          <w:kern w:val="0"/>
          <w:szCs w:val="21"/>
        </w:rPr>
        <w:t>(2)简述中国近代史上</w:t>
      </w:r>
      <w:r w:rsidRPr="0018066C">
        <w:rPr>
          <w:rFonts w:ascii="宋体" w:eastAsia="宋体" w:hAnsi="宋体" w:cs="Times New Roman" w:hint="eastAsia"/>
          <w:szCs w:val="21"/>
        </w:rPr>
        <w:t>“</w:t>
      </w:r>
      <w:r w:rsidRPr="0018066C">
        <w:rPr>
          <w:rFonts w:ascii="宋体" w:eastAsia="宋体" w:hAnsi="宋体" w:cs="宋体"/>
          <w:kern w:val="0"/>
          <w:szCs w:val="21"/>
        </w:rPr>
        <w:t>资产阶级共和国的方案</w:t>
      </w:r>
      <w:r w:rsidRPr="0018066C">
        <w:rPr>
          <w:rFonts w:ascii="宋体" w:eastAsia="宋体" w:hAnsi="宋体" w:cs="Times New Roman" w:hint="eastAsia"/>
          <w:szCs w:val="21"/>
        </w:rPr>
        <w:t>”的几次历史尝试。 辛亥革命+P92最后一段</w:t>
      </w:r>
    </w:p>
    <w:p w14:paraId="3B361EFD" w14:textId="77777777" w:rsidR="0018066C" w:rsidRPr="0018066C" w:rsidRDefault="0018066C" w:rsidP="0018066C">
      <w:pPr>
        <w:rPr>
          <w:rFonts w:ascii="宋体" w:eastAsia="宋体" w:hAnsi="宋体" w:cs="Times New Roman"/>
          <w:szCs w:val="21"/>
        </w:rPr>
      </w:pPr>
      <w:r w:rsidRPr="0018066C">
        <w:rPr>
          <w:rFonts w:ascii="宋体" w:eastAsia="宋体" w:hAnsi="宋体" w:cs="Times New Roman" w:hint="eastAsia"/>
          <w:szCs w:val="21"/>
        </w:rPr>
        <w:t>(3)</w:t>
      </w:r>
      <w:r w:rsidRPr="0018066C">
        <w:rPr>
          <w:rFonts w:ascii="宋体" w:eastAsia="宋体" w:hAnsi="宋体" w:cs="Times New Roman"/>
          <w:szCs w:val="21"/>
        </w:rPr>
        <w:t>资产阶级共和国方案为什么在中国行不通？</w:t>
      </w:r>
      <w:r w:rsidR="00950AF0">
        <w:rPr>
          <w:rFonts w:ascii="宋体" w:eastAsia="宋体" w:hAnsi="宋体" w:cs="Times New Roman" w:hint="eastAsia"/>
          <w:szCs w:val="21"/>
        </w:rPr>
        <w:t xml:space="preserve">                  </w:t>
      </w:r>
    </w:p>
    <w:p w14:paraId="264F9B84" w14:textId="77777777" w:rsidR="0018066C" w:rsidRPr="0018066C" w:rsidRDefault="0018066C" w:rsidP="0018066C">
      <w:pPr>
        <w:numPr>
          <w:ilvl w:val="0"/>
          <w:numId w:val="5"/>
        </w:numPr>
        <w:rPr>
          <w:rFonts w:ascii="宋体" w:eastAsia="宋体" w:hAnsi="宋体" w:cs="宋体"/>
          <w:color w:val="FF0000"/>
          <w:kern w:val="0"/>
          <w:szCs w:val="21"/>
        </w:rPr>
      </w:pPr>
      <w:r w:rsidRPr="0018066C">
        <w:rPr>
          <w:rFonts w:ascii="宋体" w:eastAsia="宋体" w:hAnsi="宋体" w:cs="Times New Roman" w:hint="eastAsia"/>
          <w:color w:val="FF0000"/>
          <w:szCs w:val="21"/>
        </w:rPr>
        <w:t>材料中毛泽东所指的“</w:t>
      </w:r>
      <w:r w:rsidRPr="0018066C">
        <w:rPr>
          <w:rFonts w:ascii="宋体" w:eastAsia="宋体" w:hAnsi="宋体" w:cs="宋体"/>
          <w:color w:val="FF0000"/>
          <w:kern w:val="0"/>
          <w:szCs w:val="21"/>
        </w:rPr>
        <w:t>资产阶级共和国的方案</w:t>
      </w:r>
      <w:r w:rsidRPr="0018066C">
        <w:rPr>
          <w:rFonts w:ascii="宋体" w:eastAsia="宋体" w:hAnsi="宋体" w:cs="Times New Roman" w:hint="eastAsia"/>
          <w:color w:val="FF0000"/>
          <w:szCs w:val="21"/>
        </w:rPr>
        <w:t>”</w:t>
      </w:r>
      <w:r w:rsidRPr="0018066C">
        <w:rPr>
          <w:rFonts w:ascii="宋体" w:eastAsia="宋体" w:hAnsi="宋体" w:cs="宋体" w:hint="eastAsia"/>
          <w:color w:val="FF0000"/>
          <w:kern w:val="0"/>
          <w:szCs w:val="21"/>
        </w:rPr>
        <w:t>其内涵是什么?</w:t>
      </w:r>
    </w:p>
    <w:p w14:paraId="570DD4FE" w14:textId="77777777" w:rsidR="0018066C" w:rsidRPr="0018066C" w:rsidRDefault="0018066C" w:rsidP="0018066C">
      <w:pPr>
        <w:ind w:left="360"/>
        <w:rPr>
          <w:rFonts w:ascii="宋体" w:eastAsia="宋体" w:hAnsi="宋体" w:cs="Times New Roman"/>
          <w:color w:val="FF0000"/>
          <w:szCs w:val="21"/>
        </w:rPr>
      </w:pPr>
      <w:r w:rsidRPr="0018066C">
        <w:rPr>
          <w:rFonts w:ascii="宋体" w:eastAsia="宋体" w:hAnsi="宋体" w:cs="Times New Roman"/>
          <w:color w:val="FF0000"/>
          <w:szCs w:val="21"/>
        </w:rPr>
        <w:t>资产阶级共和国方案，就是以资产阶级为领导，在中国建立资产阶级共和国，发展资本主义的一种构想。</w:t>
      </w:r>
    </w:p>
    <w:p w14:paraId="48B0FD66" w14:textId="77777777" w:rsidR="0018066C" w:rsidRPr="0018066C" w:rsidRDefault="0018066C" w:rsidP="0018066C">
      <w:pPr>
        <w:numPr>
          <w:ilvl w:val="0"/>
          <w:numId w:val="5"/>
        </w:numPr>
        <w:rPr>
          <w:rFonts w:ascii="宋体" w:eastAsia="宋体" w:hAnsi="宋体" w:cs="Times New Roman"/>
          <w:color w:val="FF0000"/>
          <w:szCs w:val="21"/>
        </w:rPr>
      </w:pPr>
      <w:r w:rsidRPr="0018066C">
        <w:rPr>
          <w:rFonts w:ascii="宋体" w:eastAsia="宋体" w:hAnsi="宋体" w:cs="宋体" w:hint="eastAsia"/>
          <w:color w:val="FF0000"/>
          <w:kern w:val="0"/>
          <w:szCs w:val="21"/>
        </w:rPr>
        <w:t>简述中国近代史上</w:t>
      </w:r>
      <w:r w:rsidRPr="0018066C">
        <w:rPr>
          <w:rFonts w:ascii="宋体" w:eastAsia="宋体" w:hAnsi="宋体" w:cs="Times New Roman" w:hint="eastAsia"/>
          <w:color w:val="FF0000"/>
          <w:szCs w:val="21"/>
        </w:rPr>
        <w:t>“</w:t>
      </w:r>
      <w:r w:rsidRPr="0018066C">
        <w:rPr>
          <w:rFonts w:ascii="宋体" w:eastAsia="宋体" w:hAnsi="宋体" w:cs="宋体"/>
          <w:color w:val="FF0000"/>
          <w:kern w:val="0"/>
          <w:szCs w:val="21"/>
        </w:rPr>
        <w:t>资产阶级共和国的方案</w:t>
      </w:r>
      <w:r w:rsidRPr="0018066C">
        <w:rPr>
          <w:rFonts w:ascii="宋体" w:eastAsia="宋体" w:hAnsi="宋体" w:cs="Times New Roman" w:hint="eastAsia"/>
          <w:color w:val="FF0000"/>
          <w:szCs w:val="21"/>
        </w:rPr>
        <w:t>”的几次历史尝试。</w:t>
      </w:r>
    </w:p>
    <w:p w14:paraId="48F605D3" w14:textId="77777777" w:rsidR="0018066C" w:rsidRPr="0018066C" w:rsidRDefault="0018066C" w:rsidP="0018066C">
      <w:pPr>
        <w:ind w:left="360"/>
        <w:rPr>
          <w:rFonts w:ascii="宋体" w:eastAsia="宋体" w:hAnsi="宋体" w:cs="Times New Roman"/>
          <w:color w:val="FF0000"/>
          <w:szCs w:val="21"/>
        </w:rPr>
      </w:pPr>
      <w:r w:rsidRPr="0018066C">
        <w:rPr>
          <w:rFonts w:ascii="宋体" w:eastAsia="宋体" w:hAnsi="宋体" w:cs="Times New Roman"/>
          <w:color w:val="FF0000"/>
          <w:szCs w:val="21"/>
        </w:rPr>
        <w:t>戊戌变法：由资产阶级改良派领导的资产阶级改良运动。</w:t>
      </w:r>
      <w:r w:rsidRPr="0018066C">
        <w:rPr>
          <w:rFonts w:ascii="宋体" w:eastAsia="宋体" w:hAnsi="宋体" w:cs="Times New Roman"/>
          <w:color w:val="FF0000"/>
          <w:szCs w:val="21"/>
        </w:rPr>
        <w:br/>
        <w:t>辛亥革命：由资产阶级革命</w:t>
      </w:r>
      <w:proofErr w:type="gramStart"/>
      <w:r w:rsidRPr="0018066C">
        <w:rPr>
          <w:rFonts w:ascii="宋体" w:eastAsia="宋体" w:hAnsi="宋体" w:cs="Times New Roman"/>
          <w:color w:val="FF0000"/>
          <w:szCs w:val="21"/>
        </w:rPr>
        <w:t>派领导</w:t>
      </w:r>
      <w:proofErr w:type="gramEnd"/>
      <w:r w:rsidRPr="0018066C">
        <w:rPr>
          <w:rFonts w:ascii="宋体" w:eastAsia="宋体" w:hAnsi="宋体" w:cs="Times New Roman"/>
          <w:color w:val="FF0000"/>
          <w:szCs w:val="21"/>
        </w:rPr>
        <w:t>的革命运动，目的是推翻清朝的统治</w:t>
      </w:r>
    </w:p>
    <w:p w14:paraId="214A4C57" w14:textId="77777777" w:rsidR="0018066C" w:rsidRPr="0018066C" w:rsidRDefault="0018066C" w:rsidP="0018066C">
      <w:pPr>
        <w:ind w:left="360"/>
        <w:rPr>
          <w:rFonts w:ascii="宋体" w:eastAsia="宋体" w:hAnsi="宋体" w:cs="Times New Roman"/>
          <w:b/>
          <w:color w:val="FF0000"/>
          <w:szCs w:val="21"/>
        </w:rPr>
      </w:pPr>
      <w:r w:rsidRPr="0018066C">
        <w:rPr>
          <w:rFonts w:ascii="宋体" w:eastAsia="宋体" w:hAnsi="宋体" w:cs="Times New Roman"/>
          <w:color w:val="FF0000"/>
          <w:szCs w:val="21"/>
        </w:rPr>
        <w:t>由于资产阶级局限性，以及在中国特殊社会环境中，资产阶级无法取得真正的胜利。</w:t>
      </w:r>
      <w:r w:rsidRPr="0018066C">
        <w:rPr>
          <w:rFonts w:ascii="宋体" w:eastAsia="宋体" w:hAnsi="宋体" w:cs="Times New Roman"/>
          <w:color w:val="FF0000"/>
          <w:szCs w:val="21"/>
        </w:rPr>
        <w:br/>
        <w:t>无产阶级领导的革命，是历史必然的选择，具有彻底性，目的是为了推翻三座大山。最后取得了真正的胜利</w:t>
      </w:r>
    </w:p>
    <w:p w14:paraId="3A5F7388" w14:textId="77777777" w:rsidR="0018066C" w:rsidRPr="0018066C" w:rsidRDefault="0018066C" w:rsidP="0018066C">
      <w:pPr>
        <w:numPr>
          <w:ilvl w:val="0"/>
          <w:numId w:val="5"/>
        </w:numPr>
        <w:rPr>
          <w:rFonts w:ascii="宋体" w:eastAsia="宋体" w:hAnsi="宋体" w:cs="Times New Roman"/>
          <w:color w:val="FF0000"/>
          <w:szCs w:val="21"/>
        </w:rPr>
      </w:pPr>
      <w:r w:rsidRPr="0018066C">
        <w:rPr>
          <w:rFonts w:ascii="宋体" w:eastAsia="宋体" w:hAnsi="宋体" w:cs="Times New Roman"/>
          <w:color w:val="FF0000"/>
          <w:szCs w:val="21"/>
        </w:rPr>
        <w:t>资产阶级共和国方案为什么在中国行不通？</w:t>
      </w:r>
    </w:p>
    <w:p w14:paraId="7ADFFEA5" w14:textId="77777777" w:rsidR="0018066C" w:rsidRPr="0018066C" w:rsidRDefault="0018066C" w:rsidP="0018066C">
      <w:pPr>
        <w:ind w:left="360"/>
        <w:rPr>
          <w:rFonts w:ascii="宋体" w:eastAsia="宋体" w:hAnsi="宋体" w:cs="Times New Roman"/>
          <w:color w:val="FF0000"/>
          <w:szCs w:val="21"/>
        </w:rPr>
      </w:pPr>
      <w:r w:rsidRPr="0018066C">
        <w:rPr>
          <w:rFonts w:ascii="宋体" w:eastAsia="宋体" w:hAnsi="宋体" w:cs="Arial"/>
          <w:color w:val="FF0000"/>
          <w:szCs w:val="21"/>
        </w:rPr>
        <w:t>资产阶级共和国方案在中国行不通的原因在于三个方面：一方面是帝国主义不希望中国成为一个独立富强的资本主义国家而变成它的竞争对手，另一方面是革命的人民群众不愿把革命胜利果实拱手交给资产阶级，再一方面是中国资产阶级的软弱性和妥协性，不能领导中国民主革命走向胜利。他们和封建势力有千丝万缕的联系，对帝国主义抱有幻想，不能提出一个反帝反封建的政治纲领，他们不想念群众，不敢发动群众，因而无法领导民族民主革命走向彻底的胜利，以建立他们的政权。这是最为重要的原因。</w:t>
      </w:r>
      <w:r w:rsidRPr="0018066C">
        <w:rPr>
          <w:rFonts w:ascii="汉鼎简黑变" w:eastAsia="汉鼎简黑变" w:hAnsi="宋体" w:cs="Times New Roman" w:hint="eastAsia"/>
          <w:b/>
          <w:sz w:val="24"/>
        </w:rPr>
        <w:t xml:space="preserve"> </w:t>
      </w:r>
    </w:p>
    <w:p w14:paraId="7E3902C3" w14:textId="77777777" w:rsidR="0018066C" w:rsidRDefault="0018066C" w:rsidP="0018066C">
      <w:pPr>
        <w:jc w:val="left"/>
        <w:rPr>
          <w:b/>
          <w:szCs w:val="21"/>
        </w:rPr>
      </w:pPr>
    </w:p>
    <w:p w14:paraId="6C2BF8BC" w14:textId="77777777" w:rsidR="00950AF0" w:rsidRDefault="00950AF0" w:rsidP="0018066C">
      <w:pPr>
        <w:jc w:val="left"/>
        <w:rPr>
          <w:b/>
          <w:szCs w:val="21"/>
        </w:rPr>
      </w:pPr>
    </w:p>
    <w:p w14:paraId="6DF234E9" w14:textId="77777777" w:rsidR="00950AF0" w:rsidRDefault="00950AF0" w:rsidP="0018066C">
      <w:pPr>
        <w:jc w:val="left"/>
        <w:rPr>
          <w:b/>
          <w:szCs w:val="21"/>
        </w:rPr>
      </w:pPr>
    </w:p>
    <w:p w14:paraId="7FE4CF25" w14:textId="77777777" w:rsidR="00950AF0" w:rsidRDefault="00950AF0" w:rsidP="0018066C">
      <w:pPr>
        <w:jc w:val="left"/>
        <w:rPr>
          <w:b/>
          <w:szCs w:val="21"/>
        </w:rPr>
      </w:pPr>
    </w:p>
    <w:p w14:paraId="07EBAC11" w14:textId="77777777" w:rsidR="00950AF0" w:rsidRDefault="00950AF0" w:rsidP="0018066C">
      <w:pPr>
        <w:jc w:val="left"/>
        <w:rPr>
          <w:b/>
          <w:szCs w:val="21"/>
        </w:rPr>
      </w:pPr>
    </w:p>
    <w:p w14:paraId="7734B1C2" w14:textId="77777777" w:rsidR="00950AF0" w:rsidRDefault="00950AF0" w:rsidP="0018066C">
      <w:pPr>
        <w:jc w:val="left"/>
        <w:rPr>
          <w:b/>
          <w:szCs w:val="21"/>
        </w:rPr>
      </w:pPr>
    </w:p>
    <w:p w14:paraId="3B945869" w14:textId="77777777" w:rsidR="00950AF0" w:rsidRDefault="00950AF0" w:rsidP="0018066C">
      <w:pPr>
        <w:jc w:val="left"/>
        <w:rPr>
          <w:b/>
          <w:szCs w:val="21"/>
        </w:rPr>
      </w:pPr>
    </w:p>
    <w:p w14:paraId="45109494" w14:textId="77777777" w:rsidR="00950AF0" w:rsidRDefault="00950AF0" w:rsidP="0018066C">
      <w:pPr>
        <w:jc w:val="left"/>
        <w:rPr>
          <w:b/>
          <w:szCs w:val="21"/>
        </w:rPr>
      </w:pPr>
    </w:p>
    <w:p w14:paraId="2820C2D7" w14:textId="77777777" w:rsidR="00950AF0" w:rsidRDefault="00950AF0" w:rsidP="0018066C">
      <w:pPr>
        <w:jc w:val="left"/>
        <w:rPr>
          <w:b/>
          <w:szCs w:val="21"/>
        </w:rPr>
      </w:pPr>
    </w:p>
    <w:p w14:paraId="0BDF7A1D" w14:textId="77777777" w:rsidR="00950AF0" w:rsidRDefault="00950AF0" w:rsidP="0018066C">
      <w:pPr>
        <w:jc w:val="left"/>
        <w:rPr>
          <w:b/>
          <w:szCs w:val="21"/>
        </w:rPr>
      </w:pPr>
    </w:p>
    <w:p w14:paraId="175C735E" w14:textId="77777777" w:rsidR="00950AF0" w:rsidRDefault="00950AF0" w:rsidP="0018066C">
      <w:pPr>
        <w:jc w:val="left"/>
        <w:rPr>
          <w:b/>
          <w:szCs w:val="21"/>
        </w:rPr>
      </w:pPr>
    </w:p>
    <w:p w14:paraId="50C2A5E7" w14:textId="77777777" w:rsidR="00950AF0" w:rsidRDefault="00950AF0" w:rsidP="0018066C">
      <w:pPr>
        <w:jc w:val="left"/>
        <w:rPr>
          <w:b/>
          <w:szCs w:val="21"/>
        </w:rPr>
      </w:pPr>
    </w:p>
    <w:p w14:paraId="56637711" w14:textId="77777777" w:rsidR="00950AF0" w:rsidRDefault="00950AF0" w:rsidP="0018066C">
      <w:pPr>
        <w:jc w:val="left"/>
        <w:rPr>
          <w:b/>
          <w:szCs w:val="21"/>
        </w:rPr>
      </w:pPr>
    </w:p>
    <w:p w14:paraId="40DBB373" w14:textId="77777777" w:rsidR="00950AF0" w:rsidRDefault="00950AF0" w:rsidP="0018066C">
      <w:pPr>
        <w:jc w:val="left"/>
        <w:rPr>
          <w:b/>
          <w:szCs w:val="21"/>
        </w:rPr>
      </w:pPr>
    </w:p>
    <w:p w14:paraId="47800850" w14:textId="77777777" w:rsidR="00950AF0" w:rsidRDefault="00950AF0" w:rsidP="0018066C">
      <w:pPr>
        <w:jc w:val="left"/>
        <w:rPr>
          <w:b/>
          <w:szCs w:val="21"/>
        </w:rPr>
      </w:pPr>
    </w:p>
    <w:p w14:paraId="15CBAE1F" w14:textId="77777777" w:rsidR="00950AF0" w:rsidRDefault="00950AF0" w:rsidP="0018066C">
      <w:pPr>
        <w:jc w:val="left"/>
        <w:rPr>
          <w:b/>
          <w:szCs w:val="21"/>
        </w:rPr>
      </w:pPr>
    </w:p>
    <w:p w14:paraId="41E3928F" w14:textId="77777777" w:rsidR="00950AF0" w:rsidRDefault="00950AF0" w:rsidP="0018066C">
      <w:pPr>
        <w:jc w:val="left"/>
        <w:rPr>
          <w:b/>
          <w:szCs w:val="21"/>
        </w:rPr>
      </w:pPr>
    </w:p>
    <w:p w14:paraId="527A53BC" w14:textId="77777777" w:rsidR="00950AF0" w:rsidRDefault="00950AF0" w:rsidP="0018066C">
      <w:pPr>
        <w:jc w:val="left"/>
        <w:rPr>
          <w:b/>
          <w:szCs w:val="21"/>
        </w:rPr>
      </w:pPr>
    </w:p>
    <w:p w14:paraId="39EB40B1" w14:textId="77777777" w:rsidR="00950AF0" w:rsidRDefault="00950AF0" w:rsidP="00950AF0">
      <w:pPr>
        <w:jc w:val="center"/>
        <w:rPr>
          <w:b/>
          <w:sz w:val="44"/>
          <w:szCs w:val="44"/>
        </w:rPr>
      </w:pPr>
      <w:r w:rsidRPr="00950AF0">
        <w:rPr>
          <w:rFonts w:hint="eastAsia"/>
          <w:b/>
          <w:sz w:val="44"/>
          <w:szCs w:val="44"/>
        </w:rPr>
        <w:t>《中国近现代史纲要》试</w:t>
      </w:r>
      <w:r w:rsidRPr="00950AF0">
        <w:rPr>
          <w:b/>
          <w:sz w:val="44"/>
          <w:szCs w:val="44"/>
        </w:rPr>
        <w:t xml:space="preserve"> 卷 IV</w:t>
      </w:r>
    </w:p>
    <w:p w14:paraId="111DA7A3" w14:textId="77777777"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b/>
          <w:szCs w:val="24"/>
        </w:rPr>
        <w:t>注意事项：</w:t>
      </w:r>
      <w:r w:rsidRPr="00950AF0">
        <w:rPr>
          <w:rFonts w:ascii="宋体" w:eastAsia="宋体" w:hAnsi="宋体" w:cs="Times New Roman" w:hint="eastAsia"/>
          <w:szCs w:val="21"/>
        </w:rPr>
        <w:t>1.考前将试卷及答题卷密封线内的信息填写清楚,字迹要工整。</w:t>
      </w:r>
    </w:p>
    <w:p w14:paraId="39B4C9D1"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 xml:space="preserve">         2.考试形式:闭卷考试。</w:t>
      </w:r>
    </w:p>
    <w:p w14:paraId="67AF3A34" w14:textId="77777777" w:rsidR="00950AF0" w:rsidRPr="00950AF0" w:rsidRDefault="00950AF0" w:rsidP="00950AF0">
      <w:pPr>
        <w:ind w:firstLineChars="550" w:firstLine="1155"/>
        <w:rPr>
          <w:rFonts w:ascii="宋体" w:eastAsia="宋体" w:hAnsi="宋体" w:cs="Times New Roman"/>
          <w:szCs w:val="21"/>
        </w:rPr>
      </w:pPr>
      <w:r w:rsidRPr="00950AF0">
        <w:rPr>
          <w:rFonts w:ascii="宋体" w:eastAsia="宋体" w:hAnsi="宋体" w:cs="Times New Roman" w:hint="eastAsia"/>
          <w:szCs w:val="21"/>
        </w:rPr>
        <w:t>3.本试卷共六大题，满分100分，考试时间120分钟。</w:t>
      </w:r>
    </w:p>
    <w:p w14:paraId="4858D094"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           4.所有答案请写在答题卷上,否则无效。</w:t>
      </w:r>
    </w:p>
    <w:p w14:paraId="1246A8FE" w14:textId="77777777" w:rsidR="00950AF0" w:rsidRPr="00950AF0" w:rsidRDefault="00950AF0" w:rsidP="00950AF0">
      <w:pPr>
        <w:ind w:leftChars="50" w:left="105"/>
        <w:rPr>
          <w:rFonts w:ascii="宋体" w:eastAsia="宋体" w:hAnsi="宋体" w:cs="Times New Roman"/>
          <w:szCs w:val="21"/>
        </w:rPr>
      </w:pPr>
      <w:r w:rsidRPr="00950AF0">
        <w:rPr>
          <w:rFonts w:ascii="宋体" w:eastAsia="宋体" w:hAnsi="宋体" w:cs="Times New Roman" w:hint="eastAsia"/>
          <w:b/>
          <w:bCs/>
        </w:rPr>
        <w:t>一、单项选择题</w:t>
      </w:r>
      <w:r w:rsidRPr="00950AF0">
        <w:rPr>
          <w:rFonts w:ascii="宋体" w:eastAsia="宋体" w:hAnsi="宋体" w:cs="Times New Roman" w:hint="eastAsia"/>
        </w:rPr>
        <w:t>（1-16小题,每小题1分，共16分。下列每小题给出的四个选项中,只有一个选项是符合题目要求的。）</w:t>
      </w:r>
    </w:p>
    <w:p w14:paraId="3BCDC8FA" w14:textId="27DB85B4"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1</w:t>
      </w:r>
      <w:r w:rsidRPr="00950AF0">
        <w:rPr>
          <w:rFonts w:ascii="宋体" w:eastAsia="宋体" w:hAnsi="宋体" w:cs="Times New Roman"/>
          <w:szCs w:val="21"/>
        </w:rPr>
        <w:t>.近代中国社会最主要的矛盾是（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B</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p>
    <w:p w14:paraId="60A3FB35" w14:textId="76805EBA" w:rsidR="00950AF0" w:rsidRPr="00950AF0" w:rsidRDefault="00950AF0" w:rsidP="00950AF0">
      <w:pPr>
        <w:rPr>
          <w:rFonts w:ascii="宋体" w:eastAsia="宋体" w:hAnsi="宋体" w:cs="Times New Roman"/>
          <w:szCs w:val="21"/>
        </w:rPr>
      </w:pPr>
      <w:r w:rsidRPr="00950AF0">
        <w:rPr>
          <w:rFonts w:ascii="宋体" w:eastAsia="宋体" w:hAnsi="宋体" w:cs="Times New Roman"/>
          <w:szCs w:val="21"/>
        </w:rPr>
        <w:t> </w:t>
      </w:r>
      <w:r w:rsidRPr="00950AF0">
        <w:rPr>
          <w:rFonts w:ascii="宋体" w:eastAsia="宋体" w:hAnsi="宋体" w:cs="Times New Roman" w:hint="eastAsia"/>
          <w:szCs w:val="21"/>
        </w:rPr>
        <w:t xml:space="preserve"> </w:t>
      </w:r>
      <w:r w:rsidRPr="00950AF0">
        <w:rPr>
          <w:rFonts w:ascii="宋体" w:eastAsia="宋体" w:hAnsi="宋体" w:cs="Times New Roman"/>
          <w:szCs w:val="21"/>
        </w:rPr>
        <w:t> </w:t>
      </w:r>
      <w:r w:rsidR="007A2D75">
        <w:rPr>
          <w:rFonts w:ascii="宋体" w:eastAsia="宋体" w:hAnsi="宋体" w:cs="Times New Roman"/>
          <w:szCs w:val="21"/>
        </w:rPr>
        <w:t>A</w:t>
      </w:r>
      <w:r w:rsidRPr="00950AF0">
        <w:rPr>
          <w:rFonts w:ascii="宋体" w:eastAsia="宋体" w:hAnsi="宋体" w:cs="Times New Roman"/>
          <w:szCs w:val="21"/>
        </w:rPr>
        <w:t>.无产阶级和资产阶级的矛盾    </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szCs w:val="21"/>
        </w:rPr>
        <w:t>.帝国主义和中华民族的矛盾</w:t>
      </w:r>
    </w:p>
    <w:p w14:paraId="0DE8F8AC" w14:textId="4D1B6984"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szCs w:val="21"/>
        </w:rPr>
        <w:t xml:space="preserve">.农民阶级和地主阶级的矛盾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szCs w:val="21"/>
        </w:rPr>
        <w:t>.封建主义和人民大众的矛盾</w:t>
      </w:r>
    </w:p>
    <w:p w14:paraId="3D989ED9" w14:textId="6DB6973E" w:rsidR="00950AF0" w:rsidRPr="00950AF0" w:rsidRDefault="00950AF0" w:rsidP="00950AF0">
      <w:pPr>
        <w:ind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2</w:t>
      </w:r>
      <w:r w:rsidRPr="00950AF0">
        <w:rPr>
          <w:rFonts w:ascii="宋体" w:eastAsia="宋体" w:hAnsi="宋体" w:cs="Times New Roman"/>
          <w:szCs w:val="21"/>
        </w:rPr>
        <w:t>.</w:t>
      </w:r>
      <w:r w:rsidRPr="00950AF0">
        <w:rPr>
          <w:rFonts w:ascii="宋体" w:eastAsia="宋体" w:hAnsi="宋体" w:cs="Times New Roman" w:hint="eastAsia"/>
          <w:szCs w:val="21"/>
        </w:rPr>
        <w:t>下列关于近代中国表述属不正确的是</w:t>
      </w:r>
      <w:r w:rsidRPr="00950AF0">
        <w:rPr>
          <w:rFonts w:ascii="宋体" w:eastAsia="宋体" w:hAnsi="宋体" w:cs="Times New Roman"/>
          <w:szCs w:val="21"/>
        </w:rPr>
        <w:t>（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D</w:t>
      </w:r>
      <w:r w:rsidRPr="00950AF0">
        <w:rPr>
          <w:rFonts w:ascii="宋体" w:eastAsia="宋体" w:hAnsi="宋体" w:cs="Times New Roman" w:hint="eastAsia"/>
          <w:color w:val="0000FF"/>
          <w:szCs w:val="21"/>
        </w:rPr>
        <w:t xml:space="preserve"> </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p>
    <w:p w14:paraId="2312C5CC" w14:textId="66654ED5"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中国的半殖民地半封建社会是一种从属于资本主义世界体系的畸形社会形态</w:t>
      </w:r>
    </w:p>
    <w:p w14:paraId="223AEA38" w14:textId="7BD4941B"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B</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外国资本主义的入侵，给中国资本主义产生造成了某些客观条件</w:t>
      </w:r>
    </w:p>
    <w:p w14:paraId="49382848" w14:textId="1BD45DCB"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中国工人阶级是近代中国最革命的阶级</w:t>
      </w:r>
      <w:r w:rsidR="00950AF0" w:rsidRPr="00950AF0">
        <w:rPr>
          <w:rFonts w:ascii="宋体" w:eastAsia="宋体" w:hAnsi="宋体" w:cs="Times New Roman"/>
          <w:szCs w:val="21"/>
        </w:rPr>
        <w:t>       </w:t>
      </w:r>
    </w:p>
    <w:p w14:paraId="0A6E2601" w14:textId="57A89545"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D</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民族资本主义经济是近代中国社会经济的主要形式</w:t>
      </w:r>
    </w:p>
    <w:p w14:paraId="3EB4B1A8" w14:textId="6965DA59" w:rsidR="00950AF0" w:rsidRPr="00950AF0" w:rsidRDefault="00950AF0" w:rsidP="00950AF0">
      <w:pPr>
        <w:ind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3</w:t>
      </w:r>
      <w:r w:rsidRPr="00950AF0">
        <w:rPr>
          <w:rFonts w:ascii="宋体" w:eastAsia="宋体" w:hAnsi="宋体" w:cs="Times New Roman"/>
          <w:szCs w:val="21"/>
        </w:rPr>
        <w:t xml:space="preserve">.允许外国人在中国开办工厂的条约是（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r w:rsidRPr="00950AF0">
        <w:rPr>
          <w:rFonts w:ascii="宋体" w:eastAsia="宋体" w:hAnsi="宋体" w:cs="Times New Roman"/>
          <w:szCs w:val="21"/>
        </w:rPr>
        <w:t>）</w:t>
      </w:r>
    </w:p>
    <w:p w14:paraId="351043D6" w14:textId="5AF1423B"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.《南京条约》    </w:t>
      </w:r>
      <w:r w:rsidR="00950AF0" w:rsidRPr="00950AF0">
        <w:rPr>
          <w:rFonts w:ascii="宋体" w:eastAsia="宋体" w:hAnsi="宋体"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szCs w:val="21"/>
        </w:rPr>
        <w:t>.《望厦条约》 </w:t>
      </w:r>
      <w:r w:rsidR="00950AF0" w:rsidRPr="00950AF0">
        <w:rPr>
          <w:rFonts w:ascii="宋体" w:eastAsia="宋体" w:hAnsi="宋体" w:cs="Times New Roman" w:hint="eastAsia"/>
          <w:szCs w:val="21"/>
        </w:rPr>
        <w:t xml:space="preserve"> </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Pr>
          <w:rFonts w:ascii="宋体" w:eastAsia="宋体" w:hAnsi="宋体" w:cs="Times New Roman"/>
          <w:szCs w:val="21"/>
        </w:rPr>
        <w:t>C</w:t>
      </w:r>
      <w:r w:rsidR="00950AF0" w:rsidRPr="00950AF0">
        <w:rPr>
          <w:rFonts w:ascii="宋体" w:eastAsia="宋体" w:hAnsi="宋体" w:cs="Times New Roman"/>
          <w:szCs w:val="21"/>
        </w:rPr>
        <w:t>.《马关条约》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szCs w:val="21"/>
        </w:rPr>
        <w:t>.《辛丑条约》</w:t>
      </w:r>
    </w:p>
    <w:p w14:paraId="4C073F5C" w14:textId="3FDF929C" w:rsidR="00950AF0" w:rsidRPr="00950AF0" w:rsidRDefault="00950AF0" w:rsidP="00950AF0">
      <w:pPr>
        <w:ind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4.</w:t>
      </w:r>
      <w:r w:rsidRPr="00891242">
        <w:rPr>
          <w:rFonts w:ascii="宋体" w:eastAsia="宋体" w:hAnsi="宋体" w:cs="Times New Roman" w:hint="eastAsia"/>
          <w:color w:val="FF0000"/>
          <w:szCs w:val="21"/>
        </w:rPr>
        <w:t xml:space="preserve">1900年，俄国入侵中国东北时，制造了（    </w:t>
      </w:r>
      <w:r w:rsidR="007A2D75">
        <w:rPr>
          <w:rFonts w:ascii="宋体" w:eastAsia="宋体" w:hAnsi="宋体" w:cs="Times New Roman" w:hint="eastAsia"/>
          <w:color w:val="FF0000"/>
          <w:szCs w:val="21"/>
        </w:rPr>
        <w:t>B</w:t>
      </w:r>
      <w:r w:rsidRPr="00891242">
        <w:rPr>
          <w:rFonts w:ascii="宋体" w:eastAsia="宋体" w:hAnsi="宋体" w:cs="Times New Roman" w:hint="eastAsia"/>
          <w:color w:val="FF0000"/>
          <w:szCs w:val="21"/>
        </w:rPr>
        <w:t xml:space="preserve">    ），把数千居民枪杀。</w:t>
      </w:r>
    </w:p>
    <w:p w14:paraId="4D16855C" w14:textId="78E901E6"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旅顺大屠杀</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Pr>
          <w:rFonts w:ascii="宋体" w:eastAsia="宋体" w:hAnsi="宋体" w:cs="Times New Roman"/>
          <w:color w:val="FF0000"/>
          <w:szCs w:val="21"/>
        </w:rPr>
        <w:t>B</w:t>
      </w:r>
      <w:r w:rsidR="00950AF0" w:rsidRPr="00891242">
        <w:rPr>
          <w:rFonts w:ascii="宋体" w:eastAsia="宋体" w:hAnsi="宋体" w:cs="Times New Roman"/>
          <w:color w:val="FF0000"/>
          <w:szCs w:val="21"/>
        </w:rPr>
        <w:t>.</w:t>
      </w:r>
      <w:r w:rsidR="00950AF0" w:rsidRPr="00891242">
        <w:rPr>
          <w:rFonts w:ascii="宋体" w:eastAsia="宋体" w:hAnsi="宋体" w:cs="Times New Roman" w:hint="eastAsia"/>
          <w:color w:val="FF0000"/>
          <w:szCs w:val="21"/>
        </w:rPr>
        <w:t>江东六十四屯惨案</w:t>
      </w:r>
    </w:p>
    <w:p w14:paraId="74070B90" w14:textId="7211384D"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szCs w:val="21"/>
        </w:rPr>
        <w:t>.</w:t>
      </w:r>
      <w:r w:rsidR="00950AF0" w:rsidRPr="00950AF0">
        <w:rPr>
          <w:rFonts w:ascii="宋体" w:eastAsia="宋体" w:hAnsi="宋体" w:cs="Arial"/>
          <w:szCs w:val="21"/>
        </w:rPr>
        <w:t>皇姑屯事件</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szCs w:val="21"/>
        </w:rPr>
        <w:t>.</w:t>
      </w:r>
      <w:r w:rsidR="00950AF0" w:rsidRPr="00950AF0">
        <w:rPr>
          <w:rFonts w:ascii="宋体" w:eastAsia="宋体" w:hAnsi="宋体" w:cs="Arial" w:hint="eastAsia"/>
          <w:szCs w:val="21"/>
        </w:rPr>
        <w:t>九一八事变</w:t>
      </w:r>
    </w:p>
    <w:p w14:paraId="4D5377CA" w14:textId="77777777" w:rsidR="00950AF0" w:rsidRPr="00950AF0" w:rsidRDefault="00950AF0" w:rsidP="00950AF0">
      <w:pPr>
        <w:ind w:leftChars="50" w:left="210" w:hangingChars="50" w:hanging="105"/>
        <w:rPr>
          <w:rFonts w:ascii="宋体" w:eastAsia="宋体" w:hAnsi="宋体" w:cs="Arial"/>
          <w:szCs w:val="21"/>
        </w:rPr>
      </w:pPr>
      <w:r w:rsidRPr="00950AF0">
        <w:rPr>
          <w:rFonts w:ascii="宋体" w:eastAsia="宋体" w:hAnsi="宋体" w:cs="Arial" w:hint="eastAsia"/>
          <w:szCs w:val="21"/>
        </w:rPr>
        <w:t>5</w:t>
      </w:r>
      <w:r w:rsidRPr="00950AF0">
        <w:rPr>
          <w:rFonts w:ascii="宋体" w:eastAsia="宋体" w:hAnsi="宋体" w:cs="Times New Roman" w:hint="eastAsia"/>
          <w:szCs w:val="21"/>
        </w:rPr>
        <w:t>.</w:t>
      </w:r>
      <w:r w:rsidRPr="00950AF0">
        <w:rPr>
          <w:rFonts w:ascii="宋体" w:eastAsia="宋体" w:hAnsi="宋体" w:cs="Arial" w:hint="eastAsia"/>
          <w:szCs w:val="21"/>
        </w:rPr>
        <w:t>1898年6月11日光绪</w:t>
      </w:r>
      <w:proofErr w:type="gramStart"/>
      <w:r w:rsidRPr="00950AF0">
        <w:rPr>
          <w:rFonts w:ascii="宋体" w:eastAsia="宋体" w:hAnsi="宋体" w:cs="Arial" w:hint="eastAsia"/>
          <w:szCs w:val="21"/>
        </w:rPr>
        <w:t>帝</w:t>
      </w:r>
      <w:proofErr w:type="gramEnd"/>
      <w:r w:rsidRPr="00950AF0">
        <w:rPr>
          <w:rFonts w:ascii="宋体" w:eastAsia="宋体" w:hAnsi="宋体" w:cs="Arial" w:hint="eastAsia"/>
          <w:szCs w:val="21"/>
        </w:rPr>
        <w:t>颁布明定国是诏书,宣布开始变法,到9月21日慈禧太后发动政</w:t>
      </w:r>
    </w:p>
    <w:p w14:paraId="1627708E" w14:textId="42421E93" w:rsidR="00950AF0" w:rsidRPr="00950AF0" w:rsidRDefault="00950AF0" w:rsidP="00950AF0">
      <w:pPr>
        <w:ind w:leftChars="50" w:left="210" w:hangingChars="50" w:hanging="105"/>
        <w:rPr>
          <w:rFonts w:ascii="宋体" w:eastAsia="宋体" w:hAnsi="宋体" w:cs="Arial"/>
          <w:szCs w:val="21"/>
        </w:rPr>
      </w:pPr>
      <w:r w:rsidRPr="00950AF0">
        <w:rPr>
          <w:rFonts w:ascii="宋体" w:eastAsia="宋体" w:hAnsi="宋体" w:cs="Arial" w:hint="eastAsia"/>
          <w:szCs w:val="21"/>
        </w:rPr>
        <w:t xml:space="preserve">变为止,历时103天,该历史称(     </w:t>
      </w:r>
      <w:r w:rsidR="007A2D75">
        <w:rPr>
          <w:rFonts w:ascii="宋体" w:eastAsia="宋体" w:hAnsi="宋体" w:cs="Arial" w:hint="eastAsia"/>
          <w:szCs w:val="21"/>
        </w:rPr>
        <w:t>A</w:t>
      </w:r>
      <w:r w:rsidRPr="00950AF0">
        <w:rPr>
          <w:rFonts w:ascii="宋体" w:eastAsia="宋体" w:hAnsi="宋体" w:cs="Arial" w:hint="eastAsia"/>
          <w:szCs w:val="21"/>
        </w:rPr>
        <w:t xml:space="preserve">   )</w:t>
      </w:r>
    </w:p>
    <w:p w14:paraId="0215A7D8" w14:textId="21575823" w:rsidR="00950AF0" w:rsidRPr="00950AF0" w:rsidRDefault="007A2D75" w:rsidP="00950AF0">
      <w:pPr>
        <w:ind w:leftChars="100" w:left="210"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戊戌变法</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szCs w:val="21"/>
        </w:rPr>
        <w:t xml:space="preserve">.清末新政        </w:t>
      </w:r>
      <w:r>
        <w:rPr>
          <w:rFonts w:ascii="宋体" w:eastAsia="宋体" w:hAnsi="宋体" w:cs="Times New Roman" w:hint="eastAsia"/>
          <w:szCs w:val="21"/>
        </w:rPr>
        <w:t>C</w:t>
      </w:r>
      <w:r w:rsidR="00950AF0" w:rsidRPr="00950AF0">
        <w:rPr>
          <w:rFonts w:ascii="宋体" w:eastAsia="宋体" w:hAnsi="宋体" w:cs="Times New Roman" w:hint="eastAsia"/>
          <w:szCs w:val="21"/>
        </w:rPr>
        <w:t>.</w:t>
      </w:r>
      <w:r w:rsidR="00950AF0" w:rsidRPr="00950AF0">
        <w:rPr>
          <w:rFonts w:ascii="Arial" w:eastAsia="宋体" w:hAnsi="Arial" w:cs="Arial"/>
          <w:szCs w:val="21"/>
        </w:rPr>
        <w:t>同光新政</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Arial" w:eastAsia="宋体" w:hAnsi="Arial" w:cs="Arial"/>
          <w:szCs w:val="21"/>
        </w:rPr>
        <w:t>同</w:t>
      </w:r>
      <w:r w:rsidR="00950AF0" w:rsidRPr="00950AF0">
        <w:rPr>
          <w:rFonts w:ascii="Arial" w:eastAsia="宋体" w:hAnsi="Arial" w:cs="Arial" w:hint="eastAsia"/>
          <w:szCs w:val="21"/>
        </w:rPr>
        <w:t>治中兴</w:t>
      </w:r>
    </w:p>
    <w:p w14:paraId="13D4BC0C" w14:textId="61BD3157" w:rsidR="00950AF0" w:rsidRPr="00891242" w:rsidRDefault="00950AF0" w:rsidP="00950AF0">
      <w:pPr>
        <w:ind w:rightChars="50" w:right="105" w:firstLineChars="50" w:firstLine="105"/>
        <w:rPr>
          <w:rFonts w:ascii="宋体" w:eastAsia="宋体" w:hAnsi="宋体" w:cs="Times New Roman"/>
          <w:color w:val="FF0000"/>
          <w:szCs w:val="21"/>
          <w14:textFill>
            <w14:gradFill>
              <w14:gsLst>
                <w14:gs w14:pos="0">
                  <w14:schemeClr w14:val="accent1">
                    <w14:lumMod w14:val="67000"/>
                  </w14:schemeClr>
                </w14:gs>
                <w14:gs w14:pos="31000">
                  <w14:srgbClr w14:val="FF0000"/>
                </w14:gs>
                <w14:gs w14:pos="72000">
                  <w14:schemeClr w14:val="accent1">
                    <w14:lumMod w14:val="60000"/>
                    <w14:lumOff w14:val="40000"/>
                  </w14:schemeClr>
                </w14:gs>
              </w14:gsLst>
              <w14:lin w14:ang="16200000" w14:scaled="0"/>
            </w14:gradFill>
          </w14:textFill>
        </w:rPr>
      </w:pPr>
      <w:r w:rsidRPr="00950AF0">
        <w:rPr>
          <w:rFonts w:ascii="宋体" w:eastAsia="宋体" w:hAnsi="宋体" w:cs="Times New Roman" w:hint="eastAsia"/>
          <w:szCs w:val="21"/>
        </w:rPr>
        <w:t>6</w:t>
      </w:r>
      <w:r w:rsidRPr="00950AF0">
        <w:rPr>
          <w:rFonts w:ascii="宋体" w:eastAsia="宋体" w:hAnsi="宋体" w:cs="Times New Roman"/>
          <w:szCs w:val="21"/>
        </w:rPr>
        <w:t>.</w:t>
      </w:r>
      <w:r w:rsidRPr="00950AF0">
        <w:rPr>
          <w:rFonts w:ascii="宋体" w:eastAsia="宋体" w:hAnsi="宋体" w:cs="Times New Roman" w:hint="eastAsia"/>
          <w:szCs w:val="21"/>
        </w:rPr>
        <w:t>中国近代史上提出“以中国之伦常名教为原本，辅以诸国富强之本” 之说的</w:t>
      </w:r>
      <w:r w:rsidRPr="00950AF0">
        <w:rPr>
          <w:rFonts w:ascii="宋体" w:eastAsia="宋体" w:hAnsi="宋体" w:cs="Times New Roman"/>
          <w:szCs w:val="21"/>
        </w:rPr>
        <w:t>思想</w:t>
      </w:r>
      <w:r w:rsidRPr="00950AF0">
        <w:rPr>
          <w:rFonts w:ascii="宋体" w:eastAsia="宋体" w:hAnsi="宋体" w:cs="Times New Roman" w:hint="eastAsia"/>
          <w:szCs w:val="21"/>
        </w:rPr>
        <w:t>家是</w:t>
      </w:r>
      <w:r w:rsidRPr="00950AF0">
        <w:rPr>
          <w:rFonts w:ascii="宋体" w:eastAsia="宋体" w:hAnsi="宋体" w:cs="Times New Roman"/>
          <w:szCs w:val="21"/>
        </w:rPr>
        <w:t>（</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D</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 </w:t>
      </w:r>
      <w:r w:rsidRPr="00950AF0">
        <w:rPr>
          <w:rFonts w:ascii="宋体" w:eastAsia="宋体" w:hAnsi="宋体" w:cs="Times New Roman"/>
          <w:szCs w:val="21"/>
        </w:rPr>
        <w:br/>
      </w:r>
      <w:r w:rsidRPr="00950AF0">
        <w:rPr>
          <w:rFonts w:ascii="宋体" w:eastAsia="宋体" w:hAnsi="宋体" w:cs="Times New Roman" w:hint="eastAsia"/>
          <w:szCs w:val="21"/>
        </w:rPr>
        <w:t xml:space="preserve">   </w:t>
      </w:r>
      <w:r w:rsidR="007A2D75">
        <w:rPr>
          <w:rFonts w:ascii="宋体" w:eastAsia="宋体" w:hAnsi="宋体" w:cs="Times New Roman"/>
          <w:szCs w:val="21"/>
        </w:rPr>
        <w:t>A</w:t>
      </w:r>
      <w:r w:rsidRPr="00950AF0">
        <w:rPr>
          <w:rFonts w:ascii="宋体" w:eastAsia="宋体" w:hAnsi="宋体" w:cs="Times New Roman"/>
          <w:szCs w:val="21"/>
        </w:rPr>
        <w:t>.李鸿章</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hint="eastAsia"/>
          <w:szCs w:val="21"/>
        </w:rPr>
        <w:t xml:space="preserve">.左宗棠          </w:t>
      </w:r>
      <w:r w:rsidR="007A2D75">
        <w:rPr>
          <w:rFonts w:ascii="宋体" w:eastAsia="宋体" w:hAnsi="宋体" w:cs="Times New Roman"/>
          <w:szCs w:val="21"/>
        </w:rPr>
        <w:t>C</w:t>
      </w:r>
      <w:r w:rsidRPr="00950AF0">
        <w:rPr>
          <w:rFonts w:ascii="宋体" w:eastAsia="宋体" w:hAnsi="宋体" w:cs="Times New Roman"/>
          <w:szCs w:val="21"/>
        </w:rPr>
        <w:t>.</w:t>
      </w:r>
      <w:r w:rsidRPr="00950AF0">
        <w:rPr>
          <w:rFonts w:ascii="宋体" w:eastAsia="宋体" w:hAnsi="宋体" w:cs="Times New Roman" w:hint="eastAsia"/>
          <w:szCs w:val="21"/>
        </w:rPr>
        <w:t xml:space="preserve">张之洞            </w:t>
      </w:r>
      <w:r w:rsidRPr="00891242">
        <w:rPr>
          <w:rFonts w:ascii="宋体" w:eastAsia="宋体" w:hAnsi="宋体" w:cs="Times New Roman" w:hint="eastAsia"/>
          <w:color w:val="FF0000"/>
          <w:szCs w:val="21"/>
        </w:rPr>
        <w:t xml:space="preserve"> </w:t>
      </w:r>
      <w:r w:rsidR="007A2D75">
        <w:rPr>
          <w:rFonts w:ascii="宋体" w:eastAsia="宋体" w:hAnsi="宋体" w:cs="Times New Roman"/>
          <w:color w:val="FF0000"/>
          <w:szCs w:val="21"/>
        </w:rPr>
        <w:t>D</w:t>
      </w:r>
      <w:r w:rsidRPr="00891242">
        <w:rPr>
          <w:rFonts w:ascii="宋体" w:eastAsia="宋体" w:hAnsi="宋体" w:cs="Times New Roman"/>
          <w:color w:val="FF0000"/>
          <w:szCs w:val="21"/>
        </w:rPr>
        <w:t>.冯桂芬</w:t>
      </w:r>
    </w:p>
    <w:p w14:paraId="633EE323" w14:textId="4F29FA35" w:rsidR="00950AF0" w:rsidRPr="00950AF0" w:rsidRDefault="00950AF0" w:rsidP="00950AF0">
      <w:pPr>
        <w:ind w:leftChars="50" w:left="105" w:rightChars="50" w:right="105"/>
        <w:rPr>
          <w:rFonts w:ascii="宋体" w:eastAsia="宋体" w:hAnsi="宋体" w:cs="Times New Roman"/>
          <w:szCs w:val="21"/>
        </w:rPr>
      </w:pPr>
      <w:r w:rsidRPr="00950AF0">
        <w:rPr>
          <w:rFonts w:ascii="宋体" w:eastAsia="宋体" w:hAnsi="宋体" w:cs="Times New Roman" w:hint="eastAsia"/>
          <w:szCs w:val="21"/>
        </w:rPr>
        <w:t>7.1898年9月以</w:t>
      </w:r>
      <w:r>
        <w:fldChar w:fldCharType="begin"/>
      </w:r>
      <w:r>
        <w:instrText>HYPERLINK "http://baike.baidu.com/view/5959.htm" \t "_blank"</w:instrText>
      </w:r>
      <w:r>
        <w:fldChar w:fldCharType="separate"/>
      </w:r>
      <w:r w:rsidRPr="00950AF0">
        <w:rPr>
          <w:rFonts w:ascii="宋体" w:eastAsia="宋体" w:hAnsi="宋体" w:cs="Arial" w:hint="eastAsia"/>
          <w:szCs w:val="21"/>
        </w:rPr>
        <w:t>慈禧</w:t>
      </w:r>
      <w:r>
        <w:rPr>
          <w:rFonts w:ascii="宋体" w:eastAsia="宋体" w:hAnsi="宋体" w:cs="Arial"/>
          <w:szCs w:val="21"/>
        </w:rPr>
        <w:fldChar w:fldCharType="end"/>
      </w:r>
      <w:r w:rsidRPr="00950AF0">
        <w:rPr>
          <w:rFonts w:ascii="宋体" w:eastAsia="宋体" w:hAnsi="宋体" w:cs="Times New Roman" w:hint="eastAsia"/>
          <w:szCs w:val="21"/>
        </w:rPr>
        <w:t>太后为首的封建顽固派发动戊戌政变，大肆捕杀维新党人，其中,惨遭杀害的</w:t>
      </w:r>
      <w:r>
        <w:fldChar w:fldCharType="begin"/>
      </w:r>
      <w:r>
        <w:instrText>HYPERLINK "http://baike.baidu.com/view/1655.htm" \t "_blank"</w:instrText>
      </w:r>
      <w:r>
        <w:fldChar w:fldCharType="separate"/>
      </w:r>
      <w:r w:rsidRPr="00950AF0">
        <w:rPr>
          <w:rFonts w:ascii="宋体" w:eastAsia="宋体" w:hAnsi="宋体" w:cs="Arial" w:hint="eastAsia"/>
          <w:szCs w:val="21"/>
        </w:rPr>
        <w:t>谭嗣同</w:t>
      </w:r>
      <w:r>
        <w:rPr>
          <w:rFonts w:ascii="宋体" w:eastAsia="宋体" w:hAnsi="宋体" w:cs="Arial"/>
          <w:szCs w:val="21"/>
        </w:rPr>
        <w:fldChar w:fldCharType="end"/>
      </w:r>
      <w:r w:rsidRPr="00950AF0">
        <w:rPr>
          <w:rFonts w:ascii="宋体" w:eastAsia="宋体" w:hAnsi="宋体" w:cs="Times New Roman" w:hint="eastAsia"/>
          <w:szCs w:val="21"/>
        </w:rPr>
        <w:t>等6人</w:t>
      </w:r>
      <w:proofErr w:type="gramStart"/>
      <w:r w:rsidRPr="00950AF0">
        <w:rPr>
          <w:rFonts w:ascii="宋体" w:eastAsia="宋体" w:hAnsi="宋体" w:cs="Times New Roman" w:hint="eastAsia"/>
          <w:szCs w:val="21"/>
        </w:rPr>
        <w:t>史称为</w:t>
      </w:r>
      <w:proofErr w:type="gramEnd"/>
      <w:r>
        <w:rPr>
          <w:rFonts w:ascii="宋体" w:eastAsia="宋体" w:hAnsi="宋体" w:cs="Times New Roman" w:hint="eastAsia"/>
          <w:szCs w:val="21"/>
        </w:rPr>
        <w:t xml:space="preserve"> (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A</w:t>
      </w:r>
      <w:r w:rsidRPr="00950AF0">
        <w:rPr>
          <w:rFonts w:ascii="宋体" w:eastAsia="宋体" w:hAnsi="宋体" w:cs="Times New Roman" w:hint="eastAsia"/>
          <w:szCs w:val="21"/>
        </w:rPr>
        <w:t xml:space="preserve">  )</w:t>
      </w:r>
    </w:p>
    <w:p w14:paraId="7E9CB131" w14:textId="4673E5A0" w:rsidR="00950AF0" w:rsidRPr="00950AF0" w:rsidRDefault="007A2D75" w:rsidP="00950AF0">
      <w:pPr>
        <w:ind w:leftChars="50" w:left="105" w:rightChars="50" w:right="105"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.“戊戌六君子”     </w:t>
      </w:r>
      <w:r>
        <w:rPr>
          <w:rFonts w:ascii="宋体" w:eastAsia="宋体" w:hAnsi="宋体" w:cs="Times New Roman" w:hint="eastAsia"/>
          <w:szCs w:val="21"/>
        </w:rPr>
        <w:t>B</w:t>
      </w:r>
      <w:r w:rsidR="00950AF0" w:rsidRPr="00950AF0">
        <w:rPr>
          <w:rFonts w:ascii="宋体" w:eastAsia="宋体" w:hAnsi="宋体" w:cs="Times New Roman" w:hint="eastAsia"/>
          <w:szCs w:val="21"/>
        </w:rPr>
        <w:t xml:space="preserve">.“七君子”      </w:t>
      </w:r>
      <w:r>
        <w:rPr>
          <w:rFonts w:ascii="宋体" w:eastAsia="宋体" w:hAnsi="宋体" w:cs="Times New Roman" w:hint="eastAsia"/>
          <w:szCs w:val="21"/>
        </w:rPr>
        <w:t>C</w:t>
      </w:r>
      <w:r w:rsidR="00950AF0" w:rsidRPr="00950AF0">
        <w:rPr>
          <w:rFonts w:ascii="宋体" w:eastAsia="宋体" w:hAnsi="宋体" w:cs="Times New Roman" w:hint="eastAsia"/>
          <w:szCs w:val="21"/>
        </w:rPr>
        <w:t>.</w:t>
      </w:r>
      <w:r w:rsidR="00950AF0" w:rsidRPr="00950AF0">
        <w:rPr>
          <w:rFonts w:ascii="宋体" w:eastAsia="宋体" w:hAnsi="宋体" w:cs="Arial" w:hint="eastAsia"/>
          <w:szCs w:val="21"/>
        </w:rPr>
        <w:t xml:space="preserve">“有学问的革命家  </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.“鉴湖女侠”</w:t>
      </w:r>
    </w:p>
    <w:p w14:paraId="5C46B230" w14:textId="2DC00934" w:rsidR="00950AF0" w:rsidRPr="00950AF0" w:rsidRDefault="00950AF0" w:rsidP="00950AF0">
      <w:pPr>
        <w:ind w:leftChars="50" w:left="315" w:rightChars="50" w:right="105" w:hangingChars="100" w:hanging="210"/>
        <w:rPr>
          <w:rFonts w:ascii="宋体" w:eastAsia="宋体" w:hAnsi="宋体" w:cs="Times New Roman"/>
          <w:szCs w:val="21"/>
        </w:rPr>
      </w:pPr>
      <w:r w:rsidRPr="00950AF0">
        <w:rPr>
          <w:rFonts w:ascii="宋体" w:eastAsia="宋体" w:hAnsi="宋体" w:cs="Times New Roman" w:hint="eastAsia"/>
          <w:szCs w:val="21"/>
        </w:rPr>
        <w:t>8.</w:t>
      </w:r>
      <w:r w:rsidRPr="00950AF0">
        <w:rPr>
          <w:rFonts w:ascii="宋体" w:eastAsia="宋体" w:hAnsi="宋体" w:cs="Times New Roman"/>
          <w:szCs w:val="21"/>
        </w:rPr>
        <w:t>中国历史上第一部具有资产阶级共和国宪法性质的法典是（</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B</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r w:rsidRPr="00950AF0">
        <w:rPr>
          <w:rFonts w:ascii="宋体" w:eastAsia="宋体" w:hAnsi="宋体" w:cs="Times New Roman"/>
          <w:szCs w:val="21"/>
        </w:rPr>
        <w:br/>
      </w:r>
      <w:r w:rsidR="007A2D75">
        <w:rPr>
          <w:rFonts w:ascii="宋体" w:eastAsia="宋体" w:hAnsi="宋体" w:cs="Times New Roman"/>
          <w:szCs w:val="21"/>
        </w:rPr>
        <w:t>A</w:t>
      </w:r>
      <w:r w:rsidRPr="00950AF0">
        <w:rPr>
          <w:rFonts w:ascii="宋体" w:eastAsia="宋体" w:hAnsi="宋体" w:cs="Times New Roman"/>
          <w:szCs w:val="21"/>
        </w:rPr>
        <w:t>．《钦定宪法大纲》</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szCs w:val="21"/>
        </w:rPr>
        <w:t xml:space="preserve">．《中华民国临时约法》 </w:t>
      </w:r>
      <w:r w:rsidRPr="00950AF0">
        <w:rPr>
          <w:rFonts w:ascii="宋体" w:eastAsia="宋体" w:hAnsi="宋体" w:cs="Times New Roman"/>
          <w:szCs w:val="21"/>
        </w:rPr>
        <w:br/>
      </w:r>
      <w:r w:rsidR="007A2D75">
        <w:rPr>
          <w:rFonts w:ascii="宋体" w:eastAsia="宋体" w:hAnsi="宋体" w:cs="Times New Roman"/>
          <w:szCs w:val="21"/>
        </w:rPr>
        <w:t>C</w:t>
      </w:r>
      <w:r w:rsidRPr="00950AF0">
        <w:rPr>
          <w:rFonts w:ascii="宋体" w:eastAsia="宋体" w:hAnsi="宋体" w:cs="Times New Roman"/>
          <w:szCs w:val="21"/>
        </w:rPr>
        <w:t>．《中华民国约法》</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szCs w:val="21"/>
        </w:rPr>
        <w:t>D</w:t>
      </w:r>
      <w:r w:rsidRPr="00950AF0">
        <w:rPr>
          <w:rFonts w:ascii="宋体" w:eastAsia="宋体" w:hAnsi="宋体" w:cs="Times New Roman"/>
          <w:szCs w:val="21"/>
        </w:rPr>
        <w:t>．《</w:t>
      </w:r>
      <w:r w:rsidRPr="00950AF0">
        <w:rPr>
          <w:rFonts w:ascii="宋体" w:eastAsia="宋体" w:hAnsi="宋体" w:cs="Times New Roman" w:hint="eastAsia"/>
          <w:szCs w:val="21"/>
        </w:rPr>
        <w:t>资政新篇</w:t>
      </w:r>
      <w:r w:rsidRPr="00950AF0">
        <w:rPr>
          <w:rFonts w:ascii="宋体" w:eastAsia="宋体" w:hAnsi="宋体" w:cs="Times New Roman"/>
          <w:szCs w:val="21"/>
        </w:rPr>
        <w:t>》</w:t>
      </w:r>
    </w:p>
    <w:p w14:paraId="1F2ED25A" w14:textId="7A7A559A"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 xml:space="preserve">9.中国共产党领导人民进行新民主主义革命所要达到的基本目标是(   </w:t>
      </w:r>
      <w:r w:rsidR="007A2D75">
        <w:rPr>
          <w:rFonts w:ascii="宋体" w:eastAsia="宋体" w:hAnsi="宋体" w:cs="Times New Roman" w:hint="eastAsia"/>
          <w:szCs w:val="21"/>
        </w:rPr>
        <w:t>A</w:t>
      </w:r>
      <w:r w:rsidRPr="00950AF0">
        <w:rPr>
          <w:rFonts w:ascii="宋体" w:eastAsia="宋体" w:hAnsi="宋体" w:cs="Times New Roman" w:hint="eastAsia"/>
          <w:szCs w:val="21"/>
        </w:rPr>
        <w:t xml:space="preserve">     )</w:t>
      </w:r>
    </w:p>
    <w:p w14:paraId="62488449" w14:textId="364EEE6E"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.建立人民民主专政的人民共和国         </w:t>
      </w:r>
      <w:r>
        <w:rPr>
          <w:rFonts w:ascii="宋体" w:eastAsia="宋体" w:hAnsi="宋体" w:cs="Times New Roman" w:hint="eastAsia"/>
          <w:szCs w:val="21"/>
        </w:rPr>
        <w:t>B</w:t>
      </w:r>
      <w:r w:rsidR="00950AF0" w:rsidRPr="00950AF0">
        <w:rPr>
          <w:rFonts w:ascii="宋体" w:eastAsia="宋体" w:hAnsi="宋体" w:cs="Times New Roman" w:hint="eastAsia"/>
          <w:szCs w:val="21"/>
        </w:rPr>
        <w:t>.建立资产阶级共和国</w:t>
      </w:r>
    </w:p>
    <w:p w14:paraId="1307CA33" w14:textId="670E4EE9"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.建立社会主义                         </w:t>
      </w:r>
      <w:r>
        <w:rPr>
          <w:rFonts w:ascii="宋体" w:eastAsia="宋体" w:hAnsi="宋体" w:cs="Times New Roman" w:hint="eastAsia"/>
          <w:szCs w:val="21"/>
        </w:rPr>
        <w:t>D</w:t>
      </w:r>
      <w:r w:rsidR="00950AF0" w:rsidRPr="00950AF0">
        <w:rPr>
          <w:rFonts w:ascii="宋体" w:eastAsia="宋体" w:hAnsi="宋体" w:cs="Times New Roman" w:hint="eastAsia"/>
          <w:szCs w:val="21"/>
        </w:rPr>
        <w:t>.使中国成为一个独立的资本主义社会</w:t>
      </w:r>
    </w:p>
    <w:p w14:paraId="2CE4CCA9" w14:textId="7E4D1AE6"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 xml:space="preserve">10.五四运动的直接导火线是（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p>
    <w:p w14:paraId="608C49D5" w14:textId="4B9BE395"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.俄国十月革命胜利                     </w:t>
      </w:r>
      <w:r>
        <w:rPr>
          <w:rFonts w:ascii="宋体" w:eastAsia="宋体" w:hAnsi="宋体" w:cs="Times New Roman" w:hint="eastAsia"/>
          <w:szCs w:val="21"/>
        </w:rPr>
        <w:t>B</w:t>
      </w:r>
      <w:r w:rsidR="00950AF0" w:rsidRPr="00950AF0">
        <w:rPr>
          <w:rFonts w:ascii="宋体" w:eastAsia="宋体" w:hAnsi="宋体" w:cs="Times New Roman" w:hint="eastAsia"/>
          <w:szCs w:val="21"/>
        </w:rPr>
        <w:t>.第一次世界大战爆发</w:t>
      </w:r>
    </w:p>
    <w:p w14:paraId="00F95370" w14:textId="42D80560"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.巴黎和会中国外交失败                 </w:t>
      </w:r>
      <w:r>
        <w:rPr>
          <w:rFonts w:ascii="宋体" w:eastAsia="宋体" w:hAnsi="宋体" w:cs="Times New Roman" w:hint="eastAsia"/>
          <w:szCs w:val="21"/>
        </w:rPr>
        <w:t>D</w:t>
      </w:r>
      <w:r w:rsidR="00950AF0" w:rsidRPr="00950AF0">
        <w:rPr>
          <w:rFonts w:ascii="宋体" w:eastAsia="宋体" w:hAnsi="宋体" w:cs="Times New Roman" w:hint="eastAsia"/>
          <w:szCs w:val="21"/>
        </w:rPr>
        <w:t>.护法运动失败</w:t>
      </w:r>
    </w:p>
    <w:p w14:paraId="7802A81B" w14:textId="02C2D754" w:rsidR="00950AF0" w:rsidRPr="00950AF0" w:rsidRDefault="00950AF0" w:rsidP="00950AF0">
      <w:pPr>
        <w:ind w:rightChars="50" w:right="105"/>
        <w:rPr>
          <w:rFonts w:ascii="宋体" w:eastAsia="宋体" w:hAnsi="宋体" w:cs="Arial"/>
          <w:szCs w:val="21"/>
        </w:rPr>
      </w:pPr>
      <w:r w:rsidRPr="00950AF0">
        <w:rPr>
          <w:rFonts w:ascii="宋体" w:eastAsia="宋体" w:hAnsi="宋体" w:cs="Times New Roman" w:hint="eastAsia"/>
          <w:szCs w:val="21"/>
        </w:rPr>
        <w:t>11.中国共产党</w:t>
      </w:r>
      <w:r w:rsidRPr="00950AF0">
        <w:rPr>
          <w:rFonts w:ascii="宋体" w:eastAsia="宋体" w:hAnsi="宋体" w:cs="Arial"/>
          <w:szCs w:val="21"/>
        </w:rPr>
        <w:t>明确地提出</w:t>
      </w:r>
      <w:r w:rsidRPr="00950AF0">
        <w:rPr>
          <w:rFonts w:ascii="宋体" w:eastAsia="宋体" w:hAnsi="宋体" w:cs="Arial" w:hint="eastAsia"/>
          <w:szCs w:val="21"/>
        </w:rPr>
        <w:t>彻底的</w:t>
      </w:r>
      <w:r w:rsidRPr="00950AF0">
        <w:rPr>
          <w:rFonts w:ascii="宋体" w:eastAsia="宋体" w:hAnsi="宋体" w:cs="Arial"/>
          <w:szCs w:val="21"/>
        </w:rPr>
        <w:t>反帝反封建民主革命纲领</w:t>
      </w:r>
      <w:r w:rsidRPr="00950AF0">
        <w:rPr>
          <w:rFonts w:ascii="宋体" w:eastAsia="宋体" w:hAnsi="宋体" w:cs="Arial" w:hint="eastAsia"/>
          <w:szCs w:val="21"/>
        </w:rPr>
        <w:t xml:space="preserve">的大会是(    </w:t>
      </w:r>
      <w:r w:rsidR="007A2D75">
        <w:rPr>
          <w:rFonts w:ascii="宋体" w:eastAsia="宋体" w:hAnsi="宋体" w:cs="Arial" w:hint="eastAsia"/>
          <w:szCs w:val="21"/>
        </w:rPr>
        <w:t>B</w:t>
      </w:r>
      <w:r w:rsidRPr="00950AF0">
        <w:rPr>
          <w:rFonts w:ascii="宋体" w:eastAsia="宋体" w:hAnsi="宋体" w:cs="Arial" w:hint="eastAsia"/>
          <w:szCs w:val="21"/>
        </w:rPr>
        <w:t xml:space="preserve">    )</w:t>
      </w:r>
    </w:p>
    <w:p w14:paraId="18F80B66" w14:textId="33390085" w:rsidR="00950AF0" w:rsidRPr="00950AF0" w:rsidRDefault="007A2D75" w:rsidP="00950AF0">
      <w:pPr>
        <w:ind w:rightChars="50" w:right="105"/>
        <w:rPr>
          <w:rFonts w:ascii="宋体" w:eastAsia="宋体" w:hAnsi="宋体" w:cs="Times New Roman"/>
          <w:szCs w:val="21"/>
        </w:rPr>
      </w:pPr>
      <w:r>
        <w:rPr>
          <w:rFonts w:ascii="宋体" w:eastAsia="宋体" w:hAnsi="宋体" w:cs="Arial" w:hint="eastAsia"/>
          <w:szCs w:val="21"/>
        </w:rPr>
        <w:t>A</w:t>
      </w:r>
      <w:r w:rsidR="00950AF0" w:rsidRPr="00950AF0">
        <w:rPr>
          <w:rFonts w:ascii="宋体" w:eastAsia="宋体" w:hAnsi="宋体" w:cs="Arial" w:hint="eastAsia"/>
          <w:szCs w:val="21"/>
        </w:rPr>
        <w:t xml:space="preserve">.中共一大           </w:t>
      </w:r>
      <w:r>
        <w:rPr>
          <w:rFonts w:ascii="宋体" w:eastAsia="宋体" w:hAnsi="宋体" w:cs="Arial" w:hint="eastAsia"/>
          <w:szCs w:val="21"/>
        </w:rPr>
        <w:t>B</w:t>
      </w:r>
      <w:r w:rsidR="00950AF0" w:rsidRPr="00950AF0">
        <w:rPr>
          <w:rFonts w:ascii="宋体" w:eastAsia="宋体" w:hAnsi="宋体" w:cs="Arial" w:hint="eastAsia"/>
          <w:szCs w:val="21"/>
        </w:rPr>
        <w:t xml:space="preserve">.中共二大          </w:t>
      </w:r>
      <w:r>
        <w:rPr>
          <w:rFonts w:ascii="宋体" w:eastAsia="宋体" w:hAnsi="宋体" w:cs="Arial" w:hint="eastAsia"/>
          <w:szCs w:val="21"/>
        </w:rPr>
        <w:t>C</w:t>
      </w:r>
      <w:r w:rsidR="00950AF0" w:rsidRPr="00950AF0">
        <w:rPr>
          <w:rFonts w:ascii="宋体" w:eastAsia="宋体" w:hAnsi="宋体" w:cs="Arial" w:hint="eastAsia"/>
          <w:szCs w:val="21"/>
        </w:rPr>
        <w:t xml:space="preserve">.遵义会议          </w:t>
      </w:r>
      <w:r>
        <w:rPr>
          <w:rFonts w:ascii="宋体" w:eastAsia="宋体" w:hAnsi="宋体" w:cs="Arial" w:hint="eastAsia"/>
          <w:szCs w:val="21"/>
        </w:rPr>
        <w:t>D</w:t>
      </w:r>
      <w:r w:rsidR="00950AF0" w:rsidRPr="00950AF0">
        <w:rPr>
          <w:rFonts w:ascii="宋体" w:eastAsia="宋体" w:hAnsi="宋体" w:cs="Arial" w:hint="eastAsia"/>
          <w:szCs w:val="21"/>
        </w:rPr>
        <w:t>.中共七大</w:t>
      </w:r>
    </w:p>
    <w:p w14:paraId="7EDA032B" w14:textId="79DA503C"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12.</w:t>
      </w:r>
      <w:r w:rsidRPr="00891242">
        <w:rPr>
          <w:rFonts w:ascii="宋体" w:eastAsia="宋体" w:hAnsi="宋体" w:cs="Times New Roman" w:hint="eastAsia"/>
          <w:color w:val="FF0000"/>
          <w:szCs w:val="21"/>
        </w:rPr>
        <w:t xml:space="preserve">以推翻北洋军阀为目标的北伐战争开始时间是（   </w:t>
      </w:r>
      <w:r w:rsidR="007A2D75">
        <w:rPr>
          <w:rFonts w:ascii="宋体" w:eastAsia="宋体" w:hAnsi="宋体" w:cs="Times New Roman" w:hint="eastAsia"/>
          <w:color w:val="FF0000"/>
          <w:szCs w:val="21"/>
        </w:rPr>
        <w:t>B</w:t>
      </w:r>
      <w:r w:rsidRPr="00891242">
        <w:rPr>
          <w:rFonts w:ascii="宋体" w:eastAsia="宋体" w:hAnsi="宋体" w:cs="Times New Roman" w:hint="eastAsia"/>
          <w:color w:val="FF0000"/>
          <w:szCs w:val="21"/>
        </w:rPr>
        <w:t xml:space="preserve">   ）</w:t>
      </w:r>
    </w:p>
    <w:p w14:paraId="0CB894E4" w14:textId="21862B88"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lastRenderedPageBreak/>
        <w:t>A</w:t>
      </w:r>
      <w:r w:rsidR="00950AF0" w:rsidRPr="00950AF0">
        <w:rPr>
          <w:rFonts w:ascii="宋体" w:eastAsia="宋体" w:hAnsi="宋体" w:cs="Times New Roman" w:hint="eastAsia"/>
          <w:szCs w:val="21"/>
        </w:rPr>
        <w:t xml:space="preserve">.1925年5月       </w:t>
      </w:r>
      <w:r>
        <w:rPr>
          <w:rFonts w:ascii="宋体" w:eastAsia="宋体" w:hAnsi="宋体" w:cs="Times New Roman" w:hint="eastAsia"/>
          <w:color w:val="FF0000"/>
          <w:szCs w:val="21"/>
        </w:rPr>
        <w:t>B</w:t>
      </w:r>
      <w:r w:rsidR="00950AF0" w:rsidRPr="00891242">
        <w:rPr>
          <w:rFonts w:ascii="宋体" w:eastAsia="宋体" w:hAnsi="宋体" w:cs="Times New Roman" w:hint="eastAsia"/>
          <w:color w:val="FF0000"/>
          <w:szCs w:val="21"/>
        </w:rPr>
        <w:t>.1926年7月</w:t>
      </w:r>
      <w:r w:rsidR="00950AF0" w:rsidRPr="00891242">
        <w:rPr>
          <w:rFonts w:ascii="宋体" w:eastAsia="宋体" w:hAnsi="宋体" w:cs="Times New Roman" w:hint="eastAsia"/>
          <w:szCs w:val="21"/>
        </w:rPr>
        <w:t xml:space="preserve"> </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.1927年4月       </w:t>
      </w:r>
      <w:r>
        <w:rPr>
          <w:rFonts w:ascii="宋体" w:eastAsia="宋体" w:hAnsi="宋体" w:cs="Times New Roman" w:hint="eastAsia"/>
          <w:szCs w:val="21"/>
        </w:rPr>
        <w:t>D</w:t>
      </w:r>
      <w:r w:rsidR="00950AF0" w:rsidRPr="00950AF0">
        <w:rPr>
          <w:rFonts w:ascii="宋体" w:eastAsia="宋体" w:hAnsi="宋体" w:cs="Times New Roman" w:hint="eastAsia"/>
          <w:szCs w:val="21"/>
        </w:rPr>
        <w:t>.1928年8月</w:t>
      </w:r>
    </w:p>
    <w:p w14:paraId="2034A381" w14:textId="56E81840" w:rsidR="00950AF0" w:rsidRPr="00891242" w:rsidRDefault="00950AF0" w:rsidP="00950AF0">
      <w:pPr>
        <w:ind w:rightChars="50" w:right="105"/>
        <w:rPr>
          <w:rFonts w:ascii="宋体" w:eastAsia="宋体" w:hAnsi="宋体" w:cs="Times New Roman"/>
          <w:bCs/>
          <w:color w:val="FF0000"/>
          <w:szCs w:val="21"/>
        </w:rPr>
      </w:pPr>
      <w:r w:rsidRPr="00950AF0">
        <w:rPr>
          <w:rFonts w:ascii="宋体" w:eastAsia="宋体" w:hAnsi="宋体" w:cs="Times New Roman" w:hint="eastAsia"/>
          <w:szCs w:val="21"/>
        </w:rPr>
        <w:t>13.</w:t>
      </w:r>
      <w:r w:rsidRPr="00891242">
        <w:rPr>
          <w:rFonts w:ascii="宋体" w:eastAsia="宋体" w:hAnsi="宋体" w:cs="Times New Roman"/>
          <w:color w:val="FF0000"/>
          <w:szCs w:val="21"/>
        </w:rPr>
        <w:t>据不完全统计，</w:t>
      </w:r>
      <w:r w:rsidRPr="00891242">
        <w:rPr>
          <w:rFonts w:ascii="宋体" w:eastAsia="宋体" w:hAnsi="宋体" w:cs="Times New Roman" w:hint="eastAsia"/>
          <w:bCs/>
          <w:color w:val="FF0000"/>
          <w:szCs w:val="21"/>
        </w:rPr>
        <w:t>抗日</w:t>
      </w:r>
      <w:r w:rsidRPr="00891242">
        <w:rPr>
          <w:rFonts w:ascii="宋体" w:eastAsia="宋体" w:hAnsi="宋体" w:cs="Times New Roman"/>
          <w:color w:val="FF0000"/>
          <w:szCs w:val="21"/>
        </w:rPr>
        <w:t>战争期间中国军民伤亡</w:t>
      </w:r>
      <w:r w:rsidRPr="00891242">
        <w:rPr>
          <w:rFonts w:ascii="宋体" w:eastAsia="宋体" w:hAnsi="宋体" w:cs="Times New Roman" w:hint="eastAsia"/>
          <w:color w:val="FF0000"/>
          <w:szCs w:val="21"/>
        </w:rPr>
        <w:t xml:space="preserve">人数是（   </w:t>
      </w:r>
      <w:r w:rsidR="007A2D75">
        <w:rPr>
          <w:rFonts w:ascii="宋体" w:eastAsia="宋体" w:hAnsi="宋体" w:cs="Times New Roman" w:hint="eastAsia"/>
          <w:color w:val="FF0000"/>
          <w:szCs w:val="21"/>
        </w:rPr>
        <w:t>D</w:t>
      </w:r>
      <w:r w:rsidRPr="00891242">
        <w:rPr>
          <w:rFonts w:ascii="宋体" w:eastAsia="宋体" w:hAnsi="宋体" w:cs="Times New Roman" w:hint="eastAsia"/>
          <w:color w:val="FF0000"/>
          <w:szCs w:val="21"/>
        </w:rPr>
        <w:t xml:space="preserve"> </w:t>
      </w:r>
      <w:r w:rsidRPr="00891242">
        <w:rPr>
          <w:rFonts w:ascii="宋体" w:eastAsia="宋体" w:hAnsi="宋体" w:cs="Times New Roman" w:hint="eastAsia"/>
          <w:b/>
          <w:color w:val="FF0000"/>
          <w:szCs w:val="21"/>
        </w:rPr>
        <w:t xml:space="preserve">  </w:t>
      </w:r>
      <w:r w:rsidRPr="00891242">
        <w:rPr>
          <w:rFonts w:ascii="宋体" w:eastAsia="宋体" w:hAnsi="宋体" w:cs="Times New Roman" w:hint="eastAsia"/>
          <w:color w:val="FF0000"/>
          <w:szCs w:val="21"/>
        </w:rPr>
        <w:t xml:space="preserve">  ）</w:t>
      </w:r>
    </w:p>
    <w:p w14:paraId="1E7159F1" w14:textId="48993EDE" w:rsidR="00950AF0" w:rsidRPr="00950AF0" w:rsidRDefault="007A2D75" w:rsidP="00950AF0">
      <w:pPr>
        <w:ind w:leftChars="50" w:left="105" w:rightChars="50" w:right="105" w:firstLineChars="50" w:firstLine="105"/>
        <w:rPr>
          <w:rFonts w:ascii="宋体" w:eastAsia="宋体" w:hAnsi="宋体" w:cs="Times New Roman"/>
          <w:bCs/>
          <w:szCs w:val="21"/>
        </w:rPr>
      </w:pPr>
      <w:r>
        <w:rPr>
          <w:rFonts w:ascii="宋体" w:eastAsia="宋体" w:hAnsi="宋体" w:cs="Times New Roman" w:hint="eastAsia"/>
          <w:bCs/>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hint="eastAsia"/>
          <w:bCs/>
          <w:szCs w:val="21"/>
        </w:rPr>
        <w:t xml:space="preserve">2000多万          </w:t>
      </w:r>
      <w:r>
        <w:rPr>
          <w:rFonts w:ascii="宋体" w:eastAsia="宋体" w:hAnsi="宋体" w:cs="Times New Roman" w:hint="eastAsia"/>
          <w:bCs/>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hint="eastAsia"/>
          <w:bCs/>
          <w:szCs w:val="21"/>
        </w:rPr>
        <w:t xml:space="preserve">3500多万        </w:t>
      </w:r>
      <w:r>
        <w:rPr>
          <w:rFonts w:ascii="宋体" w:eastAsia="宋体" w:hAnsi="宋体" w:cs="Times New Roman" w:hint="eastAsia"/>
          <w:bCs/>
          <w:szCs w:val="21"/>
        </w:rPr>
        <w:t>C</w:t>
      </w:r>
      <w:r w:rsidR="00950AF0" w:rsidRPr="00950AF0">
        <w:rPr>
          <w:rFonts w:ascii="宋体" w:eastAsia="宋体" w:hAnsi="宋体" w:cs="Times New Roman" w:hint="eastAsia"/>
          <w:szCs w:val="21"/>
        </w:rPr>
        <w:t>.</w:t>
      </w:r>
      <w:r w:rsidR="00950AF0" w:rsidRPr="00950AF0">
        <w:rPr>
          <w:rFonts w:ascii="宋体" w:eastAsia="宋体" w:hAnsi="宋体" w:cs="Times New Roman" w:hint="eastAsia"/>
          <w:bCs/>
          <w:szCs w:val="21"/>
        </w:rPr>
        <w:t xml:space="preserve">4000多万        </w:t>
      </w:r>
      <w:r w:rsidR="00950AF0" w:rsidRPr="00891242">
        <w:rPr>
          <w:rFonts w:ascii="宋体" w:eastAsia="宋体" w:hAnsi="宋体" w:cs="Times New Roman" w:hint="eastAsia"/>
          <w:bCs/>
          <w:color w:val="FF0000"/>
          <w:szCs w:val="21"/>
        </w:rPr>
        <w:t xml:space="preserve"> </w:t>
      </w:r>
      <w:r>
        <w:rPr>
          <w:rFonts w:ascii="宋体" w:eastAsia="宋体" w:hAnsi="宋体" w:cs="Times New Roman" w:hint="eastAsia"/>
          <w:bCs/>
          <w:color w:val="FF0000"/>
          <w:szCs w:val="21"/>
        </w:rPr>
        <w:t>D</w:t>
      </w:r>
      <w:r w:rsidR="00950AF0" w:rsidRPr="00891242">
        <w:rPr>
          <w:rFonts w:ascii="宋体" w:eastAsia="宋体" w:hAnsi="宋体" w:cs="Times New Roman" w:hint="eastAsia"/>
          <w:color w:val="FF0000"/>
          <w:szCs w:val="21"/>
        </w:rPr>
        <w:t>.</w:t>
      </w:r>
      <w:r w:rsidR="00950AF0" w:rsidRPr="00891242">
        <w:rPr>
          <w:rFonts w:ascii="宋体" w:eastAsia="宋体" w:hAnsi="宋体" w:cs="Times New Roman" w:hint="eastAsia"/>
          <w:bCs/>
          <w:color w:val="FF0000"/>
          <w:szCs w:val="21"/>
        </w:rPr>
        <w:t>5000多万</w:t>
      </w:r>
    </w:p>
    <w:p w14:paraId="7D94305D" w14:textId="383E2327" w:rsidR="00950AF0" w:rsidRPr="00891242" w:rsidRDefault="00950AF0" w:rsidP="00950AF0">
      <w:pPr>
        <w:ind w:rightChars="50" w:right="105"/>
        <w:rPr>
          <w:rFonts w:ascii="宋体" w:eastAsia="宋体" w:hAnsi="宋体" w:cs="Arial"/>
          <w:color w:val="FF0000"/>
          <w:szCs w:val="21"/>
        </w:rPr>
      </w:pPr>
      <w:r w:rsidRPr="00950AF0">
        <w:rPr>
          <w:rFonts w:ascii="宋体" w:eastAsia="宋体" w:hAnsi="宋体" w:cs="Arial" w:hint="eastAsia"/>
          <w:szCs w:val="21"/>
        </w:rPr>
        <w:t>13.</w:t>
      </w:r>
      <w:r w:rsidRPr="00891242">
        <w:rPr>
          <w:rFonts w:ascii="宋体" w:eastAsia="宋体" w:hAnsi="宋体" w:cs="Arial"/>
          <w:color w:val="FF0000"/>
          <w:szCs w:val="21"/>
        </w:rPr>
        <w:t>1941年1月4日</w:t>
      </w:r>
      <w:r w:rsidRPr="00891242">
        <w:rPr>
          <w:rFonts w:ascii="宋体" w:eastAsia="宋体" w:hAnsi="宋体" w:cs="Arial" w:hint="eastAsia"/>
          <w:color w:val="FF0000"/>
          <w:szCs w:val="21"/>
        </w:rPr>
        <w:t>，</w:t>
      </w:r>
      <w:r w:rsidRPr="00891242">
        <w:rPr>
          <w:rFonts w:ascii="宋体" w:eastAsia="宋体" w:hAnsi="宋体" w:cs="Arial"/>
          <w:color w:val="FF0000"/>
          <w:szCs w:val="21"/>
        </w:rPr>
        <w:t>国民党</w:t>
      </w:r>
      <w:r w:rsidRPr="00891242">
        <w:rPr>
          <w:rFonts w:ascii="宋体" w:eastAsia="宋体" w:hAnsi="宋体" w:cs="Arial" w:hint="eastAsia"/>
          <w:color w:val="FF0000"/>
          <w:szCs w:val="21"/>
        </w:rPr>
        <w:t>军队包围袭击了新四军军部,制造了</w:t>
      </w:r>
      <w:r w:rsidRPr="00891242">
        <w:rPr>
          <w:rFonts w:ascii="宋体" w:eastAsia="宋体" w:hAnsi="宋体" w:cs="Arial"/>
          <w:color w:val="FF0000"/>
          <w:szCs w:val="21"/>
        </w:rPr>
        <w:t>第二次反共高潮</w:t>
      </w:r>
      <w:r w:rsidRPr="00891242">
        <w:rPr>
          <w:rFonts w:ascii="宋体" w:eastAsia="宋体" w:hAnsi="宋体" w:cs="Arial" w:hint="eastAsia"/>
          <w:color w:val="FF0000"/>
          <w:szCs w:val="21"/>
        </w:rPr>
        <w:t xml:space="preserve">的事件是(    </w:t>
      </w:r>
      <w:r w:rsidR="007A2D75">
        <w:rPr>
          <w:rFonts w:ascii="宋体" w:eastAsia="宋体" w:hAnsi="宋体" w:cs="Arial" w:hint="eastAsia"/>
          <w:color w:val="FF0000"/>
          <w:szCs w:val="21"/>
        </w:rPr>
        <w:t>D</w:t>
      </w:r>
      <w:r w:rsidRPr="00891242">
        <w:rPr>
          <w:rFonts w:ascii="宋体" w:eastAsia="宋体" w:hAnsi="宋体" w:cs="Arial" w:hint="eastAsia"/>
          <w:color w:val="FF0000"/>
          <w:szCs w:val="21"/>
        </w:rPr>
        <w:t xml:space="preserve">    )</w:t>
      </w:r>
    </w:p>
    <w:p w14:paraId="39105A5E" w14:textId="5B3516CC" w:rsidR="00950AF0" w:rsidRPr="00891242" w:rsidRDefault="007A2D75" w:rsidP="00950AF0">
      <w:pPr>
        <w:ind w:leftChars="50" w:left="105" w:rightChars="50" w:right="105" w:firstLineChars="50" w:firstLine="105"/>
        <w:rPr>
          <w:rFonts w:ascii="宋体" w:eastAsia="宋体" w:hAnsi="宋体" w:cs="Times New Roman"/>
          <w:color w:val="FF0000"/>
          <w:szCs w:val="21"/>
        </w:rPr>
      </w:pPr>
      <w:r>
        <w:rPr>
          <w:rFonts w:ascii="宋体" w:eastAsia="宋体" w:hAnsi="宋体" w:cs="Arial" w:hint="eastAsia"/>
          <w:szCs w:val="21"/>
        </w:rPr>
        <w:t>A</w:t>
      </w:r>
      <w:r w:rsidR="00950AF0" w:rsidRPr="00950AF0">
        <w:rPr>
          <w:rFonts w:ascii="宋体" w:eastAsia="宋体" w:hAnsi="宋体" w:cs="Arial" w:hint="eastAsia"/>
          <w:szCs w:val="21"/>
        </w:rPr>
        <w:t>.</w:t>
      </w:r>
      <w:r w:rsidR="00950AF0" w:rsidRPr="00950AF0">
        <w:rPr>
          <w:rFonts w:ascii="宋体" w:eastAsia="宋体" w:hAnsi="宋体" w:cs="Times New Roman"/>
          <w:szCs w:val="21"/>
        </w:rPr>
        <w:t>平江惨案</w:t>
      </w:r>
      <w:r w:rsidR="00950AF0" w:rsidRPr="00950AF0">
        <w:rPr>
          <w:rFonts w:ascii="宋体" w:eastAsia="宋体" w:hAnsi="宋体" w:cs="Times New Roman"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Times New Roman"/>
          <w:szCs w:val="21"/>
        </w:rPr>
        <w:t>确山惨案</w:t>
      </w:r>
      <w:r w:rsidR="00950AF0" w:rsidRPr="00950AF0">
        <w:rPr>
          <w:rFonts w:ascii="宋体" w:eastAsia="宋体" w:hAnsi="宋体" w:cs="Times New Roman" w:hint="eastAsia"/>
          <w:szCs w:val="21"/>
        </w:rPr>
        <w:t xml:space="preserve">          </w:t>
      </w: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Times New Roman"/>
          <w:szCs w:val="21"/>
        </w:rPr>
        <w:t>十二月事变</w:t>
      </w:r>
      <w:r w:rsidR="00950AF0" w:rsidRPr="00950AF0">
        <w:rPr>
          <w:rFonts w:ascii="宋体" w:eastAsia="宋体" w:hAnsi="宋体" w:cs="Times New Roman" w:hint="eastAsia"/>
          <w:szCs w:val="21"/>
        </w:rPr>
        <w:t xml:space="preserve">        </w:t>
      </w:r>
      <w:r>
        <w:rPr>
          <w:rFonts w:ascii="宋体" w:eastAsia="宋体" w:hAnsi="宋体" w:cs="Arial" w:hint="eastAsia"/>
          <w:color w:val="FF0000"/>
          <w:szCs w:val="21"/>
        </w:rPr>
        <w:t>D</w:t>
      </w:r>
      <w:r w:rsidR="00950AF0" w:rsidRPr="00891242">
        <w:rPr>
          <w:rFonts w:ascii="宋体" w:eastAsia="宋体" w:hAnsi="宋体" w:cs="Arial" w:hint="eastAsia"/>
          <w:color w:val="FF0000"/>
          <w:szCs w:val="21"/>
        </w:rPr>
        <w:t>.</w:t>
      </w:r>
      <w:r w:rsidR="00950AF0" w:rsidRPr="00891242">
        <w:rPr>
          <w:rFonts w:ascii="宋体" w:eastAsia="宋体" w:hAnsi="宋体" w:cs="Arial"/>
          <w:bCs/>
          <w:color w:val="FF0000"/>
          <w:szCs w:val="21"/>
        </w:rPr>
        <w:t>皖南事变</w:t>
      </w:r>
    </w:p>
    <w:p w14:paraId="4367A848" w14:textId="6DD07358" w:rsidR="00950AF0" w:rsidRPr="00950AF0" w:rsidRDefault="00950AF0" w:rsidP="00950AF0">
      <w:pPr>
        <w:ind w:rightChars="50" w:right="105"/>
        <w:rPr>
          <w:rFonts w:ascii="宋体" w:eastAsia="宋体" w:hAnsi="宋体" w:cs="Arial"/>
          <w:szCs w:val="21"/>
        </w:rPr>
      </w:pPr>
      <w:r>
        <w:rPr>
          <w:rFonts w:ascii="宋体" w:eastAsia="宋体" w:hAnsi="宋体" w:cs="Times New Roman" w:hint="eastAsia"/>
          <w:szCs w:val="21"/>
        </w:rPr>
        <w:t>14</w:t>
      </w:r>
      <w:r w:rsidRPr="00950AF0">
        <w:rPr>
          <w:rFonts w:ascii="宋体" w:eastAsia="宋体" w:hAnsi="宋体" w:cs="Times New Roman" w:hint="eastAsia"/>
          <w:szCs w:val="21"/>
        </w:rPr>
        <w:t>.解放战争时期</w:t>
      </w:r>
      <w:r w:rsidRPr="00950AF0">
        <w:rPr>
          <w:rFonts w:ascii="宋体" w:eastAsia="宋体" w:hAnsi="宋体" w:cs="Arial"/>
          <w:szCs w:val="21"/>
        </w:rPr>
        <w:t>配合人民解放战争的第二条战线</w:t>
      </w:r>
      <w:r w:rsidRPr="00950AF0">
        <w:rPr>
          <w:rFonts w:ascii="宋体" w:eastAsia="宋体" w:hAnsi="宋体" w:cs="Arial" w:hint="eastAsia"/>
          <w:szCs w:val="21"/>
        </w:rPr>
        <w:t xml:space="preserve">是指(    </w:t>
      </w:r>
      <w:r w:rsidR="007A2D75">
        <w:rPr>
          <w:rFonts w:ascii="宋体" w:eastAsia="宋体" w:hAnsi="宋体" w:cs="Arial" w:hint="eastAsia"/>
          <w:szCs w:val="21"/>
        </w:rPr>
        <w:t>C</w:t>
      </w:r>
      <w:r w:rsidRPr="00950AF0">
        <w:rPr>
          <w:rFonts w:ascii="宋体" w:eastAsia="宋体" w:hAnsi="宋体" w:cs="Arial" w:hint="eastAsia"/>
          <w:szCs w:val="21"/>
        </w:rPr>
        <w:t xml:space="preserve">    )</w:t>
      </w:r>
    </w:p>
    <w:p w14:paraId="7AAFADB7" w14:textId="5A38539E"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.解放区广大农村掀起土地制度改革运动</w:t>
      </w:r>
    </w:p>
    <w:p w14:paraId="40A84456" w14:textId="50908EF5"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Arial"/>
          <w:szCs w:val="21"/>
        </w:rPr>
        <w:t>国民党爱国将领起义</w:t>
      </w:r>
    </w:p>
    <w:p w14:paraId="12525EA7" w14:textId="3C7F9BD3"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.国民党统治区广大爱国</w:t>
      </w:r>
      <w:r w:rsidR="00950AF0" w:rsidRPr="00950AF0">
        <w:rPr>
          <w:rFonts w:ascii="宋体" w:eastAsia="宋体" w:hAnsi="宋体" w:cs="Arial"/>
          <w:szCs w:val="21"/>
        </w:rPr>
        <w:t>学生群众为先锋的</w:t>
      </w:r>
      <w:r w:rsidR="00950AF0" w:rsidRPr="00950AF0">
        <w:rPr>
          <w:rFonts w:ascii="宋体" w:eastAsia="宋体" w:hAnsi="宋体" w:cs="Arial" w:hint="eastAsia"/>
          <w:szCs w:val="21"/>
        </w:rPr>
        <w:t>人民</w:t>
      </w:r>
      <w:r w:rsidR="00950AF0" w:rsidRPr="00950AF0">
        <w:rPr>
          <w:rFonts w:ascii="宋体" w:eastAsia="宋体" w:hAnsi="宋体" w:cs="Arial"/>
          <w:szCs w:val="21"/>
        </w:rPr>
        <w:t>民主运动</w:t>
      </w:r>
    </w:p>
    <w:p w14:paraId="7D05E41D" w14:textId="245ADA3A"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宋体" w:eastAsia="宋体" w:hAnsi="宋体" w:cs="Arial"/>
          <w:szCs w:val="21"/>
        </w:rPr>
        <w:t>亚洲、非洲和拉丁美洲各国的民族独立解放运动</w:t>
      </w:r>
    </w:p>
    <w:p w14:paraId="660D1642" w14:textId="6E5542D7" w:rsidR="00950AF0" w:rsidRPr="00950AF0" w:rsidRDefault="00950AF0" w:rsidP="00950AF0">
      <w:pPr>
        <w:ind w:rightChars="50" w:right="105"/>
        <w:rPr>
          <w:rFonts w:ascii="宋体" w:eastAsia="宋体" w:hAnsi="宋体" w:cs="Arial"/>
          <w:szCs w:val="21"/>
        </w:rPr>
      </w:pPr>
      <w:r w:rsidRPr="00950AF0">
        <w:rPr>
          <w:rFonts w:ascii="宋体" w:eastAsia="宋体" w:hAnsi="宋体" w:cs="Arial" w:hint="eastAsia"/>
          <w:szCs w:val="21"/>
        </w:rPr>
        <w:t>15.</w:t>
      </w:r>
      <w:r w:rsidRPr="00950AF0">
        <w:rPr>
          <w:rFonts w:ascii="宋体" w:eastAsia="宋体" w:hAnsi="宋体" w:cs="Arial"/>
          <w:szCs w:val="21"/>
        </w:rPr>
        <w:t>1949年4月23日,人民解放军占领南京</w:t>
      </w:r>
      <w:r w:rsidRPr="00950AF0">
        <w:rPr>
          <w:rFonts w:ascii="宋体" w:eastAsia="宋体" w:hAnsi="宋体" w:cs="Arial" w:hint="eastAsia"/>
          <w:szCs w:val="21"/>
        </w:rPr>
        <w:t>,</w:t>
      </w:r>
      <w:r w:rsidRPr="00950AF0">
        <w:rPr>
          <w:rFonts w:ascii="宋体" w:eastAsia="宋体" w:hAnsi="宋体" w:cs="Arial"/>
          <w:szCs w:val="21"/>
        </w:rPr>
        <w:t xml:space="preserve"> 宣告</w:t>
      </w:r>
      <w:r w:rsidRPr="00950AF0">
        <w:rPr>
          <w:rFonts w:ascii="宋体" w:eastAsia="宋体" w:hAnsi="宋体" w:cs="Arial" w:hint="eastAsia"/>
          <w:szCs w:val="21"/>
        </w:rPr>
        <w:t xml:space="preserve">(     </w:t>
      </w:r>
      <w:r w:rsidR="007A2D75">
        <w:rPr>
          <w:rFonts w:ascii="宋体" w:eastAsia="宋体" w:hAnsi="宋体" w:cs="Arial" w:hint="eastAsia"/>
          <w:szCs w:val="21"/>
        </w:rPr>
        <w:t>C</w:t>
      </w:r>
      <w:r w:rsidRPr="00950AF0">
        <w:rPr>
          <w:rFonts w:ascii="宋体" w:eastAsia="宋体" w:hAnsi="宋体" w:cs="Arial" w:hint="eastAsia"/>
          <w:szCs w:val="21"/>
        </w:rPr>
        <w:t xml:space="preserve">   ) </w:t>
      </w:r>
    </w:p>
    <w:p w14:paraId="1F1BC735" w14:textId="42C76AF2" w:rsidR="00950AF0" w:rsidRPr="00950AF0" w:rsidRDefault="00950AF0" w:rsidP="00950AF0">
      <w:pPr>
        <w:ind w:rightChars="50" w:right="105" w:firstLineChars="50" w:firstLine="105"/>
        <w:rPr>
          <w:rFonts w:ascii="宋体" w:eastAsia="宋体" w:hAnsi="宋体" w:cs="Arial"/>
          <w:szCs w:val="21"/>
        </w:rPr>
      </w:pPr>
      <w:r w:rsidRPr="00950AF0">
        <w:rPr>
          <w:rFonts w:ascii="宋体" w:eastAsia="宋体" w:hAnsi="宋体" w:cs="Arial" w:hint="eastAsia"/>
          <w:szCs w:val="21"/>
        </w:rPr>
        <w:t xml:space="preserve"> </w:t>
      </w:r>
      <w:r w:rsidR="007A2D75">
        <w:rPr>
          <w:rFonts w:ascii="宋体" w:eastAsia="宋体" w:hAnsi="宋体" w:cs="Arial" w:hint="eastAsia"/>
          <w:szCs w:val="21"/>
        </w:rPr>
        <w:t>A</w:t>
      </w:r>
      <w:r w:rsidRPr="00950AF0">
        <w:rPr>
          <w:rFonts w:ascii="宋体" w:eastAsia="宋体" w:hAnsi="宋体" w:cs="Arial" w:hint="eastAsia"/>
          <w:szCs w:val="21"/>
        </w:rPr>
        <w:t>.人民</w:t>
      </w:r>
      <w:r w:rsidRPr="00950AF0">
        <w:rPr>
          <w:rFonts w:ascii="宋体" w:eastAsia="宋体" w:hAnsi="宋体" w:cs="Arial"/>
          <w:szCs w:val="21"/>
        </w:rPr>
        <w:t>解放</w:t>
      </w:r>
      <w:r w:rsidRPr="00950AF0">
        <w:rPr>
          <w:rFonts w:ascii="宋体" w:eastAsia="宋体" w:hAnsi="宋体" w:cs="Arial" w:hint="eastAsia"/>
          <w:szCs w:val="21"/>
        </w:rPr>
        <w:t>战争</w:t>
      </w:r>
      <w:r w:rsidRPr="00950AF0">
        <w:rPr>
          <w:rFonts w:ascii="宋体" w:eastAsia="宋体" w:hAnsi="宋体" w:cs="Arial"/>
          <w:szCs w:val="21"/>
        </w:rPr>
        <w:t>由战略</w:t>
      </w:r>
      <w:r w:rsidRPr="00950AF0">
        <w:rPr>
          <w:rFonts w:ascii="宋体" w:eastAsia="宋体" w:hAnsi="宋体" w:cs="Arial" w:hint="eastAsia"/>
          <w:szCs w:val="21"/>
        </w:rPr>
        <w:t>反攻</w:t>
      </w:r>
      <w:r w:rsidRPr="00950AF0">
        <w:rPr>
          <w:rFonts w:ascii="宋体" w:eastAsia="宋体" w:hAnsi="宋体" w:cs="Arial"/>
          <w:szCs w:val="21"/>
        </w:rPr>
        <w:t>转入战略</w:t>
      </w:r>
      <w:r w:rsidRPr="00950AF0">
        <w:rPr>
          <w:rFonts w:ascii="宋体" w:eastAsia="宋体" w:hAnsi="宋体" w:cs="Arial" w:hint="eastAsia"/>
          <w:szCs w:val="21"/>
        </w:rPr>
        <w:t xml:space="preserve">决战    </w:t>
      </w:r>
      <w:r w:rsidR="007A2D75">
        <w:rPr>
          <w:rFonts w:ascii="宋体" w:eastAsia="宋体" w:hAnsi="宋体" w:cs="Arial" w:hint="eastAsia"/>
          <w:szCs w:val="21"/>
        </w:rPr>
        <w:t>B</w:t>
      </w:r>
      <w:r w:rsidRPr="00950AF0">
        <w:rPr>
          <w:rFonts w:ascii="宋体" w:eastAsia="宋体" w:hAnsi="宋体" w:cs="Arial" w:hint="eastAsia"/>
          <w:szCs w:val="21"/>
        </w:rPr>
        <w:t>.</w:t>
      </w:r>
      <w:r w:rsidRPr="00950AF0">
        <w:rPr>
          <w:rFonts w:ascii="宋体" w:eastAsia="宋体" w:hAnsi="宋体" w:cs="Arial"/>
          <w:szCs w:val="21"/>
        </w:rPr>
        <w:t>三大战役胜利</w:t>
      </w:r>
      <w:r w:rsidRPr="00950AF0">
        <w:rPr>
          <w:rFonts w:ascii="宋体" w:eastAsia="宋体" w:hAnsi="宋体" w:cs="Arial" w:hint="eastAsia"/>
          <w:szCs w:val="21"/>
        </w:rPr>
        <w:t>结束</w:t>
      </w:r>
    </w:p>
    <w:p w14:paraId="07B5FEF2" w14:textId="65566FE3"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国民党反动统治覆亡</w:t>
      </w:r>
      <w:r w:rsidR="00950AF0" w:rsidRPr="00950AF0">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宋体" w:eastAsia="宋体" w:hAnsi="宋体" w:cs="Arial"/>
          <w:szCs w:val="21"/>
        </w:rPr>
        <w:t>新民主主义革命的结束</w:t>
      </w:r>
    </w:p>
    <w:p w14:paraId="6C02305A" w14:textId="01F8B9C0" w:rsidR="00950AF0" w:rsidRPr="00950AF0" w:rsidRDefault="00950AF0" w:rsidP="00950AF0">
      <w:pPr>
        <w:rPr>
          <w:rFonts w:ascii="宋体" w:eastAsia="宋体" w:hAnsi="宋体" w:cs="Arial"/>
          <w:szCs w:val="21"/>
        </w:rPr>
      </w:pPr>
      <w:r w:rsidRPr="00950AF0">
        <w:rPr>
          <w:rFonts w:ascii="宋体" w:eastAsia="宋体" w:hAnsi="宋体" w:cs="Arial" w:hint="eastAsia"/>
          <w:szCs w:val="21"/>
        </w:rPr>
        <w:t>16.</w:t>
      </w:r>
      <w:r w:rsidRPr="00950AF0">
        <w:rPr>
          <w:rFonts w:ascii="宋体" w:eastAsia="宋体" w:hAnsi="宋体" w:cs="Times New Roman" w:hint="eastAsia"/>
          <w:szCs w:val="21"/>
        </w:rPr>
        <w:t>社会主义改造基本完成后,</w:t>
      </w:r>
      <w:r w:rsidRPr="00950AF0">
        <w:rPr>
          <w:rFonts w:ascii="宋体" w:eastAsia="宋体" w:hAnsi="宋体" w:cs="Arial"/>
          <w:szCs w:val="21"/>
        </w:rPr>
        <w:t>党和全国人民的主要任务</w:t>
      </w:r>
      <w:r w:rsidRPr="00950AF0">
        <w:rPr>
          <w:rFonts w:ascii="宋体" w:eastAsia="宋体" w:hAnsi="宋体" w:cs="Arial" w:hint="eastAsia"/>
          <w:szCs w:val="21"/>
        </w:rPr>
        <w:t xml:space="preserve">是(   </w:t>
      </w:r>
      <w:r w:rsidR="007A2D75">
        <w:rPr>
          <w:rFonts w:ascii="宋体" w:eastAsia="宋体" w:hAnsi="宋体" w:cs="Arial" w:hint="eastAsia"/>
          <w:szCs w:val="21"/>
        </w:rPr>
        <w:t>B</w:t>
      </w:r>
      <w:r w:rsidRPr="00950AF0">
        <w:rPr>
          <w:rFonts w:ascii="宋体" w:eastAsia="宋体" w:hAnsi="宋体" w:cs="Arial" w:hint="eastAsia"/>
          <w:szCs w:val="21"/>
        </w:rPr>
        <w:t xml:space="preserve">     )</w:t>
      </w:r>
    </w:p>
    <w:p w14:paraId="2B05CD81" w14:textId="53628B1C" w:rsidR="00950AF0" w:rsidRPr="00950AF0" w:rsidRDefault="007A2D75" w:rsidP="00950AF0">
      <w:pPr>
        <w:ind w:firstLineChars="100" w:firstLine="210"/>
        <w:rPr>
          <w:rFonts w:ascii="宋体" w:eastAsia="宋体" w:hAnsi="宋体" w:cs="Times New Roman"/>
          <w:szCs w:val="21"/>
        </w:rPr>
      </w:pPr>
      <w:r>
        <w:rPr>
          <w:rFonts w:ascii="宋体" w:eastAsia="宋体" w:hAnsi="宋体" w:cs="Arial" w:hint="eastAsia"/>
          <w:szCs w:val="21"/>
        </w:rPr>
        <w:t>A</w:t>
      </w:r>
      <w:r w:rsidR="00950AF0" w:rsidRPr="00950AF0">
        <w:rPr>
          <w:rFonts w:ascii="宋体" w:eastAsia="宋体" w:hAnsi="宋体" w:cs="Arial" w:hint="eastAsia"/>
          <w:szCs w:val="21"/>
        </w:rPr>
        <w:t>.继续实行土地制度改革</w:t>
      </w:r>
      <w:r w:rsidR="00950AF0" w:rsidRPr="00950AF0">
        <w:rPr>
          <w:rFonts w:ascii="宋体" w:eastAsia="宋体" w:hAnsi="宋体" w:cs="Times New Roman"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Arial"/>
          <w:szCs w:val="21"/>
        </w:rPr>
        <w:t>尽快地把我国从落后的农业国变为先进的工业国</w:t>
      </w:r>
    </w:p>
    <w:p w14:paraId="18A99B6B" w14:textId="26D4161B" w:rsidR="00950AF0" w:rsidRPr="00950AF0" w:rsidRDefault="007A2D75" w:rsidP="00950AF0">
      <w:pPr>
        <w:ind w:firstLineChars="100" w:firstLine="210"/>
        <w:rPr>
          <w:rFonts w:ascii="宋体" w:eastAsia="宋体" w:hAnsi="宋体" w:cs="Arial"/>
          <w:szCs w:val="21"/>
        </w:rPr>
      </w:pP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正确处理人民内部矛盾</w:t>
      </w:r>
      <w:r w:rsidR="00950AF0" w:rsidRPr="00950AF0">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宋体" w:eastAsia="宋体" w:hAnsi="宋体" w:cs="Arial"/>
          <w:szCs w:val="21"/>
        </w:rPr>
        <w:t>实现四个现代化</w:t>
      </w:r>
    </w:p>
    <w:p w14:paraId="3DBC0B46" w14:textId="77777777"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b/>
          <w:bCs/>
        </w:rPr>
        <w:t>二、多项选择题</w:t>
      </w:r>
      <w:r w:rsidRPr="00950AF0">
        <w:rPr>
          <w:rFonts w:ascii="宋体" w:eastAsia="宋体" w:hAnsi="宋体" w:cs="Times New Roman" w:hint="eastAsia"/>
          <w:bCs/>
        </w:rPr>
        <w:t>(</w:t>
      </w:r>
      <w:r w:rsidRPr="00950AF0">
        <w:rPr>
          <w:rFonts w:ascii="宋体" w:eastAsia="宋体" w:hAnsi="宋体" w:cs="Times New Roman"/>
          <w:szCs w:val="21"/>
        </w:rPr>
        <w:t>17</w:t>
      </w:r>
      <w:r w:rsidRPr="00950AF0">
        <w:rPr>
          <w:rFonts w:ascii="宋体" w:eastAsia="宋体" w:hAnsi="宋体" w:cs="Times New Roman" w:hint="eastAsia"/>
          <w:szCs w:val="21"/>
        </w:rPr>
        <w:t>-24</w:t>
      </w:r>
      <w:r w:rsidRPr="00950AF0">
        <w:rPr>
          <w:rFonts w:ascii="宋体" w:eastAsia="宋体" w:hAnsi="宋体" w:cs="Times New Roman"/>
          <w:szCs w:val="21"/>
        </w:rPr>
        <w:t>小题，每小题2分，共</w:t>
      </w:r>
      <w:r w:rsidRPr="00950AF0">
        <w:rPr>
          <w:rFonts w:ascii="宋体" w:eastAsia="宋体" w:hAnsi="宋体" w:cs="Times New Roman" w:hint="eastAsia"/>
          <w:szCs w:val="21"/>
        </w:rPr>
        <w:t>16</w:t>
      </w:r>
      <w:r w:rsidRPr="00950AF0">
        <w:rPr>
          <w:rFonts w:ascii="宋体" w:eastAsia="宋体" w:hAnsi="宋体" w:cs="Times New Roman"/>
          <w:szCs w:val="21"/>
        </w:rPr>
        <w:t>分。下列每题给出的</w:t>
      </w:r>
      <w:r w:rsidRPr="00950AF0">
        <w:rPr>
          <w:rFonts w:ascii="宋体" w:eastAsia="宋体" w:hAnsi="宋体" w:cs="Times New Roman" w:hint="eastAsia"/>
          <w:szCs w:val="21"/>
        </w:rPr>
        <w:t>五</w:t>
      </w:r>
      <w:r w:rsidRPr="00950AF0">
        <w:rPr>
          <w:rFonts w:ascii="宋体" w:eastAsia="宋体" w:hAnsi="宋体" w:cs="Times New Roman"/>
          <w:szCs w:val="21"/>
        </w:rPr>
        <w:t>个选项中，至少有两个选项是符合题目要求的</w:t>
      </w:r>
      <w:r w:rsidRPr="00950AF0">
        <w:rPr>
          <w:rFonts w:ascii="宋体" w:eastAsia="宋体" w:hAnsi="宋体" w:cs="Times New Roman" w:hint="eastAsia"/>
        </w:rPr>
        <w:t>。</w:t>
      </w:r>
      <w:r w:rsidRPr="00950AF0">
        <w:rPr>
          <w:rFonts w:ascii="宋体" w:eastAsia="宋体" w:hAnsi="宋体" w:cs="Times New Roman"/>
          <w:szCs w:val="21"/>
        </w:rPr>
        <w:t>多选或少选均不得分。</w:t>
      </w:r>
      <w:r w:rsidRPr="00950AF0">
        <w:rPr>
          <w:rFonts w:ascii="宋体" w:eastAsia="宋体" w:hAnsi="宋体" w:cs="Times New Roman" w:hint="eastAsia"/>
          <w:szCs w:val="21"/>
        </w:rPr>
        <w:t>)</w:t>
      </w:r>
    </w:p>
    <w:p w14:paraId="72094721" w14:textId="3FE620A8" w:rsidR="00950AF0" w:rsidRPr="00950AF0" w:rsidRDefault="00950AF0" w:rsidP="00950AF0">
      <w:pPr>
        <w:ind w:left="210" w:rightChars="50" w:right="105" w:hangingChars="100" w:hanging="210"/>
        <w:rPr>
          <w:rFonts w:ascii="宋体" w:eastAsia="宋体" w:hAnsi="宋体" w:cs="Times New Roman"/>
          <w:bCs/>
          <w:szCs w:val="21"/>
        </w:rPr>
      </w:pPr>
      <w:r w:rsidRPr="00950AF0">
        <w:rPr>
          <w:rFonts w:ascii="宋体" w:eastAsia="宋体" w:hAnsi="宋体" w:cs="Times New Roman" w:hint="eastAsia"/>
          <w:bCs/>
          <w:szCs w:val="21"/>
        </w:rPr>
        <w:t>17</w:t>
      </w:r>
      <w:r w:rsidRPr="00950AF0">
        <w:rPr>
          <w:rFonts w:ascii="宋体" w:eastAsia="宋体" w:hAnsi="宋体" w:cs="Times New Roman"/>
          <w:bCs/>
          <w:szCs w:val="21"/>
        </w:rPr>
        <w:t>.近代中国反侵略</w:t>
      </w:r>
      <w:r w:rsidRPr="00950AF0">
        <w:rPr>
          <w:rFonts w:ascii="宋体" w:eastAsia="宋体" w:hAnsi="宋体" w:cs="Times New Roman" w:hint="eastAsia"/>
          <w:bCs/>
          <w:szCs w:val="21"/>
        </w:rPr>
        <w:t>斗争</w:t>
      </w:r>
      <w:r w:rsidRPr="00950AF0">
        <w:rPr>
          <w:rFonts w:ascii="宋体" w:eastAsia="宋体" w:hAnsi="宋体" w:cs="Times New Roman"/>
          <w:bCs/>
          <w:szCs w:val="21"/>
        </w:rPr>
        <w:t xml:space="preserve">失败的主要原因有（ </w:t>
      </w:r>
      <w:r w:rsidRPr="00950AF0">
        <w:rPr>
          <w:rFonts w:ascii="宋体" w:eastAsia="宋体" w:hAnsi="宋体" w:cs="Times New Roman" w:hint="eastAsia"/>
          <w:bCs/>
          <w:szCs w:val="21"/>
        </w:rPr>
        <w:t xml:space="preserve">   </w:t>
      </w:r>
      <w:r w:rsidR="007A2D75">
        <w:rPr>
          <w:rFonts w:ascii="宋体" w:eastAsia="宋体" w:hAnsi="宋体" w:cs="Times New Roman" w:hint="eastAsia"/>
          <w:bCs/>
          <w:szCs w:val="21"/>
        </w:rPr>
        <w:t>ABC</w:t>
      </w:r>
      <w:r w:rsidRPr="00950AF0">
        <w:rPr>
          <w:rFonts w:ascii="宋体" w:eastAsia="宋体" w:hAnsi="宋体" w:cs="Times New Roman" w:hint="eastAsia"/>
          <w:bCs/>
          <w:szCs w:val="21"/>
        </w:rPr>
        <w:t xml:space="preserve">     </w:t>
      </w:r>
      <w:r w:rsidRPr="00950AF0">
        <w:rPr>
          <w:rFonts w:ascii="宋体" w:eastAsia="宋体" w:hAnsi="宋体" w:cs="Times New Roman"/>
          <w:bCs/>
          <w:szCs w:val="21"/>
        </w:rPr>
        <w:t xml:space="preserve">） </w:t>
      </w:r>
      <w:r w:rsidRPr="00950AF0">
        <w:rPr>
          <w:rFonts w:ascii="宋体" w:eastAsia="宋体" w:hAnsi="宋体" w:cs="Times New Roman"/>
          <w:szCs w:val="21"/>
        </w:rPr>
        <w:br/>
      </w:r>
      <w:r w:rsidR="007A2D75">
        <w:rPr>
          <w:rFonts w:ascii="宋体" w:eastAsia="宋体" w:hAnsi="宋体" w:cs="Times New Roman"/>
          <w:bCs/>
          <w:szCs w:val="21"/>
        </w:rPr>
        <w:t>A</w:t>
      </w:r>
      <w:r w:rsidRPr="00950AF0">
        <w:rPr>
          <w:rFonts w:ascii="宋体" w:eastAsia="宋体" w:hAnsi="宋体" w:cs="Times New Roman"/>
          <w:szCs w:val="21"/>
        </w:rPr>
        <w:t>.</w:t>
      </w:r>
      <w:r w:rsidRPr="00950AF0">
        <w:rPr>
          <w:rFonts w:ascii="宋体" w:eastAsia="宋体" w:hAnsi="宋体" w:cs="Times New Roman"/>
          <w:bCs/>
          <w:szCs w:val="21"/>
        </w:rPr>
        <w:t>社会制度的腐</w:t>
      </w:r>
      <w:r w:rsidRPr="00950AF0">
        <w:rPr>
          <w:rFonts w:ascii="宋体" w:eastAsia="宋体" w:hAnsi="宋体" w:cs="Times New Roman" w:hint="eastAsia"/>
          <w:bCs/>
          <w:szCs w:val="21"/>
        </w:rPr>
        <w:t xml:space="preserve">败             </w:t>
      </w:r>
      <w:r w:rsidRPr="00950AF0">
        <w:rPr>
          <w:rFonts w:ascii="宋体" w:eastAsia="宋体" w:hAnsi="宋体" w:cs="Times New Roman"/>
          <w:bCs/>
          <w:szCs w:val="21"/>
        </w:rPr>
        <w:t xml:space="preserve"> </w:t>
      </w:r>
      <w:r w:rsidRPr="00950AF0">
        <w:rPr>
          <w:rFonts w:ascii="宋体" w:eastAsia="宋体" w:hAnsi="宋体" w:cs="Times New Roman" w:hint="eastAsia"/>
          <w:bCs/>
          <w:szCs w:val="21"/>
        </w:rPr>
        <w:t xml:space="preserve">         </w:t>
      </w:r>
      <w:r w:rsidR="007A2D75">
        <w:rPr>
          <w:rFonts w:ascii="宋体" w:eastAsia="宋体" w:hAnsi="宋体" w:cs="Times New Roman"/>
          <w:bCs/>
          <w:szCs w:val="21"/>
        </w:rPr>
        <w:t>B</w:t>
      </w:r>
      <w:r w:rsidRPr="00950AF0">
        <w:rPr>
          <w:rFonts w:ascii="宋体" w:eastAsia="宋体" w:hAnsi="宋体" w:cs="Times New Roman"/>
          <w:szCs w:val="21"/>
        </w:rPr>
        <w:t>.</w:t>
      </w:r>
      <w:r w:rsidRPr="00950AF0">
        <w:rPr>
          <w:rFonts w:ascii="宋体" w:eastAsia="宋体" w:hAnsi="宋体" w:cs="Times New Roman"/>
          <w:bCs/>
          <w:szCs w:val="21"/>
        </w:rPr>
        <w:t>外国</w:t>
      </w:r>
      <w:r w:rsidRPr="00950AF0">
        <w:rPr>
          <w:rFonts w:ascii="宋体" w:eastAsia="宋体" w:hAnsi="宋体" w:cs="Times New Roman" w:hint="eastAsia"/>
          <w:bCs/>
          <w:szCs w:val="21"/>
        </w:rPr>
        <w:t>侵略</w:t>
      </w:r>
      <w:r w:rsidRPr="00950AF0">
        <w:rPr>
          <w:rFonts w:ascii="宋体" w:eastAsia="宋体" w:hAnsi="宋体" w:cs="Times New Roman"/>
          <w:bCs/>
          <w:szCs w:val="21"/>
        </w:rPr>
        <w:t xml:space="preserve">势力的强大 </w:t>
      </w:r>
      <w:r w:rsidRPr="00950AF0">
        <w:rPr>
          <w:rFonts w:ascii="宋体" w:eastAsia="宋体" w:hAnsi="宋体" w:cs="Times New Roman" w:hint="eastAsia"/>
          <w:bCs/>
          <w:szCs w:val="21"/>
        </w:rPr>
        <w:t xml:space="preserve">       </w:t>
      </w:r>
    </w:p>
    <w:p w14:paraId="68FAC0DC" w14:textId="6B71FB57" w:rsidR="00950AF0" w:rsidRPr="00950AF0" w:rsidRDefault="00950AF0" w:rsidP="00950AF0">
      <w:pPr>
        <w:ind w:leftChars="50" w:left="105" w:rightChars="50" w:right="105"/>
        <w:rPr>
          <w:rFonts w:ascii="宋体" w:eastAsia="宋体" w:hAnsi="宋体" w:cs="Times New Roman"/>
          <w:bCs/>
          <w:szCs w:val="21"/>
        </w:rPr>
      </w:pPr>
      <w:r w:rsidRPr="00950AF0">
        <w:rPr>
          <w:rFonts w:ascii="宋体" w:eastAsia="宋体" w:hAnsi="宋体" w:cs="Times New Roman" w:hint="eastAsia"/>
          <w:bCs/>
          <w:szCs w:val="21"/>
        </w:rPr>
        <w:t xml:space="preserve"> </w:t>
      </w:r>
      <w:r w:rsidR="007A2D75">
        <w:rPr>
          <w:rFonts w:ascii="宋体" w:eastAsia="宋体" w:hAnsi="宋体" w:cs="Times New Roman"/>
          <w:bCs/>
          <w:szCs w:val="21"/>
        </w:rPr>
        <w:t>C</w:t>
      </w:r>
      <w:r w:rsidRPr="00950AF0">
        <w:rPr>
          <w:rFonts w:ascii="宋体" w:eastAsia="宋体" w:hAnsi="宋体" w:cs="Times New Roman"/>
          <w:szCs w:val="21"/>
        </w:rPr>
        <w:t>.</w:t>
      </w:r>
      <w:r w:rsidRPr="00950AF0">
        <w:rPr>
          <w:rFonts w:ascii="宋体" w:eastAsia="宋体" w:hAnsi="宋体" w:cs="Times New Roman"/>
          <w:bCs/>
          <w:szCs w:val="21"/>
        </w:rPr>
        <w:t xml:space="preserve">经济技术的落后 </w:t>
      </w:r>
      <w:r w:rsidRPr="00950AF0">
        <w:rPr>
          <w:rFonts w:ascii="宋体" w:eastAsia="宋体" w:hAnsi="宋体" w:cs="Times New Roman" w:hint="eastAsia"/>
          <w:bCs/>
          <w:szCs w:val="21"/>
        </w:rPr>
        <w:t xml:space="preserve">                      </w:t>
      </w:r>
      <w:r w:rsidR="007A2D75">
        <w:rPr>
          <w:rFonts w:ascii="宋体" w:eastAsia="宋体" w:hAnsi="宋体" w:cs="Times New Roman"/>
          <w:bCs/>
          <w:szCs w:val="21"/>
        </w:rPr>
        <w:t>D</w:t>
      </w:r>
      <w:r w:rsidRPr="00950AF0">
        <w:rPr>
          <w:rFonts w:ascii="宋体" w:eastAsia="宋体" w:hAnsi="宋体" w:cs="Times New Roman"/>
          <w:szCs w:val="21"/>
        </w:rPr>
        <w:t>.</w:t>
      </w:r>
      <w:r w:rsidRPr="00950AF0">
        <w:rPr>
          <w:rFonts w:ascii="宋体" w:eastAsia="宋体" w:hAnsi="宋体" w:cs="Times New Roman"/>
          <w:bCs/>
          <w:szCs w:val="21"/>
        </w:rPr>
        <w:t xml:space="preserve">人民抵抗不力 </w:t>
      </w:r>
      <w:r w:rsidRPr="00950AF0">
        <w:rPr>
          <w:rFonts w:ascii="宋体" w:eastAsia="宋体" w:hAnsi="宋体" w:cs="Times New Roman" w:hint="eastAsia"/>
          <w:bCs/>
          <w:szCs w:val="21"/>
        </w:rPr>
        <w:t xml:space="preserve">             </w:t>
      </w:r>
    </w:p>
    <w:p w14:paraId="76C5AC22" w14:textId="77777777" w:rsidR="00950AF0" w:rsidRPr="00950AF0" w:rsidRDefault="00950AF0" w:rsidP="00950AF0">
      <w:pPr>
        <w:ind w:leftChars="50" w:left="105" w:rightChars="50" w:right="105" w:firstLineChars="50" w:firstLine="105"/>
        <w:rPr>
          <w:rFonts w:ascii="宋体" w:eastAsia="宋体" w:hAnsi="宋体" w:cs="Times New Roman"/>
          <w:bCs/>
          <w:szCs w:val="21"/>
        </w:rPr>
      </w:pPr>
      <w:r w:rsidRPr="00950AF0">
        <w:rPr>
          <w:rFonts w:ascii="宋体" w:eastAsia="宋体" w:hAnsi="宋体" w:cs="Times New Roman"/>
          <w:bCs/>
          <w:szCs w:val="21"/>
        </w:rPr>
        <w:t>E</w:t>
      </w:r>
      <w:r w:rsidRPr="00950AF0">
        <w:rPr>
          <w:rFonts w:ascii="宋体" w:eastAsia="宋体" w:hAnsi="宋体" w:cs="Times New Roman"/>
          <w:szCs w:val="21"/>
        </w:rPr>
        <w:t>.</w:t>
      </w:r>
      <w:r w:rsidRPr="00950AF0">
        <w:rPr>
          <w:rFonts w:ascii="宋体" w:eastAsia="宋体" w:hAnsi="宋体" w:cs="Times New Roman" w:hint="eastAsia"/>
          <w:szCs w:val="21"/>
        </w:rPr>
        <w:t>军事指挥不当</w:t>
      </w:r>
      <w:r w:rsidRPr="00950AF0">
        <w:rPr>
          <w:rFonts w:ascii="宋体" w:eastAsia="宋体" w:hAnsi="宋体" w:cs="Times New Roman" w:hint="eastAsia"/>
          <w:bCs/>
          <w:szCs w:val="21"/>
        </w:rPr>
        <w:t xml:space="preserve"> </w:t>
      </w:r>
      <w:r w:rsidRPr="00950AF0">
        <w:rPr>
          <w:rFonts w:ascii="宋体" w:eastAsia="宋体" w:hAnsi="宋体" w:cs="Times New Roman"/>
          <w:bCs/>
          <w:szCs w:val="21"/>
        </w:rPr>
        <w:t xml:space="preserve"> </w:t>
      </w:r>
    </w:p>
    <w:p w14:paraId="186989FE" w14:textId="1468E121"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18.</w:t>
      </w:r>
      <w:r w:rsidRPr="00950AF0">
        <w:rPr>
          <w:rFonts w:ascii="宋体" w:eastAsia="宋体" w:hAnsi="宋体" w:cs="Times New Roman"/>
          <w:szCs w:val="21"/>
        </w:rPr>
        <w:t>洋务运动</w:t>
      </w:r>
      <w:r w:rsidRPr="00950AF0">
        <w:rPr>
          <w:rFonts w:ascii="宋体" w:eastAsia="宋体" w:hAnsi="宋体" w:cs="Times New Roman" w:hint="eastAsia"/>
          <w:szCs w:val="21"/>
        </w:rPr>
        <w:t xml:space="preserve">失败的原因主要是(   </w:t>
      </w:r>
      <w:proofErr w:type="spellStart"/>
      <w:r w:rsidR="007A2D75">
        <w:rPr>
          <w:rFonts w:ascii="宋体" w:eastAsia="宋体" w:hAnsi="宋体" w:cs="Times New Roman" w:hint="eastAsia"/>
          <w:szCs w:val="21"/>
        </w:rPr>
        <w:t>ABCD</w:t>
      </w:r>
      <w:r w:rsidRPr="00950AF0">
        <w:rPr>
          <w:rFonts w:ascii="宋体" w:eastAsia="宋体" w:hAnsi="宋体" w:cs="Times New Roman" w:hint="eastAsia"/>
          <w:szCs w:val="21"/>
        </w:rPr>
        <w:t>e</w:t>
      </w:r>
      <w:proofErr w:type="spellEnd"/>
      <w:r w:rsidRPr="00950AF0">
        <w:rPr>
          <w:rFonts w:ascii="宋体" w:eastAsia="宋体" w:hAnsi="宋体" w:cs="Times New Roman" w:hint="eastAsia"/>
          <w:szCs w:val="21"/>
        </w:rPr>
        <w:t xml:space="preserve">      )</w:t>
      </w:r>
    </w:p>
    <w:p w14:paraId="23DF8FA5" w14:textId="619DEADC" w:rsidR="00950AF0" w:rsidRPr="00950AF0" w:rsidRDefault="007A2D75" w:rsidP="00950AF0">
      <w:pPr>
        <w:ind w:leftChars="100" w:left="210" w:rightChars="50" w:right="105"/>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洋务运动</w:t>
      </w:r>
      <w:r w:rsidR="00950AF0" w:rsidRPr="00950AF0">
        <w:rPr>
          <w:rFonts w:ascii="宋体" w:eastAsia="宋体" w:hAnsi="宋体" w:cs="Times New Roman" w:hint="eastAsia"/>
          <w:szCs w:val="21"/>
        </w:rPr>
        <w:t xml:space="preserve">具有封建性                   </w:t>
      </w: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洋务运动</w:t>
      </w:r>
      <w:r w:rsidR="00950AF0" w:rsidRPr="00950AF0">
        <w:rPr>
          <w:rFonts w:ascii="宋体" w:eastAsia="宋体" w:hAnsi="宋体" w:cs="Times New Roman" w:hint="eastAsia"/>
          <w:szCs w:val="21"/>
        </w:rPr>
        <w:t>对外国具有依赖性</w:t>
      </w:r>
      <w:r w:rsidR="00950AF0" w:rsidRPr="00950AF0">
        <w:rPr>
          <w:rFonts w:ascii="宋体" w:eastAsia="宋体" w:hAnsi="宋体" w:cs="Times New Roman"/>
          <w:szCs w:val="21"/>
        </w:rPr>
        <w:br/>
      </w:r>
      <w:r>
        <w:rPr>
          <w:rFonts w:ascii="宋体" w:eastAsia="宋体" w:hAnsi="宋体" w:cs="Times New Roman"/>
          <w:szCs w:val="21"/>
        </w:rPr>
        <w:t>C</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洋务</w:t>
      </w:r>
      <w:r w:rsidR="00950AF0" w:rsidRPr="00950AF0">
        <w:rPr>
          <w:rFonts w:ascii="宋体" w:eastAsia="宋体" w:hAnsi="宋体" w:cs="Times New Roman" w:hint="eastAsia"/>
          <w:szCs w:val="21"/>
        </w:rPr>
        <w:t xml:space="preserve">企业的管理具有垄断性             </w:t>
      </w:r>
      <w:r>
        <w:rPr>
          <w:rFonts w:ascii="宋体" w:eastAsia="宋体" w:hAnsi="宋体" w:cs="Times New Roman"/>
          <w:szCs w:val="21"/>
        </w:rPr>
        <w:t>D</w:t>
      </w:r>
      <w:r w:rsidR="00950AF0" w:rsidRPr="00950AF0">
        <w:rPr>
          <w:rFonts w:ascii="宋体" w:eastAsia="宋体" w:hAnsi="宋体" w:cs="Times New Roman" w:hint="eastAsia"/>
          <w:szCs w:val="21"/>
        </w:rPr>
        <w:t>.资本-帝国主义的干涉破坏</w:t>
      </w:r>
    </w:p>
    <w:p w14:paraId="52967386" w14:textId="77777777" w:rsidR="00950AF0" w:rsidRPr="00950AF0" w:rsidRDefault="00950AF0" w:rsidP="00950AF0">
      <w:pPr>
        <w:ind w:leftChars="50" w:left="105" w:rightChars="50" w:right="105" w:firstLineChars="50" w:firstLine="105"/>
        <w:rPr>
          <w:rFonts w:ascii="宋体" w:eastAsia="宋体" w:hAnsi="宋体" w:cs="Times New Roman"/>
          <w:szCs w:val="21"/>
        </w:rPr>
      </w:pPr>
      <w:r w:rsidRPr="00950AF0">
        <w:rPr>
          <w:rFonts w:ascii="宋体" w:eastAsia="宋体" w:hAnsi="宋体" w:cs="Times New Roman"/>
          <w:szCs w:val="21"/>
        </w:rPr>
        <w:t>E</w:t>
      </w:r>
      <w:r w:rsidRPr="00950AF0">
        <w:rPr>
          <w:rFonts w:ascii="宋体" w:eastAsia="宋体" w:hAnsi="宋体" w:cs="Times New Roman" w:hint="eastAsia"/>
          <w:szCs w:val="21"/>
        </w:rPr>
        <w:t>.封建顽固势力的镇压</w:t>
      </w:r>
    </w:p>
    <w:p w14:paraId="70DAB990" w14:textId="1A120050"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19.</w:t>
      </w:r>
      <w:r w:rsidRPr="00950AF0">
        <w:rPr>
          <w:rFonts w:ascii="宋体" w:eastAsia="宋体" w:hAnsi="宋体" w:cs="Times New Roman"/>
          <w:szCs w:val="21"/>
        </w:rPr>
        <w:t>下面关于辛亥革命历史功绩叙述</w:t>
      </w:r>
      <w:r w:rsidRPr="00950AF0">
        <w:rPr>
          <w:rFonts w:ascii="宋体" w:eastAsia="宋体" w:hAnsi="宋体" w:cs="Times New Roman" w:hint="eastAsia"/>
          <w:szCs w:val="21"/>
        </w:rPr>
        <w:t>属</w:t>
      </w:r>
      <w:r w:rsidRPr="00950AF0">
        <w:rPr>
          <w:rFonts w:ascii="宋体" w:eastAsia="宋体" w:hAnsi="宋体" w:cs="Times New Roman"/>
          <w:szCs w:val="21"/>
        </w:rPr>
        <w:t>正确的是</w:t>
      </w:r>
      <w:r w:rsidRPr="00950AF0">
        <w:rPr>
          <w:rFonts w:ascii="宋体" w:eastAsia="宋体" w:hAnsi="宋体" w:cs="Times New Roman" w:hint="eastAsia"/>
          <w:szCs w:val="21"/>
        </w:rPr>
        <w:t xml:space="preserve">（    </w:t>
      </w:r>
      <w:proofErr w:type="spellStart"/>
      <w:r w:rsidR="007A2D75">
        <w:rPr>
          <w:rFonts w:ascii="宋体" w:eastAsia="宋体" w:hAnsi="宋体" w:cs="Times New Roman" w:hint="eastAsia"/>
          <w:szCs w:val="21"/>
        </w:rPr>
        <w:t>ABCD</w:t>
      </w:r>
      <w:r w:rsidRPr="00950AF0">
        <w:rPr>
          <w:rFonts w:ascii="宋体" w:eastAsia="宋体" w:hAnsi="宋体" w:cs="Times New Roman" w:hint="eastAsia"/>
          <w:szCs w:val="21"/>
        </w:rPr>
        <w:t>e</w:t>
      </w:r>
      <w:proofErr w:type="spellEnd"/>
      <w:r w:rsidRPr="00950AF0">
        <w:rPr>
          <w:rFonts w:ascii="宋体" w:eastAsia="宋体" w:hAnsi="宋体" w:cs="Times New Roman" w:hint="eastAsia"/>
          <w:szCs w:val="21"/>
        </w:rPr>
        <w:t xml:space="preserve">    ）</w:t>
      </w:r>
    </w:p>
    <w:p w14:paraId="120DBA02" w14:textId="5968CDA4"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推翻了清</w:t>
      </w:r>
      <w:r w:rsidR="00950AF0" w:rsidRPr="00950AF0">
        <w:rPr>
          <w:rFonts w:ascii="宋体" w:eastAsia="宋体" w:hAnsi="宋体" w:cs="Times New Roman" w:hint="eastAsia"/>
          <w:szCs w:val="21"/>
        </w:rPr>
        <w:t>王</w:t>
      </w:r>
      <w:r w:rsidR="00950AF0" w:rsidRPr="00950AF0">
        <w:rPr>
          <w:rFonts w:ascii="宋体" w:eastAsia="宋体" w:hAnsi="宋体" w:cs="Times New Roman"/>
          <w:szCs w:val="21"/>
        </w:rPr>
        <w:t xml:space="preserve">朝的统治　　</w:t>
      </w:r>
      <w:r w:rsidR="00950AF0" w:rsidRPr="00950AF0">
        <w:rPr>
          <w:rFonts w:ascii="宋体" w:eastAsia="宋体" w:hAnsi="宋体" w:cs="Times New Roman" w:hint="eastAsia"/>
          <w:szCs w:val="21"/>
        </w:rPr>
        <w:t xml:space="preserve">                    </w:t>
      </w:r>
    </w:p>
    <w:p w14:paraId="33A59966" w14:textId="1FDC100D"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 xml:space="preserve">建立了第一个资产阶级共和国政府　　</w:t>
      </w:r>
    </w:p>
    <w:p w14:paraId="72FA9A25" w14:textId="46E342A2"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.打击了帝国主义侵略势力</w:t>
      </w:r>
      <w:r w:rsidR="00950AF0" w:rsidRPr="00950AF0">
        <w:rPr>
          <w:rFonts w:ascii="宋体" w:eastAsia="宋体" w:hAnsi="宋体" w:cs="Times New Roman"/>
          <w:szCs w:val="21"/>
        </w:rPr>
        <w:t xml:space="preserve">　　</w:t>
      </w:r>
    </w:p>
    <w:p w14:paraId="12F87135" w14:textId="63637861"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D</w:t>
      </w:r>
      <w:r w:rsidR="00950AF0" w:rsidRPr="00950AF0">
        <w:rPr>
          <w:rFonts w:ascii="宋体" w:eastAsia="宋体" w:hAnsi="宋体" w:cs="Times New Roman" w:hint="eastAsia"/>
          <w:szCs w:val="21"/>
        </w:rPr>
        <w:t>.推动民族资本主义经济的发展</w:t>
      </w:r>
    </w:p>
    <w:p w14:paraId="601BCA28"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 xml:space="preserve">E.给人们带来思想的解放 </w:t>
      </w:r>
    </w:p>
    <w:p w14:paraId="25273A72" w14:textId="0679F387" w:rsidR="00950AF0" w:rsidRPr="00891242" w:rsidRDefault="00950AF0" w:rsidP="00950AF0">
      <w:pPr>
        <w:ind w:rightChars="50" w:right="105"/>
        <w:rPr>
          <w:rFonts w:ascii="宋体" w:eastAsia="宋体" w:hAnsi="宋体" w:cs="Times New Roman"/>
          <w:color w:val="FF0000"/>
          <w:szCs w:val="21"/>
        </w:rPr>
      </w:pPr>
      <w:r>
        <w:rPr>
          <w:rFonts w:ascii="宋体" w:eastAsia="宋体" w:hAnsi="宋体" w:cs="Times New Roman" w:hint="eastAsia"/>
          <w:szCs w:val="21"/>
        </w:rPr>
        <w:t>20</w:t>
      </w:r>
      <w:r w:rsidRPr="00950AF0">
        <w:rPr>
          <w:rFonts w:ascii="宋体" w:eastAsia="宋体" w:hAnsi="宋体" w:cs="Times New Roman" w:hint="eastAsia"/>
          <w:szCs w:val="21"/>
        </w:rPr>
        <w:t>.</w:t>
      </w:r>
      <w:r w:rsidRPr="00891242">
        <w:rPr>
          <w:rFonts w:ascii="宋体" w:eastAsia="宋体" w:hAnsi="宋体" w:cs="Times New Roman" w:hint="eastAsia"/>
          <w:color w:val="FF0000"/>
          <w:szCs w:val="21"/>
        </w:rPr>
        <w:t xml:space="preserve">1921年中国共产党诞生至1949年新中国成立以前的时期，中国存在的三种主要的政治力量是（    </w:t>
      </w:r>
      <w:r w:rsidR="007A2D75">
        <w:rPr>
          <w:rFonts w:ascii="宋体" w:eastAsia="宋体" w:hAnsi="宋体" w:cs="Times New Roman" w:hint="eastAsia"/>
          <w:color w:val="FF0000"/>
          <w:szCs w:val="21"/>
        </w:rPr>
        <w:t>ABD</w:t>
      </w:r>
      <w:r w:rsidRPr="00891242">
        <w:rPr>
          <w:rFonts w:ascii="宋体" w:eastAsia="宋体" w:hAnsi="宋体" w:cs="Times New Roman" w:hint="eastAsia"/>
          <w:color w:val="FF0000"/>
          <w:szCs w:val="21"/>
        </w:rPr>
        <w:t xml:space="preserve">    ）</w:t>
      </w:r>
    </w:p>
    <w:p w14:paraId="6CFA000D" w14:textId="16920F3A"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color w:val="FF0000"/>
          <w:szCs w:val="21"/>
        </w:rPr>
        <w:t>A</w:t>
      </w:r>
      <w:r w:rsidR="00950AF0" w:rsidRPr="00891242">
        <w:rPr>
          <w:rFonts w:ascii="宋体" w:eastAsia="宋体" w:hAnsi="宋体" w:cs="Times New Roman" w:hint="eastAsia"/>
          <w:color w:val="FF0000"/>
          <w:szCs w:val="21"/>
        </w:rPr>
        <w:t xml:space="preserve">.地主阶级和买办性的大资产阶级          </w:t>
      </w:r>
      <w:r>
        <w:rPr>
          <w:rFonts w:ascii="宋体" w:eastAsia="宋体" w:hAnsi="宋体" w:cs="Times New Roman" w:hint="eastAsia"/>
          <w:color w:val="FF0000"/>
          <w:szCs w:val="21"/>
        </w:rPr>
        <w:t>B</w:t>
      </w:r>
      <w:r w:rsidR="00950AF0" w:rsidRPr="00891242">
        <w:rPr>
          <w:rFonts w:ascii="宋体" w:eastAsia="宋体" w:hAnsi="宋体" w:cs="Times New Roman" w:hint="eastAsia"/>
          <w:color w:val="FF0000"/>
          <w:szCs w:val="21"/>
        </w:rPr>
        <w:t xml:space="preserve">.民族资产阶级  </w:t>
      </w:r>
      <w:r w:rsidR="00950AF0" w:rsidRPr="00950AF0">
        <w:rPr>
          <w:rFonts w:ascii="宋体" w:eastAsia="宋体" w:hAnsi="宋体" w:cs="Times New Roman" w:hint="eastAsia"/>
          <w:szCs w:val="21"/>
        </w:rPr>
        <w:t xml:space="preserve">    </w:t>
      </w:r>
    </w:p>
    <w:p w14:paraId="4DE0EE5B" w14:textId="42BA9633"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.资产阶级改良派                       </w:t>
      </w:r>
      <w:r w:rsidR="00950AF0" w:rsidRPr="00891242">
        <w:rPr>
          <w:rFonts w:ascii="宋体" w:eastAsia="宋体" w:hAnsi="宋体" w:cs="Times New Roman" w:hint="eastAsia"/>
          <w:color w:val="FF0000"/>
          <w:szCs w:val="21"/>
        </w:rPr>
        <w:t xml:space="preserve"> </w:t>
      </w:r>
      <w:r>
        <w:rPr>
          <w:rFonts w:ascii="宋体" w:eastAsia="宋体" w:hAnsi="宋体" w:cs="Times New Roman" w:hint="eastAsia"/>
          <w:color w:val="FF0000"/>
          <w:szCs w:val="21"/>
        </w:rPr>
        <w:t>D</w:t>
      </w:r>
      <w:r w:rsidR="00950AF0" w:rsidRPr="00891242">
        <w:rPr>
          <w:rFonts w:ascii="宋体" w:eastAsia="宋体" w:hAnsi="宋体" w:cs="Times New Roman" w:hint="eastAsia"/>
          <w:color w:val="FF0000"/>
          <w:szCs w:val="21"/>
        </w:rPr>
        <w:t xml:space="preserve">.工人阶级、农民阶级和小资产阶级 </w:t>
      </w:r>
      <w:r w:rsidR="00950AF0" w:rsidRPr="00950AF0">
        <w:rPr>
          <w:rFonts w:ascii="宋体" w:eastAsia="宋体" w:hAnsi="宋体" w:cs="Times New Roman" w:hint="eastAsia"/>
          <w:szCs w:val="21"/>
        </w:rPr>
        <w:t xml:space="preserve">    </w:t>
      </w:r>
    </w:p>
    <w:p w14:paraId="4924E7CF" w14:textId="77777777" w:rsidR="00950AF0" w:rsidRPr="00950AF0" w:rsidRDefault="00950AF0" w:rsidP="00950AF0">
      <w:pPr>
        <w:ind w:leftChars="50" w:left="105" w:rightChars="50" w:right="105"/>
        <w:rPr>
          <w:rFonts w:ascii="宋体" w:eastAsia="宋体" w:hAnsi="宋体" w:cs="Times New Roman"/>
          <w:szCs w:val="21"/>
        </w:rPr>
      </w:pPr>
      <w:r w:rsidRPr="00950AF0">
        <w:rPr>
          <w:rFonts w:ascii="宋体" w:eastAsia="宋体" w:hAnsi="宋体" w:cs="Times New Roman" w:hint="eastAsia"/>
          <w:szCs w:val="21"/>
        </w:rPr>
        <w:t xml:space="preserve"> E.知识分子</w:t>
      </w:r>
    </w:p>
    <w:p w14:paraId="27DDC65E" w14:textId="5E93DB1D"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 xml:space="preserve">21.1919年爆发的五四运动是在新的社会历史条件下发生的，它的历史特点是（   </w:t>
      </w:r>
      <w:proofErr w:type="spellStart"/>
      <w:r w:rsidR="007A2D75">
        <w:rPr>
          <w:rFonts w:ascii="宋体" w:eastAsia="宋体" w:hAnsi="宋体" w:cs="Times New Roman" w:hint="eastAsia"/>
          <w:szCs w:val="21"/>
        </w:rPr>
        <w:t>AB</w:t>
      </w:r>
      <w:r w:rsidRPr="00950AF0">
        <w:rPr>
          <w:rFonts w:ascii="宋体" w:eastAsia="宋体" w:hAnsi="宋体" w:cs="Times New Roman" w:hint="eastAsia"/>
          <w:szCs w:val="21"/>
        </w:rPr>
        <w:t>e</w:t>
      </w:r>
      <w:proofErr w:type="spellEnd"/>
      <w:r w:rsidRPr="00950AF0">
        <w:rPr>
          <w:rFonts w:ascii="宋体" w:eastAsia="宋体" w:hAnsi="宋体" w:cs="Times New Roman" w:hint="eastAsia"/>
          <w:szCs w:val="21"/>
        </w:rPr>
        <w:t xml:space="preserve">     ）</w:t>
      </w:r>
    </w:p>
    <w:p w14:paraId="020FD9A5" w14:textId="5174A48A"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宋体" w:hint="eastAsia"/>
          <w:kern w:val="0"/>
          <w:szCs w:val="21"/>
        </w:rPr>
        <w:t>.</w:t>
      </w:r>
      <w:r w:rsidR="00950AF0" w:rsidRPr="00950AF0">
        <w:rPr>
          <w:rFonts w:ascii="宋体" w:eastAsia="宋体" w:hAnsi="宋体" w:cs="Times New Roman" w:hint="eastAsia"/>
          <w:szCs w:val="21"/>
        </w:rPr>
        <w:t xml:space="preserve">反帝反封建的彻底性                    </w:t>
      </w:r>
      <w:r>
        <w:rPr>
          <w:rFonts w:ascii="宋体" w:eastAsia="宋体" w:hAnsi="宋体" w:cs="Times New Roman" w:hint="eastAsia"/>
          <w:szCs w:val="21"/>
        </w:rPr>
        <w:t>B</w:t>
      </w:r>
      <w:r w:rsidR="00950AF0" w:rsidRPr="00950AF0">
        <w:rPr>
          <w:rFonts w:ascii="宋体" w:eastAsia="宋体" w:hAnsi="宋体" w:cs="宋体" w:hint="eastAsia"/>
          <w:kern w:val="0"/>
          <w:szCs w:val="21"/>
        </w:rPr>
        <w:t>.</w:t>
      </w:r>
      <w:r w:rsidR="00950AF0" w:rsidRPr="00950AF0">
        <w:rPr>
          <w:rFonts w:ascii="宋体" w:eastAsia="宋体" w:hAnsi="宋体" w:cs="Times New Roman" w:hint="eastAsia"/>
          <w:szCs w:val="21"/>
        </w:rPr>
        <w:t>真正的群众运动</w:t>
      </w:r>
    </w:p>
    <w:p w14:paraId="351D4C15" w14:textId="0939CDF3" w:rsidR="00950AF0" w:rsidRPr="00950AF0" w:rsidRDefault="007A2D75" w:rsidP="00950AF0">
      <w:pPr>
        <w:ind w:leftChars="50" w:left="105" w:rightChars="50" w:right="105" w:firstLineChars="50" w:firstLine="105"/>
        <w:rPr>
          <w:rFonts w:ascii="Times New Roman" w:eastAsia="宋体" w:hAnsi="Times New Roman" w:cs="Times New Roman"/>
          <w:szCs w:val="21"/>
        </w:rPr>
      </w:pPr>
      <w:r>
        <w:rPr>
          <w:rFonts w:ascii="宋体" w:eastAsia="宋体" w:hAnsi="宋体" w:cs="Times New Roman" w:hint="eastAsia"/>
          <w:szCs w:val="21"/>
        </w:rPr>
        <w:t>C</w:t>
      </w:r>
      <w:r w:rsidR="00950AF0" w:rsidRPr="00950AF0">
        <w:rPr>
          <w:rFonts w:ascii="宋体" w:eastAsia="宋体" w:hAnsi="宋体" w:cs="宋体" w:hint="eastAsia"/>
          <w:kern w:val="0"/>
          <w:szCs w:val="21"/>
        </w:rPr>
        <w:t>.</w:t>
      </w:r>
      <w:r w:rsidR="00950AF0" w:rsidRPr="00950AF0">
        <w:rPr>
          <w:rFonts w:ascii="宋体" w:eastAsia="宋体" w:hAnsi="宋体" w:cs="Times New Roman" w:hint="eastAsia"/>
          <w:szCs w:val="21"/>
        </w:rPr>
        <w:t xml:space="preserve">农民为运动主体                        </w:t>
      </w:r>
      <w:r>
        <w:rPr>
          <w:rFonts w:ascii="宋体" w:eastAsia="宋体" w:hAnsi="宋体" w:cs="Times New Roman" w:hint="eastAsia"/>
          <w:szCs w:val="21"/>
        </w:rPr>
        <w:t>D</w:t>
      </w:r>
      <w:r w:rsidR="00950AF0" w:rsidRPr="00950AF0">
        <w:rPr>
          <w:rFonts w:ascii="宋体" w:eastAsia="宋体" w:hAnsi="宋体" w:cs="宋体" w:hint="eastAsia"/>
          <w:kern w:val="0"/>
          <w:szCs w:val="21"/>
        </w:rPr>
        <w:t>.以城市为中心</w:t>
      </w:r>
    </w:p>
    <w:p w14:paraId="3FFCA3DD" w14:textId="77777777" w:rsidR="00950AF0" w:rsidRPr="00950AF0" w:rsidRDefault="00950AF0" w:rsidP="00950AF0">
      <w:pPr>
        <w:ind w:leftChars="50" w:left="105"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E</w:t>
      </w:r>
      <w:r w:rsidRPr="00950AF0">
        <w:rPr>
          <w:rFonts w:ascii="宋体" w:eastAsia="宋体" w:hAnsi="宋体" w:cs="宋体" w:hint="eastAsia"/>
          <w:kern w:val="0"/>
          <w:szCs w:val="21"/>
        </w:rPr>
        <w:t>.</w:t>
      </w:r>
      <w:r w:rsidRPr="00950AF0">
        <w:rPr>
          <w:rFonts w:ascii="宋体" w:eastAsia="宋体" w:hAnsi="宋体" w:cs="Times New Roman" w:hint="eastAsia"/>
          <w:szCs w:val="21"/>
        </w:rPr>
        <w:t>促进了马克思主义与中国工人运动的结合</w:t>
      </w:r>
    </w:p>
    <w:p w14:paraId="5A2724C8" w14:textId="018EA757"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22.</w:t>
      </w:r>
      <w:r w:rsidRPr="00950AF0">
        <w:rPr>
          <w:rFonts w:ascii="宋体" w:eastAsia="宋体" w:hAnsi="宋体" w:cs="Times New Roman"/>
          <w:szCs w:val="21"/>
        </w:rPr>
        <w:t>1940年3月，中共发出毛泽东起草的关于《抗日根据地的政权问题》的党内指示</w:t>
      </w:r>
      <w:r w:rsidRPr="00950AF0">
        <w:rPr>
          <w:rFonts w:ascii="宋体" w:eastAsia="宋体" w:hAnsi="宋体" w:cs="Times New Roman" w:hint="eastAsia"/>
          <w:szCs w:val="21"/>
        </w:rPr>
        <w:t>,规定</w:t>
      </w:r>
      <w:r w:rsidRPr="00950AF0">
        <w:rPr>
          <w:rFonts w:ascii="宋体" w:eastAsia="宋体" w:hAnsi="宋体" w:cs="Times New Roman"/>
          <w:szCs w:val="21"/>
        </w:rPr>
        <w:lastRenderedPageBreak/>
        <w:t>在政权工作人员中实行“三三制”</w:t>
      </w:r>
      <w:r w:rsidRPr="00950AF0">
        <w:rPr>
          <w:rFonts w:ascii="宋体" w:eastAsia="宋体" w:hAnsi="宋体" w:cs="Times New Roman" w:hint="eastAsia"/>
          <w:szCs w:val="21"/>
        </w:rPr>
        <w:t xml:space="preserve">,即(    </w:t>
      </w:r>
      <w:r w:rsidR="007A2D75">
        <w:rPr>
          <w:rFonts w:ascii="宋体" w:eastAsia="宋体" w:hAnsi="宋体" w:cs="Times New Roman" w:hint="eastAsia"/>
          <w:szCs w:val="21"/>
        </w:rPr>
        <w:t>ABC</w:t>
      </w:r>
      <w:r w:rsidRPr="00950AF0">
        <w:rPr>
          <w:rFonts w:ascii="宋体" w:eastAsia="宋体" w:hAnsi="宋体" w:cs="Times New Roman" w:hint="eastAsia"/>
          <w:szCs w:val="21"/>
        </w:rPr>
        <w:t xml:space="preserve">     )</w:t>
      </w:r>
      <w:r w:rsidRPr="00950AF0">
        <w:rPr>
          <w:rFonts w:ascii="宋体" w:eastAsia="宋体" w:hAnsi="宋体" w:cs="Times New Roman"/>
          <w:szCs w:val="21"/>
        </w:rPr>
        <w:t>各占三分之一</w:t>
      </w:r>
      <w:r w:rsidRPr="00950AF0">
        <w:rPr>
          <w:rFonts w:ascii="宋体" w:eastAsia="宋体" w:hAnsi="宋体" w:cs="Times New Roman" w:hint="eastAsia"/>
          <w:szCs w:val="21"/>
        </w:rPr>
        <w:t>。</w:t>
      </w:r>
    </w:p>
    <w:p w14:paraId="2ABB0225" w14:textId="223E507B"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color w:val="FF0000"/>
          <w:szCs w:val="21"/>
        </w:rPr>
        <w:t>A</w:t>
      </w:r>
      <w:r w:rsidR="00950AF0" w:rsidRPr="00891242">
        <w:rPr>
          <w:rFonts w:ascii="宋体" w:eastAsia="宋体" w:hAnsi="宋体" w:cs="Times New Roman" w:hint="eastAsia"/>
          <w:color w:val="FF0000"/>
          <w:szCs w:val="21"/>
        </w:rPr>
        <w:t>.</w:t>
      </w:r>
      <w:r w:rsidR="00950AF0" w:rsidRPr="00891242">
        <w:rPr>
          <w:rFonts w:ascii="宋体" w:eastAsia="宋体" w:hAnsi="宋体" w:cs="Times New Roman"/>
          <w:color w:val="FF0000"/>
          <w:szCs w:val="21"/>
        </w:rPr>
        <w:t>共产党员</w:t>
      </w:r>
      <w:r w:rsidR="00950AF0" w:rsidRPr="00891242">
        <w:rPr>
          <w:rFonts w:ascii="宋体" w:eastAsia="宋体" w:hAnsi="宋体" w:cs="Times New Roman" w:hint="eastAsia"/>
          <w:color w:val="FF0000"/>
          <w:szCs w:val="21"/>
        </w:rPr>
        <w:t xml:space="preserve">     </w:t>
      </w:r>
      <w:r>
        <w:rPr>
          <w:rFonts w:ascii="宋体" w:eastAsia="宋体" w:hAnsi="宋体" w:cs="Times New Roman" w:hint="eastAsia"/>
          <w:color w:val="FF0000"/>
          <w:szCs w:val="21"/>
        </w:rPr>
        <w:t>B</w:t>
      </w:r>
      <w:r w:rsidR="00950AF0" w:rsidRPr="00891242">
        <w:rPr>
          <w:rFonts w:ascii="宋体" w:eastAsia="宋体" w:hAnsi="宋体" w:cs="Times New Roman" w:hint="eastAsia"/>
          <w:color w:val="FF0000"/>
          <w:szCs w:val="21"/>
        </w:rPr>
        <w:t>.</w:t>
      </w:r>
      <w:r w:rsidR="00950AF0" w:rsidRPr="00891242">
        <w:rPr>
          <w:rFonts w:ascii="宋体" w:eastAsia="宋体" w:hAnsi="宋体" w:cs="Times New Roman"/>
          <w:color w:val="FF0000"/>
          <w:szCs w:val="21"/>
        </w:rPr>
        <w:t>非党</w:t>
      </w:r>
      <w:r w:rsidR="00950AF0" w:rsidRPr="00891242">
        <w:rPr>
          <w:rFonts w:ascii="宋体" w:eastAsia="宋体" w:hAnsi="宋体" w:cs="Times New Roman" w:hint="eastAsia"/>
          <w:color w:val="FF0000"/>
          <w:szCs w:val="21"/>
        </w:rPr>
        <w:t>的</w:t>
      </w:r>
      <w:r w:rsidR="00950AF0" w:rsidRPr="00891242">
        <w:rPr>
          <w:rFonts w:ascii="宋体" w:eastAsia="宋体" w:hAnsi="宋体" w:cs="Times New Roman"/>
          <w:color w:val="FF0000"/>
          <w:szCs w:val="21"/>
        </w:rPr>
        <w:t>左派进步分子</w:t>
      </w:r>
      <w:r w:rsidR="00950AF0" w:rsidRPr="00891242">
        <w:rPr>
          <w:rFonts w:ascii="宋体" w:eastAsia="宋体" w:hAnsi="宋体" w:cs="Times New Roman" w:hint="eastAsia"/>
          <w:color w:val="FF0000"/>
          <w:szCs w:val="21"/>
        </w:rPr>
        <w:t xml:space="preserve">   </w:t>
      </w:r>
      <w:r>
        <w:rPr>
          <w:rFonts w:ascii="宋体" w:eastAsia="宋体" w:hAnsi="宋体" w:cs="Times New Roman" w:hint="eastAsia"/>
          <w:color w:val="FF0000"/>
          <w:szCs w:val="21"/>
        </w:rPr>
        <w:t>C</w:t>
      </w:r>
      <w:r w:rsidR="00950AF0" w:rsidRPr="00891242">
        <w:rPr>
          <w:rFonts w:ascii="宋体" w:eastAsia="宋体" w:hAnsi="宋体" w:cs="Times New Roman" w:hint="eastAsia"/>
          <w:color w:val="FF0000"/>
          <w:szCs w:val="21"/>
        </w:rPr>
        <w:t>.</w:t>
      </w:r>
      <w:r w:rsidR="00950AF0" w:rsidRPr="00891242">
        <w:rPr>
          <w:rFonts w:ascii="宋体" w:eastAsia="宋体" w:hAnsi="宋体" w:cs="Times New Roman"/>
          <w:color w:val="FF0000"/>
          <w:szCs w:val="21"/>
        </w:rPr>
        <w:t>中间派</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.右派分子    E.青年学生</w:t>
      </w:r>
    </w:p>
    <w:p w14:paraId="634E1816" w14:textId="257AADA5" w:rsidR="00950AF0" w:rsidRPr="00950AF0" w:rsidRDefault="00950AF0" w:rsidP="00950AF0">
      <w:pPr>
        <w:ind w:rightChars="50" w:right="105"/>
        <w:rPr>
          <w:rFonts w:ascii="宋体" w:eastAsia="宋体" w:hAnsi="宋体" w:cs="Times New Roman"/>
          <w:szCs w:val="21"/>
        </w:rPr>
      </w:pPr>
      <w:r>
        <w:rPr>
          <w:rFonts w:ascii="宋体" w:eastAsia="宋体" w:hAnsi="宋体" w:cs="Times New Roman" w:hint="eastAsia"/>
          <w:szCs w:val="21"/>
        </w:rPr>
        <w:t>23</w:t>
      </w:r>
      <w:r w:rsidRPr="00950AF0">
        <w:rPr>
          <w:rFonts w:ascii="宋体" w:eastAsia="宋体" w:hAnsi="宋体" w:cs="Times New Roman" w:hint="eastAsia"/>
          <w:szCs w:val="21"/>
        </w:rPr>
        <w:t>.</w:t>
      </w:r>
      <w:r w:rsidRPr="00950AF0">
        <w:rPr>
          <w:rFonts w:ascii="宋体" w:eastAsia="宋体" w:hAnsi="宋体" w:cs="Arial"/>
          <w:szCs w:val="21"/>
        </w:rPr>
        <w:t>1949年9月21日，中国人民政治协商会议第一届全体会议在北平隆重举行</w:t>
      </w:r>
      <w:r w:rsidRPr="00950AF0">
        <w:rPr>
          <w:rFonts w:ascii="宋体" w:eastAsia="宋体" w:hAnsi="宋体" w:cs="Arial" w:hint="eastAsia"/>
          <w:szCs w:val="21"/>
        </w:rPr>
        <w:t>,</w:t>
      </w:r>
      <w:r w:rsidRPr="00950AF0">
        <w:rPr>
          <w:rFonts w:ascii="宋体" w:eastAsia="宋体" w:hAnsi="宋体" w:cs="Arial"/>
          <w:szCs w:val="21"/>
        </w:rPr>
        <w:t>会议通过了三个为新中国奠基的历史性文件</w:t>
      </w:r>
      <w:r w:rsidRPr="00950AF0">
        <w:rPr>
          <w:rFonts w:ascii="宋体" w:eastAsia="宋体" w:hAnsi="宋体" w:cs="Arial" w:hint="eastAsia"/>
          <w:szCs w:val="21"/>
        </w:rPr>
        <w:t xml:space="preserve">,即(     </w:t>
      </w:r>
      <w:r w:rsidR="007A2D75">
        <w:rPr>
          <w:rFonts w:ascii="宋体" w:eastAsia="宋体" w:hAnsi="宋体" w:cs="Arial" w:hint="eastAsia"/>
          <w:szCs w:val="21"/>
        </w:rPr>
        <w:t>ABC</w:t>
      </w:r>
      <w:r w:rsidRPr="00950AF0">
        <w:rPr>
          <w:rFonts w:ascii="宋体" w:eastAsia="宋体" w:hAnsi="宋体" w:cs="Arial" w:hint="eastAsia"/>
          <w:szCs w:val="21"/>
        </w:rPr>
        <w:t xml:space="preserve">    )</w:t>
      </w:r>
    </w:p>
    <w:p w14:paraId="45FEEB3E" w14:textId="4ABEFC46"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Arial" w:hint="eastAsia"/>
          <w:szCs w:val="21"/>
        </w:rPr>
        <w:t>A</w:t>
      </w:r>
      <w:r w:rsidR="00950AF0" w:rsidRPr="00950AF0">
        <w:rPr>
          <w:rFonts w:ascii="宋体" w:eastAsia="宋体" w:hAnsi="宋体" w:cs="Arial" w:hint="eastAsia"/>
          <w:szCs w:val="21"/>
        </w:rPr>
        <w:t>.</w:t>
      </w:r>
      <w:r w:rsidR="00950AF0" w:rsidRPr="00950AF0">
        <w:rPr>
          <w:rFonts w:ascii="宋体" w:eastAsia="宋体" w:hAnsi="宋体" w:cs="Arial"/>
          <w:szCs w:val="21"/>
        </w:rPr>
        <w:t>《</w:t>
      </w:r>
      <w:r w:rsidR="00950AF0">
        <w:fldChar w:fldCharType="begin"/>
      </w:r>
      <w:r w:rsidR="00950AF0">
        <w:instrText>HYPERLINK "http://baike.baidu.com/view/428031.htm" \t "_blank"</w:instrText>
      </w:r>
      <w:r w:rsidR="00950AF0">
        <w:fldChar w:fldCharType="separate"/>
      </w:r>
      <w:r w:rsidR="00950AF0" w:rsidRPr="00950AF0">
        <w:rPr>
          <w:rFonts w:ascii="宋体" w:eastAsia="宋体" w:hAnsi="宋体" w:cs="Arial"/>
          <w:szCs w:val="21"/>
        </w:rPr>
        <w:t>中国人民政治协商会议共同纲领</w:t>
      </w:r>
      <w:r w:rsidR="00950AF0">
        <w:rPr>
          <w:rFonts w:ascii="宋体" w:eastAsia="宋体" w:hAnsi="宋体" w:cs="Arial"/>
          <w:szCs w:val="21"/>
        </w:rPr>
        <w:fldChar w:fldCharType="end"/>
      </w:r>
      <w:r w:rsidR="00950AF0" w:rsidRPr="00950AF0">
        <w:rPr>
          <w:rFonts w:ascii="宋体" w:eastAsia="宋体" w:hAnsi="宋体" w:cs="Arial"/>
          <w:szCs w:val="21"/>
        </w:rPr>
        <w:t>》</w:t>
      </w:r>
      <w:r w:rsidR="00950AF0" w:rsidRPr="00950AF0">
        <w:rPr>
          <w:rFonts w:ascii="宋体" w:eastAsia="宋体" w:hAnsi="宋体" w:cs="Arial"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Arial"/>
          <w:szCs w:val="21"/>
        </w:rPr>
        <w:t>《中国人民政治协商会议组织法》</w:t>
      </w:r>
    </w:p>
    <w:p w14:paraId="5F938EE6" w14:textId="296DD4EE"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《中华人民共和国中央人民政府组织法》</w:t>
      </w:r>
      <w:r w:rsidR="00950AF0" w:rsidRPr="00950AF0">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宋体" w:eastAsia="宋体" w:hAnsi="宋体" w:cs="Arial"/>
          <w:szCs w:val="21"/>
        </w:rPr>
        <w:t>《中华人民共和国</w:t>
      </w:r>
      <w:r w:rsidR="00950AF0" w:rsidRPr="00950AF0">
        <w:rPr>
          <w:rFonts w:ascii="宋体" w:eastAsia="宋体" w:hAnsi="宋体" w:cs="Arial" w:hint="eastAsia"/>
          <w:szCs w:val="21"/>
        </w:rPr>
        <w:t>宪</w:t>
      </w:r>
      <w:r w:rsidR="00950AF0" w:rsidRPr="00950AF0">
        <w:rPr>
          <w:rFonts w:ascii="宋体" w:eastAsia="宋体" w:hAnsi="宋体" w:cs="Arial"/>
          <w:szCs w:val="21"/>
        </w:rPr>
        <w:t>法》</w:t>
      </w:r>
    </w:p>
    <w:p w14:paraId="3ADE048B" w14:textId="77777777" w:rsidR="00950AF0" w:rsidRPr="00950AF0" w:rsidRDefault="00950AF0" w:rsidP="00950AF0">
      <w:pPr>
        <w:ind w:leftChars="50" w:left="105" w:rightChars="50" w:right="105" w:firstLineChars="50" w:firstLine="105"/>
        <w:rPr>
          <w:rFonts w:ascii="宋体" w:eastAsia="宋体" w:hAnsi="宋体" w:cs="Times New Roman"/>
          <w:szCs w:val="21"/>
        </w:rPr>
      </w:pPr>
      <w:r w:rsidRPr="00950AF0">
        <w:rPr>
          <w:rFonts w:ascii="宋体" w:eastAsia="宋体" w:hAnsi="宋体" w:cs="Arial" w:hint="eastAsia"/>
          <w:szCs w:val="21"/>
        </w:rPr>
        <w:t>E.</w:t>
      </w:r>
      <w:r w:rsidRPr="00950AF0">
        <w:rPr>
          <w:rFonts w:ascii="宋体" w:eastAsia="宋体" w:hAnsi="宋体" w:cs="Arial"/>
          <w:szCs w:val="21"/>
        </w:rPr>
        <w:t>《</w:t>
      </w:r>
      <w:r w:rsidRPr="00950AF0">
        <w:rPr>
          <w:rFonts w:ascii="宋体" w:eastAsia="宋体" w:hAnsi="宋体" w:cs="Arial"/>
          <w:bCs/>
          <w:szCs w:val="21"/>
        </w:rPr>
        <w:t>中华人民共和国全国人民代表大会和地方各级人民代表大会选举法</w:t>
      </w:r>
      <w:r w:rsidRPr="00950AF0">
        <w:rPr>
          <w:rFonts w:ascii="宋体" w:eastAsia="宋体" w:hAnsi="宋体" w:cs="Arial"/>
          <w:szCs w:val="21"/>
        </w:rPr>
        <w:t>》</w:t>
      </w:r>
    </w:p>
    <w:p w14:paraId="72610D0D" w14:textId="04CA34D6"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bCs/>
          <w:szCs w:val="21"/>
        </w:rPr>
        <w:t>24.</w:t>
      </w:r>
      <w:r w:rsidRPr="00950AF0">
        <w:rPr>
          <w:rFonts w:ascii="宋体" w:eastAsia="宋体" w:hAnsi="宋体" w:cs="Times New Roman"/>
          <w:bCs/>
          <w:szCs w:val="21"/>
        </w:rPr>
        <w:t>新中国成立</w:t>
      </w:r>
      <w:r w:rsidRPr="00950AF0">
        <w:rPr>
          <w:rFonts w:ascii="宋体" w:eastAsia="宋体" w:hAnsi="宋体" w:cs="Times New Roman"/>
          <w:szCs w:val="21"/>
        </w:rPr>
        <w:t>50 多年来，社会主义基本政治制度得到确立</w:t>
      </w:r>
      <w:r w:rsidRPr="00950AF0">
        <w:rPr>
          <w:rFonts w:ascii="宋体" w:eastAsia="宋体" w:hAnsi="宋体" w:cs="Times New Roman" w:hint="eastAsia"/>
          <w:szCs w:val="21"/>
        </w:rPr>
        <w:t>和完善,</w:t>
      </w:r>
      <w:r w:rsidRPr="00950AF0">
        <w:rPr>
          <w:rFonts w:ascii="宋体" w:eastAsia="宋体" w:hAnsi="宋体" w:cs="Times New Roman"/>
          <w:szCs w:val="21"/>
        </w:rPr>
        <w:t xml:space="preserve"> 社会主义基本政治制度</w:t>
      </w:r>
      <w:r w:rsidRPr="00950AF0">
        <w:rPr>
          <w:rFonts w:ascii="宋体" w:eastAsia="宋体" w:hAnsi="宋体" w:cs="Times New Roman" w:hint="eastAsia"/>
          <w:szCs w:val="21"/>
        </w:rPr>
        <w:t xml:space="preserve">包括(     </w:t>
      </w:r>
      <w:r w:rsidR="007A2D75">
        <w:rPr>
          <w:rFonts w:ascii="宋体" w:eastAsia="宋体" w:hAnsi="宋体" w:cs="Times New Roman" w:hint="eastAsia"/>
          <w:szCs w:val="21"/>
        </w:rPr>
        <w:t>ABC</w:t>
      </w:r>
      <w:r w:rsidRPr="00950AF0">
        <w:rPr>
          <w:rFonts w:ascii="宋体" w:eastAsia="宋体" w:hAnsi="宋体" w:cs="Times New Roman" w:hint="eastAsia"/>
          <w:szCs w:val="21"/>
        </w:rPr>
        <w:t xml:space="preserve">    )</w:t>
      </w:r>
    </w:p>
    <w:p w14:paraId="103EB3A5" w14:textId="490755A0"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人民代表大会制度</w:t>
      </w:r>
      <w:r w:rsid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中国共产党领导的多党合作政治协商制度</w:t>
      </w:r>
    </w:p>
    <w:p w14:paraId="507E8799" w14:textId="742770A6"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民族区域自治制度</w:t>
      </w:r>
      <w:r w:rsidR="00950AF0">
        <w:rPr>
          <w:rFonts w:ascii="宋体" w:eastAsia="宋体" w:hAnsi="宋体" w:cs="Times New Roman" w:hint="eastAsia"/>
          <w:szCs w:val="21"/>
        </w:rPr>
        <w:t xml:space="preserve">                    </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.社会主义市场经济制度</w:t>
      </w:r>
    </w:p>
    <w:p w14:paraId="2124DD70" w14:textId="77777777" w:rsidR="00950AF0" w:rsidRPr="00950AF0" w:rsidRDefault="00950AF0" w:rsidP="00950AF0">
      <w:pPr>
        <w:ind w:leftChars="50" w:left="105" w:rightChars="50" w:right="105" w:firstLineChars="50" w:firstLine="105"/>
        <w:rPr>
          <w:rFonts w:ascii="宋体" w:eastAsia="宋体" w:hAnsi="宋体" w:cs="Times New Roman"/>
          <w:bCs/>
          <w:szCs w:val="21"/>
        </w:rPr>
      </w:pPr>
      <w:r w:rsidRPr="00950AF0">
        <w:rPr>
          <w:rFonts w:ascii="宋体" w:eastAsia="宋体" w:hAnsi="宋体" w:cs="Times New Roman" w:hint="eastAsia"/>
          <w:szCs w:val="21"/>
        </w:rPr>
        <w:t>E.按劳分配制度</w:t>
      </w:r>
    </w:p>
    <w:p w14:paraId="1E4FD7E6" w14:textId="77777777" w:rsidR="00950AF0" w:rsidRPr="00950AF0" w:rsidRDefault="00950AF0" w:rsidP="00950AF0">
      <w:pPr>
        <w:ind w:left="1265" w:hangingChars="600" w:hanging="1265"/>
        <w:rPr>
          <w:rFonts w:ascii="宋体" w:eastAsia="宋体" w:hAnsi="宋体" w:cs="Times New Roman"/>
        </w:rPr>
      </w:pPr>
      <w:r w:rsidRPr="00950AF0">
        <w:rPr>
          <w:rFonts w:ascii="宋体" w:eastAsia="宋体" w:hAnsi="宋体" w:cs="Times New Roman" w:hint="eastAsia"/>
          <w:b/>
          <w:bCs/>
        </w:rPr>
        <w:t>三、判断题</w:t>
      </w:r>
      <w:r w:rsidRPr="00950AF0">
        <w:rPr>
          <w:rFonts w:ascii="宋体" w:eastAsia="宋体" w:hAnsi="宋体" w:cs="Times New Roman" w:hint="eastAsia"/>
        </w:rPr>
        <w:t>（25-34</w:t>
      </w:r>
      <w:r w:rsidRPr="00950AF0">
        <w:rPr>
          <w:rFonts w:ascii="宋体" w:eastAsia="宋体" w:hAnsi="宋体" w:cs="Times New Roman"/>
          <w:szCs w:val="21"/>
        </w:rPr>
        <w:t>小题</w:t>
      </w:r>
      <w:r w:rsidRPr="00950AF0">
        <w:rPr>
          <w:rFonts w:ascii="宋体" w:eastAsia="宋体" w:hAnsi="宋体" w:cs="Times New Roman" w:hint="eastAsia"/>
          <w:szCs w:val="21"/>
        </w:rPr>
        <w:t>,</w:t>
      </w:r>
      <w:r w:rsidRPr="00950AF0">
        <w:rPr>
          <w:rFonts w:ascii="宋体" w:eastAsia="宋体" w:hAnsi="宋体" w:cs="Times New Roman" w:hint="eastAsia"/>
        </w:rPr>
        <w:t>每小题1分，共10分。判断正误。“√”正确表示，“×”表示错误。</w:t>
      </w:r>
    </w:p>
    <w:p w14:paraId="781A4D98" w14:textId="77777777" w:rsidR="00950AF0" w:rsidRPr="00950AF0" w:rsidRDefault="00950AF0" w:rsidP="00950AF0">
      <w:pPr>
        <w:ind w:left="1260" w:hangingChars="600" w:hanging="1260"/>
        <w:rPr>
          <w:rFonts w:ascii="宋体" w:eastAsia="宋体" w:hAnsi="宋体" w:cs="Times New Roman"/>
        </w:rPr>
      </w:pPr>
      <w:r w:rsidRPr="00950AF0">
        <w:rPr>
          <w:rFonts w:ascii="宋体" w:eastAsia="宋体" w:hAnsi="宋体" w:cs="Times New Roman" w:hint="eastAsia"/>
        </w:rPr>
        <w:t>请将正确答案在答题卷中相应位置的〇涂黑</w:t>
      </w:r>
      <w:r w:rsidRPr="00950AF0">
        <w:rPr>
          <w:rFonts w:ascii="宋体" w:eastAsia="宋体" w:hAnsi="宋体" w:cs="Times New Roman"/>
          <w:szCs w:val="21"/>
        </w:rPr>
        <w:t>。</w:t>
      </w:r>
      <w:r w:rsidRPr="00950AF0">
        <w:rPr>
          <w:rFonts w:ascii="宋体" w:eastAsia="宋体" w:hAnsi="宋体" w:cs="Times New Roman" w:hint="eastAsia"/>
        </w:rPr>
        <w:t>）</w:t>
      </w:r>
    </w:p>
    <w:p w14:paraId="241FC585"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25.</w:t>
      </w:r>
      <w:r w:rsidRPr="00950AF0">
        <w:rPr>
          <w:rFonts w:ascii="宋体" w:eastAsia="宋体" w:hAnsi="宋体" w:cs="Times New Roman"/>
          <w:szCs w:val="21"/>
        </w:rPr>
        <w:t>鸦片战争</w:t>
      </w:r>
      <w:r w:rsidRPr="00950AF0">
        <w:rPr>
          <w:rFonts w:ascii="宋体" w:eastAsia="宋体" w:hAnsi="宋体" w:cs="Times New Roman" w:hint="eastAsia"/>
          <w:szCs w:val="21"/>
        </w:rPr>
        <w:t>是中国近代史的起点。</w:t>
      </w:r>
      <w:r w:rsidRPr="00950AF0">
        <w:rPr>
          <w:rFonts w:ascii="宋体" w:eastAsia="宋体" w:hAnsi="宋体" w:cs="Times New Roman" w:hint="eastAsia"/>
        </w:rPr>
        <w:t>√</w:t>
      </w:r>
    </w:p>
    <w:p w14:paraId="71E9382F" w14:textId="4245EE06" w:rsidR="00950AF0" w:rsidRPr="00CD36A9" w:rsidRDefault="00950AF0" w:rsidP="00950AF0">
      <w:pPr>
        <w:rPr>
          <w:rFonts w:ascii="宋体" w:eastAsia="宋体" w:hAnsi="宋体" w:cs="Times New Roman"/>
          <w:color w:val="FF0000"/>
          <w:szCs w:val="21"/>
        </w:rPr>
      </w:pPr>
      <w:r w:rsidRPr="00950AF0">
        <w:rPr>
          <w:rFonts w:ascii="宋体" w:eastAsia="宋体" w:hAnsi="宋体" w:cs="Times New Roman" w:hint="eastAsia"/>
          <w:szCs w:val="21"/>
        </w:rPr>
        <w:t>26.</w:t>
      </w:r>
      <w:r w:rsidRPr="00CD36A9">
        <w:rPr>
          <w:rFonts w:ascii="宋体" w:eastAsia="宋体" w:hAnsi="宋体" w:cs="Times New Roman" w:hint="eastAsia"/>
          <w:color w:val="FF0000"/>
          <w:szCs w:val="21"/>
        </w:rPr>
        <w:t>外国帝国主义和中国封建主义的联合统治，导致了近代中国经济落后和人民贫困。</w:t>
      </w:r>
      <w:r w:rsidR="00BD287B" w:rsidRPr="00950AF0">
        <w:rPr>
          <w:rFonts w:ascii="宋体" w:eastAsia="宋体" w:hAnsi="宋体" w:cs="Times New Roman" w:hint="eastAsia"/>
        </w:rPr>
        <w:t>√</w:t>
      </w:r>
    </w:p>
    <w:p w14:paraId="1B1D5E1C" w14:textId="77777777" w:rsidR="00950AF0" w:rsidRPr="00950AF0" w:rsidRDefault="00950AF0" w:rsidP="00950AF0">
      <w:pPr>
        <w:rPr>
          <w:rFonts w:ascii="Times New Roman" w:eastAsia="宋体" w:hAnsi="Times New Roman" w:cs="Times New Roman"/>
          <w:szCs w:val="21"/>
        </w:rPr>
      </w:pPr>
      <w:r w:rsidRPr="00950AF0">
        <w:rPr>
          <w:rFonts w:ascii="宋体" w:eastAsia="宋体" w:hAnsi="宋体" w:cs="Times New Roman" w:hint="eastAsia"/>
          <w:szCs w:val="21"/>
        </w:rPr>
        <w:t>27.</w:t>
      </w:r>
      <w:r w:rsidRPr="00950AF0">
        <w:rPr>
          <w:rFonts w:ascii="宋体" w:eastAsia="宋体" w:hAnsi="宋体" w:cs="Times New Roman"/>
          <w:szCs w:val="21"/>
        </w:rPr>
        <w:t>洋务运动</w:t>
      </w:r>
      <w:r w:rsidRPr="00950AF0">
        <w:rPr>
          <w:rFonts w:ascii="宋体" w:eastAsia="宋体" w:hAnsi="宋体" w:cs="Times New Roman" w:hint="eastAsia"/>
          <w:szCs w:val="21"/>
        </w:rPr>
        <w:t>中</w:t>
      </w:r>
      <w:r w:rsidRPr="00950AF0">
        <w:rPr>
          <w:rFonts w:ascii="宋体" w:eastAsia="宋体" w:hAnsi="宋体" w:cs="Times New Roman"/>
          <w:szCs w:val="21"/>
        </w:rPr>
        <w:t>洋务</w:t>
      </w:r>
      <w:r w:rsidRPr="00950AF0">
        <w:rPr>
          <w:rFonts w:ascii="宋体" w:eastAsia="宋体" w:hAnsi="宋体" w:cs="Times New Roman" w:hint="eastAsia"/>
          <w:szCs w:val="21"/>
        </w:rPr>
        <w:t>派兴办的民用企业基本上是资本主义性质的近代企业。</w:t>
      </w:r>
      <w:r w:rsidRPr="00950AF0">
        <w:rPr>
          <w:rFonts w:ascii="宋体" w:eastAsia="宋体" w:hAnsi="宋体" w:cs="Times New Roman" w:hint="eastAsia"/>
        </w:rPr>
        <w:t>×</w:t>
      </w:r>
    </w:p>
    <w:p w14:paraId="50B0158A"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28.同盟会是近代中国第一个领导资产阶级革命的全国性政党。</w:t>
      </w:r>
      <w:r w:rsidRPr="00950AF0">
        <w:rPr>
          <w:rFonts w:ascii="宋体" w:eastAsia="宋体" w:hAnsi="宋体" w:cs="Times New Roman" w:hint="eastAsia"/>
        </w:rPr>
        <w:t>√</w:t>
      </w:r>
    </w:p>
    <w:p w14:paraId="0E371FE9" w14:textId="7F0BB012"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29.</w:t>
      </w:r>
      <w:r w:rsidRPr="00CD36A9">
        <w:rPr>
          <w:rFonts w:ascii="宋体" w:eastAsia="宋体" w:hAnsi="宋体" w:cs="Times New Roman" w:hint="eastAsia"/>
          <w:color w:val="FF0000"/>
          <w:szCs w:val="21"/>
        </w:rPr>
        <w:t>中国资产阶级分成两部分,一部分是大资产阶级,另一部分是民族资产阶级。</w:t>
      </w:r>
      <w:r w:rsidR="00BD287B" w:rsidRPr="00950AF0">
        <w:rPr>
          <w:rFonts w:ascii="宋体" w:eastAsia="宋体" w:hAnsi="宋体" w:cs="Times New Roman" w:hint="eastAsia"/>
        </w:rPr>
        <w:t>√</w:t>
      </w:r>
    </w:p>
    <w:p w14:paraId="73CFD9C6"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30.中国早期的马克思主义者没有认识到马克思主义与中国实际相结合的必要性。</w:t>
      </w:r>
      <w:r w:rsidRPr="00950AF0">
        <w:rPr>
          <w:rFonts w:ascii="宋体" w:eastAsia="宋体" w:hAnsi="宋体" w:cs="Times New Roman" w:hint="eastAsia"/>
        </w:rPr>
        <w:t>√</w:t>
      </w:r>
    </w:p>
    <w:p w14:paraId="07E2809C" w14:textId="77777777" w:rsidR="00950AF0" w:rsidRPr="00950AF0" w:rsidRDefault="00950AF0" w:rsidP="00950AF0">
      <w:pPr>
        <w:rPr>
          <w:rFonts w:ascii="Times New Roman" w:eastAsia="宋体" w:hAnsi="Times New Roman" w:cs="Times New Roman"/>
          <w:szCs w:val="21"/>
        </w:rPr>
      </w:pPr>
      <w:r w:rsidRPr="00950AF0">
        <w:rPr>
          <w:rFonts w:ascii="宋体" w:eastAsia="宋体" w:hAnsi="宋体" w:cs="Times New Roman" w:hint="eastAsia"/>
          <w:szCs w:val="21"/>
        </w:rPr>
        <w:t>31.日本全面侵华战争发动是从华北事变开始的。</w:t>
      </w:r>
      <w:r w:rsidRPr="00950AF0">
        <w:rPr>
          <w:rFonts w:ascii="宋体" w:eastAsia="宋体" w:hAnsi="宋体" w:cs="Times New Roman" w:hint="eastAsia"/>
        </w:rPr>
        <w:t>×</w:t>
      </w:r>
    </w:p>
    <w:p w14:paraId="176CA7EE" w14:textId="77777777" w:rsidR="00950AF0" w:rsidRPr="00950AF0" w:rsidRDefault="00950AF0" w:rsidP="00950AF0">
      <w:pPr>
        <w:adjustRightInd w:val="0"/>
        <w:snapToGrid w:val="0"/>
        <w:rPr>
          <w:rFonts w:ascii="Times New Roman" w:eastAsia="宋体" w:hAnsi="Times New Roman" w:cs="Times New Roman"/>
          <w:szCs w:val="21"/>
        </w:rPr>
      </w:pPr>
      <w:r w:rsidRPr="00950AF0">
        <w:rPr>
          <w:rFonts w:ascii="宋体" w:eastAsia="宋体" w:hAnsi="宋体" w:cs="Times New Roman" w:hint="eastAsia"/>
          <w:szCs w:val="21"/>
        </w:rPr>
        <w:t>32.</w:t>
      </w:r>
      <w:r w:rsidRPr="00950AF0">
        <w:rPr>
          <w:rFonts w:ascii="Arial" w:eastAsia="宋体" w:hAnsi="Arial" w:cs="Arial"/>
          <w:szCs w:val="21"/>
        </w:rPr>
        <w:t>抗日战争是近代以来中国人民第一次取得完全胜利的民族解放战争。</w:t>
      </w:r>
      <w:r w:rsidRPr="00950AF0">
        <w:rPr>
          <w:rFonts w:ascii="宋体" w:eastAsia="宋体" w:hAnsi="宋体" w:cs="Times New Roman" w:hint="eastAsia"/>
        </w:rPr>
        <w:t>√</w:t>
      </w:r>
    </w:p>
    <w:p w14:paraId="3E732556"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33.</w:t>
      </w:r>
      <w:r w:rsidRPr="00CD36A9">
        <w:rPr>
          <w:rFonts w:ascii="宋体" w:eastAsia="宋体" w:hAnsi="宋体" w:cs="Times New Roman" w:hint="eastAsia"/>
          <w:color w:val="FF0000"/>
          <w:szCs w:val="21"/>
        </w:rPr>
        <w:t xml:space="preserve">1952年上半年发起的“五反”运动就是在“三反”( 反贪污、反浪费和反官僚主义)基础上加上反贿赂和反盗窃国家资财。 </w:t>
      </w:r>
      <w:r w:rsidRPr="00CD36A9">
        <w:rPr>
          <w:rFonts w:ascii="宋体" w:eastAsia="宋体" w:hAnsi="宋体" w:cs="Times New Roman" w:hint="eastAsia"/>
          <w:color w:val="FF0000"/>
        </w:rPr>
        <w:t>×</w:t>
      </w:r>
    </w:p>
    <w:p w14:paraId="626C1FD8" w14:textId="77777777" w:rsidR="00950AF0" w:rsidRPr="00950AF0" w:rsidRDefault="00950AF0" w:rsidP="00950AF0">
      <w:pPr>
        <w:widowControl/>
        <w:snapToGrid w:val="0"/>
        <w:rPr>
          <w:rFonts w:ascii="宋体" w:eastAsia="宋体" w:hAnsi="宋体" w:cs="Times New Roman"/>
          <w:szCs w:val="21"/>
        </w:rPr>
      </w:pPr>
      <w:r w:rsidRPr="00950AF0">
        <w:rPr>
          <w:rFonts w:ascii="宋体" w:eastAsia="宋体" w:hAnsi="宋体" w:cs="Times New Roman" w:hint="eastAsia"/>
          <w:szCs w:val="21"/>
        </w:rPr>
        <w:t>34.</w:t>
      </w:r>
      <w:r w:rsidRPr="00950AF0">
        <w:rPr>
          <w:rFonts w:ascii="Verdana" w:eastAsia="宋体" w:hAnsi="Verdana" w:cs="Times New Roman"/>
          <w:bCs/>
          <w:szCs w:val="21"/>
        </w:rPr>
        <w:t>中国特色社会主义文化从新民主主义文化发展而来的</w:t>
      </w:r>
      <w:r w:rsidRPr="00950AF0">
        <w:rPr>
          <w:rFonts w:ascii="宋体" w:eastAsia="宋体" w:hAnsi="宋体" w:cs="Times New Roman" w:hint="eastAsia"/>
          <w:szCs w:val="21"/>
        </w:rPr>
        <w:t>。</w:t>
      </w:r>
      <w:r w:rsidRPr="00950AF0">
        <w:rPr>
          <w:rFonts w:ascii="宋体" w:eastAsia="宋体" w:hAnsi="宋体" w:cs="Times New Roman" w:hint="eastAsia"/>
        </w:rPr>
        <w:t>√</w:t>
      </w:r>
    </w:p>
    <w:p w14:paraId="690E85DF" w14:textId="77777777" w:rsidR="00950AF0" w:rsidRPr="00950AF0" w:rsidRDefault="00950AF0" w:rsidP="00950AF0">
      <w:pPr>
        <w:rPr>
          <w:rFonts w:ascii="宋体" w:eastAsia="宋体" w:hAnsi="宋体" w:cs="Times New Roman"/>
        </w:rPr>
      </w:pPr>
      <w:r w:rsidRPr="00950AF0">
        <w:rPr>
          <w:rFonts w:ascii="宋体" w:eastAsia="宋体" w:hAnsi="宋体" w:cs="Times New Roman" w:hint="eastAsia"/>
          <w:b/>
          <w:bCs/>
        </w:rPr>
        <w:t>四、简答题</w:t>
      </w:r>
      <w:r w:rsidRPr="00950AF0">
        <w:rPr>
          <w:rFonts w:ascii="宋体" w:eastAsia="宋体" w:hAnsi="宋体" w:cs="Times New Roman" w:hint="eastAsia"/>
        </w:rPr>
        <w:t>（35-38</w:t>
      </w:r>
      <w:r w:rsidRPr="00950AF0">
        <w:rPr>
          <w:rFonts w:ascii="宋体" w:eastAsia="宋体" w:hAnsi="宋体" w:cs="Times New Roman"/>
          <w:szCs w:val="21"/>
        </w:rPr>
        <w:t>小题</w:t>
      </w:r>
      <w:r w:rsidRPr="00950AF0">
        <w:rPr>
          <w:rFonts w:ascii="宋体" w:eastAsia="宋体" w:hAnsi="宋体" w:cs="Times New Roman" w:hint="eastAsia"/>
          <w:szCs w:val="21"/>
        </w:rPr>
        <w:t>,</w:t>
      </w:r>
      <w:r w:rsidRPr="00950AF0">
        <w:rPr>
          <w:rFonts w:ascii="宋体" w:eastAsia="宋体" w:hAnsi="宋体" w:cs="Times New Roman" w:hint="eastAsia"/>
        </w:rPr>
        <w:t>每小题7分，共28分。）</w:t>
      </w:r>
    </w:p>
    <w:p w14:paraId="6D32A522" w14:textId="77777777" w:rsidR="00950AF0" w:rsidRPr="00950AF0" w:rsidRDefault="00950AF0" w:rsidP="00950AF0">
      <w:pPr>
        <w:numPr>
          <w:ilvl w:val="0"/>
          <w:numId w:val="6"/>
        </w:numPr>
        <w:rPr>
          <w:rFonts w:ascii="宋体" w:eastAsia="宋体" w:hAnsi="宋体" w:cs="Times New Roman"/>
          <w:b/>
          <w:bCs/>
          <w:szCs w:val="21"/>
        </w:rPr>
      </w:pPr>
      <w:r w:rsidRPr="00950AF0">
        <w:rPr>
          <w:rFonts w:ascii="宋体" w:eastAsia="宋体" w:hAnsi="宋体" w:cs="Times New Roman" w:hint="eastAsia"/>
          <w:b/>
          <w:bCs/>
          <w:szCs w:val="21"/>
        </w:rPr>
        <w:t>简述</w:t>
      </w:r>
      <w:r w:rsidRPr="00950AF0">
        <w:rPr>
          <w:rFonts w:ascii="宋体" w:eastAsia="宋体" w:hAnsi="宋体" w:cs="Times New Roman"/>
          <w:b/>
          <w:bCs/>
          <w:szCs w:val="21"/>
        </w:rPr>
        <w:t>帝国主义列强不能灭亡和瓜分中国的原因。</w:t>
      </w:r>
    </w:p>
    <w:p w14:paraId="3C8FDA1C" w14:textId="77777777" w:rsidR="00CD36A9" w:rsidRDefault="00950AF0" w:rsidP="00CD36A9">
      <w:pPr>
        <w:ind w:firstLineChars="200" w:firstLine="420"/>
        <w:rPr>
          <w:rFonts w:ascii="宋体" w:eastAsia="宋体" w:hAnsi="宋体" w:cs="Times New Roman"/>
          <w:szCs w:val="21"/>
        </w:rPr>
      </w:pPr>
      <w:r w:rsidRPr="005D064F">
        <w:rPr>
          <w:rFonts w:ascii="宋体" w:eastAsia="宋体" w:hAnsi="宋体" w:cs="Times New Roman"/>
          <w:color w:val="5B9BD5" w:themeColor="accent1"/>
          <w:szCs w:val="21"/>
        </w:rPr>
        <w:t>帝国主义列强之间的矛盾和互相制约,是列强并没能实现瓜分中国图谋的一个重要原因.</w:t>
      </w:r>
      <w:r w:rsidRPr="00CD36A9">
        <w:rPr>
          <w:rFonts w:ascii="宋体" w:eastAsia="宋体" w:hAnsi="宋体" w:cs="Times New Roman"/>
          <w:szCs w:val="21"/>
        </w:rPr>
        <w:t>但列强之间的矛盾和妥协,并不是瓜分中国的阴谋破产的根本原因.因为帝国主义列强在世界各地争夺殖民地时,都存在着利害冲突,它们在瓜分非洲和东南亚时,都是如此.它们或者通过协商,或者直接采取战争的手段,还是把非洲、东南亚地区等瓜分了.</w:t>
      </w:r>
    </w:p>
    <w:p w14:paraId="4AF6037C" w14:textId="371D9068" w:rsidR="00950AF0" w:rsidRPr="00950AF0" w:rsidRDefault="00950AF0" w:rsidP="00CD36A9">
      <w:pPr>
        <w:ind w:firstLineChars="200" w:firstLine="420"/>
        <w:rPr>
          <w:rFonts w:ascii="宋体" w:eastAsia="宋体" w:hAnsi="宋体" w:cs="Times New Roman"/>
          <w:color w:val="FF0000"/>
          <w:szCs w:val="21"/>
        </w:rPr>
      </w:pPr>
      <w:r w:rsidRPr="00CD36A9">
        <w:rPr>
          <w:rFonts w:ascii="宋体" w:eastAsia="宋体" w:hAnsi="宋体" w:cs="Times New Roman"/>
          <w:szCs w:val="21"/>
        </w:rPr>
        <w:t>帝国主义列强不能灭亡和瓜分中国,</w:t>
      </w:r>
      <w:r w:rsidRPr="005D064F">
        <w:rPr>
          <w:rFonts w:ascii="宋体" w:eastAsia="宋体" w:hAnsi="宋体" w:cs="Times New Roman"/>
          <w:color w:val="5B9BD5" w:themeColor="accent1"/>
          <w:szCs w:val="21"/>
        </w:rPr>
        <w:t>最根本的原因,是中华民族进行的不屈不挠的反侵略斗争.</w:t>
      </w:r>
      <w:r w:rsidRPr="005D064F">
        <w:rPr>
          <w:rFonts w:ascii="宋体" w:eastAsia="宋体" w:hAnsi="宋体" w:cs="Times New Roman"/>
          <w:color w:val="5B9BD5" w:themeColor="accent1"/>
          <w:szCs w:val="21"/>
        </w:rPr>
        <w:br/>
      </w:r>
      <w:r w:rsidR="00CD36A9">
        <w:rPr>
          <w:rFonts w:ascii="宋体" w:eastAsia="宋体" w:hAnsi="宋体" w:cs="Times New Roman" w:hint="eastAsia"/>
          <w:color w:val="FF0000"/>
          <w:szCs w:val="21"/>
        </w:rPr>
        <w:t xml:space="preserve"> </w:t>
      </w:r>
      <w:r w:rsidR="00CD36A9">
        <w:rPr>
          <w:rFonts w:ascii="宋体" w:eastAsia="宋体" w:hAnsi="宋体" w:cs="Times New Roman"/>
          <w:color w:val="FF0000"/>
          <w:szCs w:val="21"/>
        </w:rPr>
        <w:t xml:space="preserve">   </w:t>
      </w:r>
      <w:r w:rsidRPr="00CD36A9">
        <w:rPr>
          <w:rFonts w:ascii="宋体" w:eastAsia="宋体" w:hAnsi="宋体" w:cs="Times New Roman"/>
          <w:szCs w:val="21"/>
        </w:rPr>
        <w:t>在义和团反帝爱国运动时期,中国人民以其不畏强暴、敢与敌人战斗到底的英雄气概,打击和教训了帝国主义者,使它们不敢为所欲为地瓜分中国.正是包括义和团在内的中华民族为反抗侵略所进行的前赴后继、视死如归的战斗,才粉碎了帝国主义列强瓜分和灭亡中国的图谋.</w:t>
      </w:r>
    </w:p>
    <w:p w14:paraId="5AF088E2" w14:textId="77777777" w:rsidR="00950AF0" w:rsidRPr="00950AF0" w:rsidRDefault="00950AF0" w:rsidP="00950AF0">
      <w:pPr>
        <w:numPr>
          <w:ilvl w:val="0"/>
          <w:numId w:val="6"/>
        </w:numPr>
        <w:rPr>
          <w:rFonts w:ascii="宋体" w:eastAsia="宋体" w:hAnsi="宋体" w:cs="Times New Roman"/>
          <w:b/>
          <w:szCs w:val="21"/>
        </w:rPr>
      </w:pPr>
      <w:r w:rsidRPr="00950AF0">
        <w:rPr>
          <w:rFonts w:ascii="宋体" w:eastAsia="宋体" w:hAnsi="宋体" w:cs="Times New Roman" w:hint="eastAsia"/>
          <w:b/>
          <w:szCs w:val="21"/>
        </w:rPr>
        <w:t>简述三民主义的主要内容。</w:t>
      </w:r>
    </w:p>
    <w:p w14:paraId="58C021F6" w14:textId="77777777" w:rsidR="00950AF0" w:rsidRPr="005D064F" w:rsidRDefault="00950AF0" w:rsidP="00950AF0">
      <w:pPr>
        <w:widowControl/>
        <w:jc w:val="left"/>
        <w:rPr>
          <w:rFonts w:ascii="宋体" w:eastAsia="宋体" w:hAnsi="宋体" w:cs="宋体"/>
          <w:szCs w:val="21"/>
        </w:rPr>
      </w:pPr>
      <w:r w:rsidRPr="005D064F">
        <w:rPr>
          <w:rFonts w:ascii="宋体" w:eastAsia="宋体" w:hAnsi="宋体" w:cs="宋体"/>
          <w:kern w:val="0"/>
          <w:szCs w:val="21"/>
        </w:rPr>
        <w:t>“民族主义”即反对民族压迫,反对满洲贵族对中国的专制统治;</w:t>
      </w:r>
      <w:r w:rsidRPr="005D064F">
        <w:rPr>
          <w:rFonts w:ascii="宋体" w:eastAsia="宋体" w:hAnsi="宋体" w:cs="宋体" w:hint="eastAsia"/>
          <w:szCs w:val="21"/>
        </w:rPr>
        <w:t xml:space="preserve"> “驱除</w:t>
      </w:r>
      <w:proofErr w:type="gramStart"/>
      <w:r w:rsidRPr="005D064F">
        <w:rPr>
          <w:rFonts w:ascii="宋体" w:eastAsia="宋体" w:hAnsi="宋体" w:cs="宋体" w:hint="eastAsia"/>
          <w:szCs w:val="21"/>
        </w:rPr>
        <w:t>鞑</w:t>
      </w:r>
      <w:proofErr w:type="gramEnd"/>
      <w:r w:rsidRPr="005D064F">
        <w:rPr>
          <w:rFonts w:ascii="宋体" w:eastAsia="宋体" w:hAnsi="宋体" w:cs="宋体" w:hint="eastAsia"/>
          <w:szCs w:val="21"/>
        </w:rPr>
        <w:t>虏，恢复中华”是民族主义的主要内容</w:t>
      </w:r>
      <w:r w:rsidRPr="005D064F">
        <w:rPr>
          <w:rFonts w:ascii="宋体" w:eastAsia="宋体" w:hAnsi="宋体" w:cs="宋体"/>
          <w:kern w:val="0"/>
          <w:szCs w:val="21"/>
        </w:rPr>
        <w:br/>
        <w:t>“民权主义”即推翻君主专制政体,建立资产阶级民主共和国—中华民国;</w:t>
      </w:r>
      <w:r w:rsidRPr="005D064F">
        <w:rPr>
          <w:rFonts w:ascii="宋体" w:eastAsia="宋体" w:hAnsi="宋体" w:cs="宋体" w:hint="eastAsia"/>
          <w:szCs w:val="21"/>
        </w:rPr>
        <w:t xml:space="preserve"> “创立民国”是民权主义思想，是孙中山三民思想的核心</w:t>
      </w:r>
      <w:r w:rsidRPr="005D064F">
        <w:rPr>
          <w:rFonts w:ascii="宋体" w:eastAsia="宋体" w:hAnsi="宋体" w:cs="宋体"/>
          <w:kern w:val="0"/>
          <w:szCs w:val="21"/>
        </w:rPr>
        <w:br/>
        <w:t>“民生主义”即解决以土地为中心的财富重心分配问题,平均地权.</w:t>
      </w:r>
      <w:r w:rsidRPr="005D064F">
        <w:rPr>
          <w:rFonts w:ascii="宋体" w:eastAsia="宋体" w:hAnsi="宋体" w:cs="宋体" w:hint="eastAsia"/>
          <w:szCs w:val="21"/>
        </w:rPr>
        <w:t>“平均地权”是民生主义的主要内容</w:t>
      </w:r>
    </w:p>
    <w:p w14:paraId="5DE3CEBB" w14:textId="77777777" w:rsidR="00950AF0" w:rsidRPr="00950AF0" w:rsidRDefault="00950AF0" w:rsidP="00950AF0">
      <w:pPr>
        <w:rPr>
          <w:rFonts w:ascii="宋体" w:eastAsia="宋体" w:hAnsi="宋体" w:cs="Times New Roman"/>
          <w:szCs w:val="21"/>
        </w:rPr>
      </w:pPr>
    </w:p>
    <w:p w14:paraId="077EB926" w14:textId="77777777" w:rsidR="00950AF0" w:rsidRPr="00950AF0" w:rsidRDefault="00950AF0" w:rsidP="00950AF0">
      <w:pPr>
        <w:numPr>
          <w:ilvl w:val="0"/>
          <w:numId w:val="6"/>
        </w:numPr>
        <w:rPr>
          <w:rFonts w:ascii="宋体" w:eastAsia="宋体" w:hAnsi="宋体" w:cs="Times New Roman"/>
          <w:b/>
          <w:szCs w:val="21"/>
        </w:rPr>
      </w:pPr>
      <w:r w:rsidRPr="00950AF0">
        <w:rPr>
          <w:rFonts w:ascii="宋体" w:eastAsia="宋体" w:hAnsi="宋体" w:cs="Times New Roman" w:hint="eastAsia"/>
          <w:b/>
          <w:szCs w:val="21"/>
        </w:rPr>
        <w:t>七届二中全会的历史功绩是什么?</w:t>
      </w:r>
    </w:p>
    <w:p w14:paraId="239198C9" w14:textId="77777777" w:rsidR="00950AF0" w:rsidRPr="005D064F" w:rsidRDefault="00950AF0" w:rsidP="00950AF0">
      <w:pPr>
        <w:rPr>
          <w:rFonts w:ascii="宋体" w:eastAsia="宋体" w:hAnsi="宋体" w:cs="Times New Roman"/>
          <w:color w:val="5B9BD5" w:themeColor="accent1"/>
          <w:szCs w:val="21"/>
        </w:rPr>
      </w:pPr>
      <w:r w:rsidRPr="00950AF0">
        <w:rPr>
          <w:rFonts w:ascii="宋体" w:eastAsia="宋体" w:hAnsi="宋体" w:cs="Times New Roman" w:hint="eastAsia"/>
          <w:color w:val="FF0000"/>
          <w:szCs w:val="21"/>
        </w:rPr>
        <w:t>答：</w:t>
      </w:r>
      <w:r w:rsidRPr="005D064F">
        <w:rPr>
          <w:rFonts w:ascii="宋体" w:eastAsia="宋体" w:hAnsi="宋体" w:cs="Arial" w:hint="eastAsia"/>
          <w:color w:val="5B9BD5" w:themeColor="accent1"/>
          <w:szCs w:val="21"/>
        </w:rPr>
        <w:t>这次会议是在全国革命即将取得胜利的前夕召开的</w:t>
      </w:r>
      <w:r w:rsidRPr="005D064F">
        <w:rPr>
          <w:rFonts w:ascii="宋体" w:eastAsia="宋体" w:hAnsi="宋体" w:cs="Times New Roman" w:hint="eastAsia"/>
          <w:color w:val="5B9BD5" w:themeColor="accent1"/>
          <w:szCs w:val="21"/>
        </w:rPr>
        <w:t>，为党的工作重心从农村转向城市，从战争转向生产建设，将中国由农业国转变为工业国，由新民主主义社会逐渐转变为社会主义社会，做了政治、思想、理论和方针政策等多方面的充分准备。</w:t>
      </w:r>
      <w:r w:rsidRPr="005D064F">
        <w:rPr>
          <w:rFonts w:ascii="宋体" w:eastAsia="宋体" w:hAnsi="宋体" w:cs="Arial" w:hint="eastAsia"/>
          <w:color w:val="5B9BD5" w:themeColor="accent1"/>
          <w:szCs w:val="21"/>
        </w:rPr>
        <w:t>阐明了中国共产党人的建国主张和建国理论，为新中国的诞生奠定了理论和政策基础。因此具有重要的历史意义和现实意义。</w:t>
      </w:r>
    </w:p>
    <w:p w14:paraId="239F106B" w14:textId="77777777" w:rsidR="00950AF0" w:rsidRPr="00950AF0" w:rsidRDefault="00950AF0" w:rsidP="00950AF0">
      <w:pPr>
        <w:rPr>
          <w:rFonts w:ascii="宋体" w:eastAsia="宋体" w:hAnsi="宋体" w:cs="Times New Roman"/>
          <w:szCs w:val="21"/>
        </w:rPr>
      </w:pPr>
    </w:p>
    <w:p w14:paraId="28459198" w14:textId="77777777" w:rsidR="00950AF0" w:rsidRPr="00950AF0" w:rsidRDefault="00950AF0" w:rsidP="00950AF0">
      <w:pPr>
        <w:numPr>
          <w:ilvl w:val="0"/>
          <w:numId w:val="6"/>
        </w:numPr>
        <w:rPr>
          <w:rFonts w:ascii="宋体" w:eastAsia="宋体" w:hAnsi="宋体" w:cs="Times New Roman"/>
          <w:b/>
          <w:szCs w:val="21"/>
        </w:rPr>
      </w:pPr>
      <w:r w:rsidRPr="00950AF0">
        <w:rPr>
          <w:rFonts w:ascii="宋体" w:eastAsia="宋体" w:hAnsi="宋体" w:cs="Times New Roman" w:hint="eastAsia"/>
          <w:b/>
          <w:szCs w:val="21"/>
        </w:rPr>
        <w:t>简述新中国成立以来取得的历史性成就。</w:t>
      </w:r>
    </w:p>
    <w:p w14:paraId="0FEF3AF4" w14:textId="77777777" w:rsidR="00950AF0" w:rsidRPr="00950AF0" w:rsidRDefault="00950AF0" w:rsidP="00950AF0">
      <w:pPr>
        <w:ind w:firstLine="555"/>
        <w:rPr>
          <w:rFonts w:ascii="宋体" w:eastAsia="宋体" w:hAnsi="宋体" w:cs="Times New Roman"/>
          <w:color w:val="FF0000"/>
          <w:szCs w:val="21"/>
        </w:rPr>
      </w:pPr>
      <w:r w:rsidRPr="002B12E1">
        <w:rPr>
          <w:rFonts w:ascii="宋体" w:eastAsia="宋体" w:hAnsi="宋体" w:cs="Times New Roman"/>
          <w:color w:val="5B9BD5" w:themeColor="accent1"/>
          <w:szCs w:val="21"/>
        </w:rPr>
        <w:fldChar w:fldCharType="begin"/>
      </w:r>
      <w:r w:rsidRPr="002B12E1">
        <w:rPr>
          <w:rFonts w:ascii="宋体" w:eastAsia="宋体" w:hAnsi="宋体" w:cs="Times New Roman"/>
          <w:color w:val="5B9BD5" w:themeColor="accent1"/>
          <w:szCs w:val="21"/>
        </w:rPr>
        <w:instrText xml:space="preserve"> </w:instrText>
      </w:r>
      <w:r w:rsidRPr="002B12E1">
        <w:rPr>
          <w:rFonts w:ascii="宋体" w:eastAsia="宋体" w:hAnsi="宋体" w:cs="Times New Roman" w:hint="eastAsia"/>
          <w:color w:val="5B9BD5" w:themeColor="accent1"/>
          <w:szCs w:val="21"/>
        </w:rPr>
        <w:instrText>eq \o\ac(○,</w:instrText>
      </w:r>
      <w:r w:rsidRPr="002B12E1">
        <w:rPr>
          <w:rFonts w:ascii="宋体" w:eastAsia="宋体" w:hAnsi="宋体" w:cs="Times New Roman" w:hint="eastAsia"/>
          <w:color w:val="5B9BD5" w:themeColor="accent1"/>
          <w:position w:val="3"/>
          <w:szCs w:val="21"/>
        </w:rPr>
        <w:instrText>1</w:instrText>
      </w:r>
      <w:r w:rsidRPr="002B12E1">
        <w:rPr>
          <w:rFonts w:ascii="宋体" w:eastAsia="宋体" w:hAnsi="宋体" w:cs="Times New Roman" w:hint="eastAsia"/>
          <w:color w:val="5B9BD5" w:themeColor="accent1"/>
          <w:szCs w:val="21"/>
        </w:rPr>
        <w:instrText>)</w:instrText>
      </w:r>
      <w:r w:rsidRPr="002B12E1">
        <w:rPr>
          <w:rFonts w:ascii="宋体" w:eastAsia="宋体" w:hAnsi="宋体" w:cs="Times New Roman"/>
          <w:color w:val="5B9BD5" w:themeColor="accent1"/>
          <w:szCs w:val="21"/>
        </w:rPr>
        <w:fldChar w:fldCharType="end"/>
      </w:r>
      <w:r w:rsidRPr="002B12E1">
        <w:rPr>
          <w:rFonts w:ascii="宋体" w:eastAsia="宋体" w:hAnsi="宋体" w:cs="Times New Roman" w:hint="eastAsia"/>
          <w:color w:val="5B9BD5" w:themeColor="accent1"/>
          <w:szCs w:val="21"/>
        </w:rPr>
        <w:t>从争取经济独立到建设社会主义现代化国家</w:t>
      </w:r>
      <w:r w:rsidRPr="00950AF0">
        <w:rPr>
          <w:rFonts w:ascii="宋体" w:eastAsia="宋体" w:hAnsi="宋体" w:cs="Times New Roman" w:hint="eastAsia"/>
          <w:color w:val="FF0000"/>
          <w:szCs w:val="21"/>
        </w:rPr>
        <w:t>：社会主义制度建立，完整工业体系和国民经济体系，社会主义市场经济，全面现代化和中国特色社会主义建设</w:t>
      </w:r>
    </w:p>
    <w:p w14:paraId="67B56819" w14:textId="77777777" w:rsidR="00950AF0" w:rsidRPr="00950AF0" w:rsidRDefault="00950AF0" w:rsidP="00950AF0">
      <w:pPr>
        <w:ind w:firstLine="555"/>
        <w:rPr>
          <w:rFonts w:ascii="宋体" w:eastAsia="宋体" w:hAnsi="宋体" w:cs="Times New Roman"/>
          <w:color w:val="FF0000"/>
          <w:szCs w:val="21"/>
        </w:rPr>
      </w:pPr>
      <w:r w:rsidRPr="002B12E1">
        <w:rPr>
          <w:rFonts w:ascii="宋体" w:eastAsia="宋体" w:hAnsi="宋体" w:cs="Times New Roman"/>
          <w:color w:val="5B9BD5" w:themeColor="accent1"/>
          <w:szCs w:val="21"/>
        </w:rPr>
        <w:fldChar w:fldCharType="begin"/>
      </w:r>
      <w:r w:rsidRPr="002B12E1">
        <w:rPr>
          <w:rFonts w:ascii="宋体" w:eastAsia="宋体" w:hAnsi="宋体" w:cs="Times New Roman"/>
          <w:color w:val="5B9BD5" w:themeColor="accent1"/>
          <w:szCs w:val="21"/>
        </w:rPr>
        <w:instrText xml:space="preserve"> </w:instrText>
      </w:r>
      <w:r w:rsidRPr="002B12E1">
        <w:rPr>
          <w:rFonts w:ascii="宋体" w:eastAsia="宋体" w:hAnsi="宋体" w:cs="Times New Roman" w:hint="eastAsia"/>
          <w:color w:val="5B9BD5" w:themeColor="accent1"/>
          <w:szCs w:val="21"/>
        </w:rPr>
        <w:instrText>eq \o\ac(○,</w:instrText>
      </w:r>
      <w:r w:rsidRPr="002B12E1">
        <w:rPr>
          <w:rFonts w:ascii="宋体" w:eastAsia="宋体" w:hAnsi="宋体" w:cs="Times New Roman" w:hint="eastAsia"/>
          <w:color w:val="5B9BD5" w:themeColor="accent1"/>
          <w:position w:val="3"/>
          <w:szCs w:val="21"/>
        </w:rPr>
        <w:instrText>2</w:instrText>
      </w:r>
      <w:r w:rsidRPr="002B12E1">
        <w:rPr>
          <w:rFonts w:ascii="宋体" w:eastAsia="宋体" w:hAnsi="宋体" w:cs="Times New Roman" w:hint="eastAsia"/>
          <w:color w:val="5B9BD5" w:themeColor="accent1"/>
          <w:szCs w:val="21"/>
        </w:rPr>
        <w:instrText>)</w:instrText>
      </w:r>
      <w:r w:rsidRPr="002B12E1">
        <w:rPr>
          <w:rFonts w:ascii="宋体" w:eastAsia="宋体" w:hAnsi="宋体" w:cs="Times New Roman"/>
          <w:color w:val="5B9BD5" w:themeColor="accent1"/>
          <w:szCs w:val="21"/>
        </w:rPr>
        <w:fldChar w:fldCharType="end"/>
      </w:r>
      <w:proofErr w:type="gramStart"/>
      <w:r w:rsidRPr="002B12E1">
        <w:rPr>
          <w:rFonts w:ascii="宋体" w:eastAsia="宋体" w:hAnsi="宋体" w:cs="Times New Roman" w:hint="eastAsia"/>
          <w:color w:val="5B9BD5" w:themeColor="accent1"/>
          <w:szCs w:val="21"/>
        </w:rPr>
        <w:t>从赢得</w:t>
      </w:r>
      <w:proofErr w:type="gramEnd"/>
      <w:r w:rsidRPr="002B12E1">
        <w:rPr>
          <w:rFonts w:ascii="宋体" w:eastAsia="宋体" w:hAnsi="宋体" w:cs="Times New Roman" w:hint="eastAsia"/>
          <w:color w:val="5B9BD5" w:themeColor="accent1"/>
          <w:szCs w:val="21"/>
        </w:rPr>
        <w:t>政治独立到建设社会主义民主政治</w:t>
      </w:r>
      <w:r w:rsidRPr="00950AF0">
        <w:rPr>
          <w:rFonts w:ascii="宋体" w:eastAsia="宋体" w:hAnsi="宋体" w:cs="Times New Roman" w:hint="eastAsia"/>
          <w:color w:val="FF0000"/>
          <w:szCs w:val="21"/>
        </w:rPr>
        <w:t>：各项基本政治制度，港澳回归，社会主义民主政治建设（党的领导、人民当家作主、依法治国）</w:t>
      </w:r>
    </w:p>
    <w:p w14:paraId="35676F88" w14:textId="77777777" w:rsidR="00950AF0" w:rsidRPr="00950AF0" w:rsidRDefault="00950AF0" w:rsidP="00950AF0">
      <w:pPr>
        <w:ind w:firstLine="555"/>
        <w:rPr>
          <w:rFonts w:ascii="宋体" w:eastAsia="宋体" w:hAnsi="宋体" w:cs="Times New Roman"/>
          <w:color w:val="FF0000"/>
          <w:szCs w:val="21"/>
        </w:rPr>
      </w:pPr>
      <w:r w:rsidRPr="002B12E1">
        <w:rPr>
          <w:rFonts w:ascii="宋体" w:eastAsia="宋体" w:hAnsi="宋体" w:cs="Times New Roman"/>
          <w:color w:val="5B9BD5" w:themeColor="accent1"/>
          <w:szCs w:val="21"/>
        </w:rPr>
        <w:fldChar w:fldCharType="begin"/>
      </w:r>
      <w:r w:rsidRPr="002B12E1">
        <w:rPr>
          <w:rFonts w:ascii="宋体" w:eastAsia="宋体" w:hAnsi="宋体" w:cs="Times New Roman"/>
          <w:color w:val="5B9BD5" w:themeColor="accent1"/>
          <w:szCs w:val="21"/>
        </w:rPr>
        <w:instrText xml:space="preserve"> </w:instrText>
      </w:r>
      <w:r w:rsidRPr="002B12E1">
        <w:rPr>
          <w:rFonts w:ascii="宋体" w:eastAsia="宋体" w:hAnsi="宋体" w:cs="Times New Roman" w:hint="eastAsia"/>
          <w:color w:val="5B9BD5" w:themeColor="accent1"/>
          <w:szCs w:val="21"/>
        </w:rPr>
        <w:instrText>eq \o\ac(○,</w:instrText>
      </w:r>
      <w:r w:rsidRPr="002B12E1">
        <w:rPr>
          <w:rFonts w:ascii="宋体" w:eastAsia="宋体" w:hAnsi="宋体" w:cs="Times New Roman" w:hint="eastAsia"/>
          <w:color w:val="5B9BD5" w:themeColor="accent1"/>
          <w:position w:val="3"/>
          <w:szCs w:val="21"/>
        </w:rPr>
        <w:instrText>3</w:instrText>
      </w:r>
      <w:r w:rsidRPr="002B12E1">
        <w:rPr>
          <w:rFonts w:ascii="宋体" w:eastAsia="宋体" w:hAnsi="宋体" w:cs="Times New Roman" w:hint="eastAsia"/>
          <w:color w:val="5B9BD5" w:themeColor="accent1"/>
          <w:szCs w:val="21"/>
        </w:rPr>
        <w:instrText>)</w:instrText>
      </w:r>
      <w:r w:rsidRPr="002B12E1">
        <w:rPr>
          <w:rFonts w:ascii="宋体" w:eastAsia="宋体" w:hAnsi="宋体" w:cs="Times New Roman"/>
          <w:color w:val="5B9BD5" w:themeColor="accent1"/>
          <w:szCs w:val="21"/>
        </w:rPr>
        <w:fldChar w:fldCharType="end"/>
      </w:r>
      <w:r w:rsidRPr="002B12E1">
        <w:rPr>
          <w:rFonts w:ascii="宋体" w:eastAsia="宋体" w:hAnsi="宋体" w:cs="Times New Roman" w:hint="eastAsia"/>
          <w:color w:val="5B9BD5" w:themeColor="accent1"/>
          <w:szCs w:val="21"/>
        </w:rPr>
        <w:t>从发展新民主主义文化到建设中国特色社会主义文化</w:t>
      </w:r>
      <w:r w:rsidRPr="00950AF0">
        <w:rPr>
          <w:rFonts w:ascii="宋体" w:eastAsia="宋体" w:hAnsi="宋体" w:cs="Times New Roman" w:hint="eastAsia"/>
          <w:color w:val="FF0000"/>
          <w:szCs w:val="21"/>
        </w:rPr>
        <w:t>：主旋律，双百方针，三个面向，三贴近，社会主义核心价值体系，和谐文化，思想道德建设，文化体制改革</w:t>
      </w:r>
    </w:p>
    <w:p w14:paraId="5C2E9630" w14:textId="77777777" w:rsidR="00950AF0" w:rsidRPr="00950AF0" w:rsidRDefault="00950AF0" w:rsidP="00950AF0">
      <w:pPr>
        <w:ind w:firstLine="555"/>
        <w:rPr>
          <w:rFonts w:ascii="宋体" w:eastAsia="宋体" w:hAnsi="宋体" w:cs="Times New Roman"/>
          <w:color w:val="FF0000"/>
          <w:szCs w:val="21"/>
        </w:rPr>
      </w:pPr>
      <w:r w:rsidRPr="002B12E1">
        <w:rPr>
          <w:rFonts w:ascii="宋体" w:eastAsia="宋体" w:hAnsi="宋体" w:cs="Times New Roman"/>
          <w:color w:val="5B9BD5" w:themeColor="accent1"/>
          <w:szCs w:val="21"/>
        </w:rPr>
        <w:fldChar w:fldCharType="begin"/>
      </w:r>
      <w:r w:rsidRPr="002B12E1">
        <w:rPr>
          <w:rFonts w:ascii="宋体" w:eastAsia="宋体" w:hAnsi="宋体" w:cs="Times New Roman"/>
          <w:color w:val="5B9BD5" w:themeColor="accent1"/>
          <w:szCs w:val="21"/>
        </w:rPr>
        <w:instrText xml:space="preserve"> </w:instrText>
      </w:r>
      <w:r w:rsidRPr="002B12E1">
        <w:rPr>
          <w:rFonts w:ascii="宋体" w:eastAsia="宋体" w:hAnsi="宋体" w:cs="Times New Roman" w:hint="eastAsia"/>
          <w:color w:val="5B9BD5" w:themeColor="accent1"/>
          <w:szCs w:val="21"/>
        </w:rPr>
        <w:instrText>eq \o\ac(○,</w:instrText>
      </w:r>
      <w:r w:rsidRPr="002B12E1">
        <w:rPr>
          <w:rFonts w:ascii="宋体" w:eastAsia="宋体" w:hAnsi="宋体" w:cs="Times New Roman" w:hint="eastAsia"/>
          <w:color w:val="5B9BD5" w:themeColor="accent1"/>
          <w:position w:val="3"/>
          <w:szCs w:val="21"/>
        </w:rPr>
        <w:instrText>4</w:instrText>
      </w:r>
      <w:r w:rsidRPr="002B12E1">
        <w:rPr>
          <w:rFonts w:ascii="宋体" w:eastAsia="宋体" w:hAnsi="宋体" w:cs="Times New Roman" w:hint="eastAsia"/>
          <w:color w:val="5B9BD5" w:themeColor="accent1"/>
          <w:szCs w:val="21"/>
        </w:rPr>
        <w:instrText>)</w:instrText>
      </w:r>
      <w:r w:rsidRPr="002B12E1">
        <w:rPr>
          <w:rFonts w:ascii="宋体" w:eastAsia="宋体" w:hAnsi="宋体" w:cs="Times New Roman"/>
          <w:color w:val="5B9BD5" w:themeColor="accent1"/>
          <w:szCs w:val="21"/>
        </w:rPr>
        <w:fldChar w:fldCharType="end"/>
      </w:r>
      <w:r w:rsidRPr="002B12E1">
        <w:rPr>
          <w:rFonts w:ascii="宋体" w:eastAsia="宋体" w:hAnsi="宋体" w:cs="Times New Roman" w:hint="eastAsia"/>
          <w:color w:val="5B9BD5" w:themeColor="accent1"/>
          <w:szCs w:val="21"/>
        </w:rPr>
        <w:t>从打破封锁到全方位对外开放</w:t>
      </w:r>
      <w:r w:rsidRPr="00950AF0">
        <w:rPr>
          <w:rFonts w:ascii="宋体" w:eastAsia="宋体" w:hAnsi="宋体" w:cs="Times New Roman" w:hint="eastAsia"/>
          <w:color w:val="FF0000"/>
          <w:szCs w:val="21"/>
        </w:rPr>
        <w:t>：发展同各国经贸往来，西方建交，中美正常化，全面对外开放战略，和平共处五项原则，维护世界和平促进共同发展</w:t>
      </w:r>
    </w:p>
    <w:p w14:paraId="02448ADB" w14:textId="77777777" w:rsidR="00950AF0" w:rsidRPr="00950AF0" w:rsidRDefault="00950AF0" w:rsidP="00950AF0">
      <w:pPr>
        <w:ind w:firstLine="555"/>
        <w:rPr>
          <w:rFonts w:ascii="宋体" w:eastAsia="宋体" w:hAnsi="宋体" w:cs="Times New Roman"/>
          <w:color w:val="FF0000"/>
          <w:szCs w:val="21"/>
        </w:rPr>
      </w:pPr>
      <w:r w:rsidRPr="002B12E1">
        <w:rPr>
          <w:rFonts w:ascii="宋体" w:eastAsia="宋体" w:hAnsi="宋体" w:cs="Times New Roman"/>
          <w:color w:val="5B9BD5" w:themeColor="accent1"/>
          <w:szCs w:val="21"/>
        </w:rPr>
        <w:fldChar w:fldCharType="begin"/>
      </w:r>
      <w:r w:rsidRPr="002B12E1">
        <w:rPr>
          <w:rFonts w:ascii="宋体" w:eastAsia="宋体" w:hAnsi="宋体" w:cs="Times New Roman"/>
          <w:color w:val="5B9BD5" w:themeColor="accent1"/>
          <w:szCs w:val="21"/>
        </w:rPr>
        <w:instrText xml:space="preserve"> </w:instrText>
      </w:r>
      <w:r w:rsidRPr="002B12E1">
        <w:rPr>
          <w:rFonts w:ascii="宋体" w:eastAsia="宋体" w:hAnsi="宋体" w:cs="Times New Roman" w:hint="eastAsia"/>
          <w:color w:val="5B9BD5" w:themeColor="accent1"/>
          <w:szCs w:val="21"/>
        </w:rPr>
        <w:instrText>eq \o\ac(○,</w:instrText>
      </w:r>
      <w:r w:rsidRPr="002B12E1">
        <w:rPr>
          <w:rFonts w:ascii="宋体" w:eastAsia="宋体" w:hAnsi="宋体" w:cs="Times New Roman" w:hint="eastAsia"/>
          <w:color w:val="5B9BD5" w:themeColor="accent1"/>
          <w:position w:val="3"/>
          <w:szCs w:val="21"/>
        </w:rPr>
        <w:instrText>5</w:instrText>
      </w:r>
      <w:r w:rsidRPr="002B12E1">
        <w:rPr>
          <w:rFonts w:ascii="宋体" w:eastAsia="宋体" w:hAnsi="宋体" w:cs="Times New Roman" w:hint="eastAsia"/>
          <w:color w:val="5B9BD5" w:themeColor="accent1"/>
          <w:szCs w:val="21"/>
        </w:rPr>
        <w:instrText>)</w:instrText>
      </w:r>
      <w:r w:rsidRPr="002B12E1">
        <w:rPr>
          <w:rFonts w:ascii="宋体" w:eastAsia="宋体" w:hAnsi="宋体" w:cs="Times New Roman"/>
          <w:color w:val="5B9BD5" w:themeColor="accent1"/>
          <w:szCs w:val="21"/>
        </w:rPr>
        <w:fldChar w:fldCharType="end"/>
      </w:r>
      <w:r w:rsidRPr="002B12E1">
        <w:rPr>
          <w:rFonts w:ascii="宋体" w:eastAsia="宋体" w:hAnsi="宋体" w:cs="Times New Roman" w:hint="eastAsia"/>
          <w:color w:val="5B9BD5" w:themeColor="accent1"/>
          <w:szCs w:val="21"/>
        </w:rPr>
        <w:t>从“小米加步枪”到逐步实现国防现代化</w:t>
      </w:r>
      <w:r w:rsidRPr="00950AF0">
        <w:rPr>
          <w:rFonts w:ascii="宋体" w:eastAsia="宋体" w:hAnsi="宋体" w:cs="Times New Roman" w:hint="eastAsia"/>
          <w:color w:val="FF0000"/>
          <w:szCs w:val="21"/>
        </w:rPr>
        <w:t>：两弹一星，载人航天，军队建设（两大课题、总要求、革命化现代化正规化）</w:t>
      </w:r>
    </w:p>
    <w:p w14:paraId="1A8F97C0" w14:textId="77777777" w:rsidR="00950AF0" w:rsidRPr="00950AF0" w:rsidRDefault="00950AF0" w:rsidP="00950AF0">
      <w:pPr>
        <w:rPr>
          <w:rFonts w:ascii="宋体" w:eastAsia="宋体" w:hAnsi="宋体" w:cs="Times New Roman"/>
          <w:szCs w:val="21"/>
        </w:rPr>
      </w:pPr>
    </w:p>
    <w:p w14:paraId="11BD7054"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b/>
          <w:szCs w:val="21"/>
        </w:rPr>
        <w:t>五</w:t>
      </w:r>
      <w:r w:rsidRPr="00950AF0">
        <w:rPr>
          <w:rFonts w:ascii="宋体" w:eastAsia="宋体" w:hAnsi="宋体" w:cs="Times New Roman"/>
          <w:b/>
          <w:szCs w:val="21"/>
        </w:rPr>
        <w:t>、论述题</w:t>
      </w:r>
      <w:r w:rsidRPr="00950AF0">
        <w:rPr>
          <w:rFonts w:ascii="宋体" w:eastAsia="宋体" w:hAnsi="宋体" w:cs="Times New Roman" w:hint="eastAsia"/>
          <w:szCs w:val="21"/>
        </w:rPr>
        <w:t>（39</w:t>
      </w:r>
      <w:r w:rsidRPr="00950AF0">
        <w:rPr>
          <w:rFonts w:ascii="宋体" w:eastAsia="宋体" w:hAnsi="宋体" w:cs="Times New Roman"/>
          <w:szCs w:val="21"/>
        </w:rPr>
        <w:t>小题</w:t>
      </w:r>
      <w:r w:rsidRPr="00950AF0">
        <w:rPr>
          <w:rFonts w:ascii="宋体" w:eastAsia="宋体" w:hAnsi="宋体" w:cs="Times New Roman" w:hint="eastAsia"/>
          <w:szCs w:val="21"/>
        </w:rPr>
        <w:t>,共15分。将答案写在答题卷指定位置）</w:t>
      </w:r>
    </w:p>
    <w:p w14:paraId="2B8B0D40" w14:textId="77777777" w:rsidR="00950AF0" w:rsidRPr="00950AF0" w:rsidRDefault="00950AF0" w:rsidP="00950AF0">
      <w:pPr>
        <w:rPr>
          <w:rFonts w:ascii="宋体" w:eastAsia="宋体" w:hAnsi="宋体" w:cs="Times New Roman"/>
          <w:szCs w:val="21"/>
        </w:rPr>
      </w:pPr>
    </w:p>
    <w:p w14:paraId="108815B6" w14:textId="77777777" w:rsidR="00950AF0" w:rsidRPr="00950AF0" w:rsidRDefault="00950AF0" w:rsidP="00950AF0">
      <w:pPr>
        <w:widowControl/>
        <w:numPr>
          <w:ilvl w:val="0"/>
          <w:numId w:val="6"/>
        </w:numPr>
        <w:snapToGrid w:val="0"/>
        <w:spacing w:before="60" w:after="60"/>
        <w:ind w:leftChars="7" w:left="15" w:right="15"/>
        <w:jc w:val="left"/>
        <w:rPr>
          <w:rFonts w:ascii="宋体" w:eastAsia="宋体" w:hAnsi="宋体" w:cs="Times New Roman"/>
          <w:b/>
          <w:szCs w:val="21"/>
        </w:rPr>
      </w:pPr>
      <w:r w:rsidRPr="00950AF0">
        <w:rPr>
          <w:rFonts w:ascii="宋体" w:eastAsia="宋体" w:hAnsi="宋体" w:cs="Times New Roman" w:hint="eastAsia"/>
          <w:b/>
          <w:szCs w:val="21"/>
        </w:rPr>
        <w:t>试析洋务运动与戊戌变法的区别与联系</w:t>
      </w:r>
      <w:r w:rsidRPr="00950AF0">
        <w:rPr>
          <w:rFonts w:ascii="宋体" w:eastAsia="宋体" w:hAnsi="宋体" w:cs="Times New Roman"/>
          <w:b/>
          <w:szCs w:val="21"/>
        </w:rPr>
        <w:t>。</w:t>
      </w:r>
    </w:p>
    <w:p w14:paraId="4FB5A934" w14:textId="77777777" w:rsidR="00950AF0" w:rsidRPr="00950AF0" w:rsidRDefault="00950AF0" w:rsidP="00950AF0">
      <w:pPr>
        <w:widowControl/>
        <w:snapToGrid w:val="0"/>
        <w:spacing w:before="60" w:after="60"/>
        <w:ind w:right="15"/>
        <w:jc w:val="left"/>
        <w:rPr>
          <w:rFonts w:ascii="宋体" w:eastAsia="宋体" w:hAnsi="宋体" w:cs="Times New Roman"/>
          <w:color w:val="FF0000"/>
          <w:szCs w:val="21"/>
        </w:rPr>
      </w:pPr>
      <w:r w:rsidRPr="00950AF0">
        <w:rPr>
          <w:rFonts w:ascii="宋体" w:eastAsia="宋体" w:hAnsi="宋体" w:cs="Times New Roman"/>
          <w:color w:val="FF0000"/>
          <w:szCs w:val="21"/>
        </w:rPr>
        <w:t>&lt;</w:t>
      </w:r>
      <w:proofErr w:type="gramStart"/>
      <w:r w:rsidRPr="00950AF0">
        <w:rPr>
          <w:rFonts w:ascii="宋体" w:eastAsia="宋体" w:hAnsi="宋体" w:cs="Times New Roman"/>
          <w:color w:val="FF0000"/>
          <w:szCs w:val="21"/>
        </w:rPr>
        <w:t>一</w:t>
      </w:r>
      <w:proofErr w:type="gramEnd"/>
      <w:r w:rsidRPr="00950AF0">
        <w:rPr>
          <w:rFonts w:ascii="宋体" w:eastAsia="宋体" w:hAnsi="宋体" w:cs="Times New Roman"/>
          <w:color w:val="FF0000"/>
          <w:szCs w:val="21"/>
        </w:rPr>
        <w:t>&gt; 洋务运动与戊戌变法的区别</w:t>
      </w:r>
      <w:r w:rsidRPr="00950AF0">
        <w:rPr>
          <w:rFonts w:ascii="宋体" w:eastAsia="宋体" w:hAnsi="宋体" w:cs="Times New Roman"/>
          <w:color w:val="FF0000"/>
          <w:szCs w:val="21"/>
        </w:rPr>
        <w:br/>
      </w:r>
      <w:r w:rsidRPr="002B12E1">
        <w:rPr>
          <w:rFonts w:ascii="宋体" w:eastAsia="宋体" w:hAnsi="宋体" w:cs="Times New Roman"/>
          <w:color w:val="5B9BD5" w:themeColor="accent1"/>
          <w:szCs w:val="21"/>
        </w:rPr>
        <w:t>①领导阶级不同</w:t>
      </w:r>
      <w:r w:rsidRPr="00950AF0">
        <w:rPr>
          <w:rFonts w:ascii="宋体" w:eastAsia="宋体" w:hAnsi="宋体" w:cs="Times New Roman"/>
          <w:color w:val="FF0000"/>
          <w:szCs w:val="21"/>
        </w:rPr>
        <w:t>. 洋务运动是封建地主官僚（即封建统治阶级中的一些开明官员）；戊戌变法是民族资产阶级/资产阶级改良派。</w:t>
      </w:r>
      <w:r w:rsidRPr="00950AF0">
        <w:rPr>
          <w:rFonts w:ascii="宋体" w:eastAsia="宋体" w:hAnsi="宋体" w:cs="Times New Roman"/>
          <w:color w:val="FF0000"/>
          <w:szCs w:val="21"/>
        </w:rPr>
        <w:br/>
      </w:r>
      <w:r w:rsidRPr="002B12E1">
        <w:rPr>
          <w:rFonts w:ascii="宋体" w:eastAsia="宋体" w:hAnsi="宋体" w:cs="Times New Roman"/>
          <w:color w:val="5B9BD5" w:themeColor="accent1"/>
          <w:szCs w:val="21"/>
        </w:rPr>
        <w:t>②主张不同</w:t>
      </w:r>
      <w:r w:rsidRPr="00950AF0">
        <w:rPr>
          <w:rFonts w:ascii="宋体" w:eastAsia="宋体" w:hAnsi="宋体" w:cs="Times New Roman"/>
          <w:color w:val="FF0000"/>
          <w:szCs w:val="21"/>
        </w:rPr>
        <w:t>. 两者都主张学习西方,但洋务运动只学习西方先进技术,戊戌变法还学习西方政治制度,发展资本主义.</w:t>
      </w:r>
      <w:r w:rsidRPr="00950AF0">
        <w:rPr>
          <w:rFonts w:ascii="宋体" w:eastAsia="宋体" w:hAnsi="宋体" w:cs="Times New Roman"/>
          <w:color w:val="FF0000"/>
          <w:szCs w:val="21"/>
        </w:rPr>
        <w:br/>
      </w:r>
      <w:r w:rsidRPr="002B12E1">
        <w:rPr>
          <w:rFonts w:ascii="宋体" w:eastAsia="宋体" w:hAnsi="宋体" w:cs="Times New Roman"/>
          <w:color w:val="5B9BD5" w:themeColor="accent1"/>
          <w:szCs w:val="21"/>
        </w:rPr>
        <w:t>③内容不同</w:t>
      </w:r>
      <w:r w:rsidRPr="00950AF0">
        <w:rPr>
          <w:rFonts w:ascii="宋体" w:eastAsia="宋体" w:hAnsi="宋体" w:cs="Times New Roman"/>
          <w:color w:val="FF0000"/>
          <w:szCs w:val="21"/>
        </w:rPr>
        <w:t>. 洋务运动提出"师夷长技以自强",前期以</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自强</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为口号,采用西方生产技术创办近代军事工业,如安庆内机械所、江南制造总局、福州船总局;后期以</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求富</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为口号,发展军事同时办民用工业,如轮船招商局、汉阳铁厂、湖北织布局.筹建了南洋、北洋、福建三支海军;成立京师同文馆等新式学堂,培养翻译、军事和科技人才;还派遣留学生出国深造.</w:t>
      </w:r>
      <w:r w:rsidRPr="00950AF0">
        <w:rPr>
          <w:rFonts w:ascii="宋体" w:eastAsia="宋体" w:hAnsi="宋体" w:cs="Times New Roman"/>
          <w:color w:val="FF0000"/>
          <w:szCs w:val="21"/>
        </w:rPr>
        <w:br/>
        <w:t>戊戌变法通过变法图强,政治方面:告诫</w:t>
      </w:r>
      <w:proofErr w:type="gramStart"/>
      <w:r w:rsidRPr="00950AF0">
        <w:rPr>
          <w:rFonts w:ascii="宋体" w:eastAsia="宋体" w:hAnsi="宋体" w:cs="Times New Roman"/>
          <w:color w:val="FF0000"/>
          <w:szCs w:val="21"/>
        </w:rPr>
        <w:t>廷</w:t>
      </w:r>
      <w:proofErr w:type="gramEnd"/>
      <w:r w:rsidRPr="00950AF0">
        <w:rPr>
          <w:rFonts w:ascii="宋体" w:eastAsia="宋体" w:hAnsi="宋体" w:cs="Times New Roman"/>
          <w:color w:val="FF0000"/>
          <w:szCs w:val="21"/>
        </w:rPr>
        <w:t>臣舍旧图新,力行新政,鼓励官绅市民上书言事,严禁官吏阻隔,谕令各省督抚举荐通达时务的新政人才;精简机构,裁减冗员,取消旗人由国家供养的特权,准许自谋生计.经济方面:京师设立铁路矿务局和农工商总局,保护农工商业的发展,奖励创造发明,改革财政,编制国家预算决算,裁撤驿站,设立邮政局.军事方面:裁撤绿营,精练陆军,改习洋操;实行征兵制,添设海军.文化教育方面:开办京师大学堂,各地设立中小学堂,兼习中西文科;废除八股,改试策论,开设经济特科;设立译书局,翻译外国新书;准许设立报馆、学会;派人出国留学游历.</w:t>
      </w:r>
      <w:r w:rsidRPr="00950AF0">
        <w:rPr>
          <w:rFonts w:ascii="宋体" w:eastAsia="宋体" w:hAnsi="宋体" w:cs="Times New Roman"/>
          <w:color w:val="FF0000"/>
          <w:szCs w:val="21"/>
        </w:rPr>
        <w:br/>
      </w:r>
      <w:r w:rsidRPr="002B12E1">
        <w:rPr>
          <w:rFonts w:ascii="宋体" w:eastAsia="宋体" w:hAnsi="宋体" w:cs="Times New Roman"/>
          <w:color w:val="5B9BD5" w:themeColor="accent1"/>
          <w:szCs w:val="21"/>
        </w:rPr>
        <w:t>④性质不同.洋务运动是清朝封建地主阶级为了维护其统治地位而实行的一场自救改革运动(器物变革);戊戌变法既是一次资产阶级的改良运动(制度变革),又是一次爱国救亡的政治运动,也是近代中国第一次思想解放潮流.</w:t>
      </w:r>
      <w:r w:rsidRPr="00950AF0">
        <w:rPr>
          <w:rFonts w:ascii="宋体" w:eastAsia="宋体" w:hAnsi="宋体" w:cs="Times New Roman"/>
          <w:color w:val="FF0000"/>
          <w:szCs w:val="21"/>
        </w:rPr>
        <w:br/>
      </w:r>
      <w:r w:rsidRPr="002B12E1">
        <w:rPr>
          <w:rFonts w:ascii="宋体" w:eastAsia="宋体" w:hAnsi="宋体" w:cs="Times New Roman"/>
          <w:color w:val="5B9BD5" w:themeColor="accent1"/>
          <w:szCs w:val="21"/>
        </w:rPr>
        <w:t>⑤作用不同. 洋务运动在客观上为中国民族资本主义的产生和发展起到了促进作用,为中国近代化开辟了道路,戊戌变法在社会上起了思想启蒙作用,有利于资产思想文化传播.</w:t>
      </w:r>
      <w:r w:rsidRPr="00950AF0">
        <w:rPr>
          <w:rFonts w:ascii="宋体" w:eastAsia="宋体" w:hAnsi="宋体" w:cs="Times New Roman"/>
          <w:color w:val="FF0000"/>
          <w:szCs w:val="21"/>
        </w:rPr>
        <w:br/>
        <w:t>&lt;二&gt; 洋务运动与戊戌变法的联系</w:t>
      </w:r>
      <w:r w:rsidRPr="00950AF0">
        <w:rPr>
          <w:rFonts w:ascii="宋体" w:eastAsia="宋体" w:hAnsi="宋体" w:cs="Times New Roman"/>
          <w:color w:val="FF0000"/>
          <w:szCs w:val="21"/>
        </w:rPr>
        <w:br/>
        <w:t>①洋务运动为维护清朝统治而引进西学先进科学技术,改变了人们对西方科学技术的态度,</w:t>
      </w:r>
      <w:r w:rsidRPr="00950AF0">
        <w:rPr>
          <w:rFonts w:ascii="宋体" w:eastAsia="宋体" w:hAnsi="宋体" w:cs="Times New Roman"/>
          <w:color w:val="FF0000"/>
          <w:szCs w:val="21"/>
        </w:rPr>
        <w:lastRenderedPageBreak/>
        <w:t>形成了一股学习西方科学技术的潮流,为戊戌变法的发动奠定了一定的思想基础.</w:t>
      </w:r>
      <w:r w:rsidRPr="00950AF0">
        <w:rPr>
          <w:rFonts w:ascii="宋体" w:eastAsia="宋体" w:hAnsi="宋体" w:cs="Times New Roman"/>
          <w:color w:val="FF0000"/>
          <w:szCs w:val="21"/>
        </w:rPr>
        <w:br/>
        <w:t>②戊戌变法受到当时</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中体西用</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思想的影响,不少具体兴办都是以此为号召,同时它突破了这一界限,在批判</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中体西用</w:t>
      </w:r>
      <w:proofErr w:type="gramStart"/>
      <w:r w:rsidRPr="00950AF0">
        <w:rPr>
          <w:rFonts w:ascii="宋体" w:eastAsia="宋体" w:hAnsi="宋体" w:cs="Times New Roman"/>
          <w:color w:val="FF0000"/>
          <w:szCs w:val="21"/>
        </w:rPr>
        <w:t>”</w:t>
      </w:r>
      <w:proofErr w:type="gramEnd"/>
      <w:r w:rsidRPr="00950AF0">
        <w:rPr>
          <w:rFonts w:ascii="宋体" w:eastAsia="宋体" w:hAnsi="宋体" w:cs="Times New Roman"/>
          <w:color w:val="FF0000"/>
          <w:szCs w:val="21"/>
        </w:rPr>
        <w:t>中前进.</w:t>
      </w:r>
      <w:r w:rsidRPr="00950AF0">
        <w:rPr>
          <w:rFonts w:ascii="宋体" w:eastAsia="宋体" w:hAnsi="宋体" w:cs="Times New Roman"/>
          <w:color w:val="FF0000"/>
          <w:szCs w:val="21"/>
        </w:rPr>
        <w:br/>
        <w:t>③洋务运动从客观上促进了中国近代资本主义的产生和发展,相继而来的是新兴的中国资产阶级.资产阶级社会力量的出现和成长,为改良派的变法维新活动打下比较坚实的阶级基础.</w:t>
      </w:r>
      <w:r w:rsidRPr="00950AF0">
        <w:rPr>
          <w:rFonts w:ascii="宋体" w:eastAsia="宋体" w:hAnsi="宋体" w:cs="Times New Roman"/>
          <w:color w:val="FF0000"/>
          <w:szCs w:val="21"/>
        </w:rPr>
        <w:br/>
        <w:t>④洋务运动的失败使中国的资产阶级深刻地认识到:改革的根本问题是政治制度问题.只有变法才能避免亡国.资产阶级改良派发动的这场要求变法维新的政治运动,可以说是戊戌变法对洋务运动的调整和深化.</w:t>
      </w:r>
      <w:r w:rsidRPr="00950AF0">
        <w:rPr>
          <w:rFonts w:ascii="宋体" w:eastAsia="宋体" w:hAnsi="宋体" w:cs="Times New Roman"/>
          <w:color w:val="FF0000"/>
          <w:szCs w:val="21"/>
        </w:rPr>
        <w:br/>
      </w:r>
      <w:r w:rsidRPr="0042410B">
        <w:rPr>
          <w:rFonts w:ascii="宋体" w:eastAsia="宋体" w:hAnsi="宋体" w:cs="Times New Roman"/>
          <w:color w:val="5B9BD5" w:themeColor="accent1"/>
          <w:szCs w:val="21"/>
        </w:rPr>
        <w:t>⑤两次运动皆以失败告终.都因无法动摇腐朽的封建君主专制政体,没能改变中国半殖民地半封建的社会地位</w:t>
      </w:r>
      <w:r w:rsidRPr="00950AF0">
        <w:rPr>
          <w:rFonts w:ascii="宋体" w:eastAsia="宋体" w:hAnsi="宋体" w:cs="Times New Roman"/>
          <w:color w:val="FF0000"/>
          <w:szCs w:val="21"/>
        </w:rPr>
        <w:t>.</w:t>
      </w:r>
    </w:p>
    <w:p w14:paraId="072911AD" w14:textId="77777777" w:rsidR="00950AF0" w:rsidRPr="00950AF0" w:rsidRDefault="00950AF0" w:rsidP="00950AF0">
      <w:pPr>
        <w:widowControl/>
        <w:snapToGrid w:val="0"/>
        <w:spacing w:before="60" w:after="60"/>
        <w:ind w:leftChars="7" w:left="15" w:right="15"/>
        <w:jc w:val="left"/>
        <w:rPr>
          <w:rFonts w:ascii="宋体" w:eastAsia="宋体" w:hAnsi="宋体" w:cs="Times New Roman"/>
          <w:szCs w:val="21"/>
        </w:rPr>
      </w:pPr>
    </w:p>
    <w:p w14:paraId="4D97CEE5" w14:textId="77777777" w:rsidR="00950AF0" w:rsidRPr="00950AF0" w:rsidRDefault="00950AF0" w:rsidP="00950AF0">
      <w:pPr>
        <w:ind w:left="1476" w:hangingChars="700" w:hanging="1476"/>
        <w:rPr>
          <w:rFonts w:ascii="宋体" w:eastAsia="宋体" w:hAnsi="宋体" w:cs="Times New Roman"/>
          <w:szCs w:val="21"/>
        </w:rPr>
      </w:pPr>
      <w:r w:rsidRPr="00950AF0">
        <w:rPr>
          <w:rFonts w:ascii="宋体" w:eastAsia="宋体" w:hAnsi="宋体" w:cs="Times New Roman" w:hint="eastAsia"/>
          <w:b/>
          <w:szCs w:val="21"/>
        </w:rPr>
        <w:t>六</w:t>
      </w:r>
      <w:r w:rsidRPr="00950AF0">
        <w:rPr>
          <w:rFonts w:ascii="宋体" w:eastAsia="宋体" w:hAnsi="宋体" w:cs="Times New Roman"/>
          <w:b/>
          <w:szCs w:val="21"/>
        </w:rPr>
        <w:t>、</w:t>
      </w:r>
      <w:r w:rsidRPr="00950AF0">
        <w:rPr>
          <w:rFonts w:ascii="宋体" w:eastAsia="宋体" w:hAnsi="宋体" w:cs="Times New Roman" w:hint="eastAsia"/>
          <w:b/>
          <w:szCs w:val="21"/>
        </w:rPr>
        <w:t>材料分析题</w:t>
      </w:r>
      <w:r w:rsidRPr="00950AF0">
        <w:rPr>
          <w:rFonts w:ascii="宋体" w:eastAsia="宋体" w:hAnsi="宋体" w:cs="Times New Roman" w:hint="eastAsia"/>
          <w:szCs w:val="21"/>
        </w:rPr>
        <w:t>(40</w:t>
      </w:r>
      <w:r w:rsidRPr="00950AF0">
        <w:rPr>
          <w:rFonts w:ascii="宋体" w:eastAsia="宋体" w:hAnsi="宋体" w:cs="Times New Roman"/>
          <w:szCs w:val="21"/>
        </w:rPr>
        <w:t>小题，共</w:t>
      </w:r>
      <w:r w:rsidRPr="00950AF0">
        <w:rPr>
          <w:rFonts w:ascii="宋体" w:eastAsia="宋体" w:hAnsi="宋体" w:cs="Times New Roman" w:hint="eastAsia"/>
          <w:szCs w:val="21"/>
        </w:rPr>
        <w:t>15</w:t>
      </w:r>
      <w:r>
        <w:rPr>
          <w:rFonts w:ascii="宋体" w:eastAsia="宋体" w:hAnsi="宋体" w:cs="Times New Roman"/>
          <w:szCs w:val="21"/>
        </w:rPr>
        <w:t>分。要求结合所学知识分析材料回答问题</w:t>
      </w:r>
      <w:r>
        <w:rPr>
          <w:rFonts w:ascii="宋体" w:eastAsia="宋体" w:hAnsi="宋体" w:cs="Times New Roman" w:hint="eastAsia"/>
          <w:szCs w:val="21"/>
        </w:rPr>
        <w:t>。</w:t>
      </w:r>
      <w:r w:rsidRPr="00950AF0">
        <w:rPr>
          <w:rFonts w:ascii="宋体" w:eastAsia="宋体" w:hAnsi="宋体" w:cs="Times New Roman" w:hint="eastAsia"/>
          <w:szCs w:val="21"/>
        </w:rPr>
        <w:t>)</w:t>
      </w:r>
    </w:p>
    <w:p w14:paraId="53E9181C" w14:textId="77777777" w:rsidR="00950AF0" w:rsidRPr="00950AF0" w:rsidRDefault="00950AF0" w:rsidP="00950AF0">
      <w:pPr>
        <w:ind w:left="1476" w:hangingChars="700" w:hanging="1476"/>
        <w:rPr>
          <w:rFonts w:ascii="宋体" w:eastAsia="宋体" w:hAnsi="宋体" w:cs="Times New Roman"/>
          <w:b/>
          <w:szCs w:val="21"/>
        </w:rPr>
      </w:pPr>
    </w:p>
    <w:p w14:paraId="304EB9BF" w14:textId="77777777" w:rsidR="00950AF0" w:rsidRPr="00950AF0" w:rsidRDefault="00950AF0" w:rsidP="00950AF0">
      <w:pPr>
        <w:tabs>
          <w:tab w:val="left" w:pos="4060"/>
          <w:tab w:val="left" w:pos="6400"/>
        </w:tabs>
        <w:rPr>
          <w:rFonts w:ascii="宋体" w:eastAsia="宋体" w:hAnsi="宋体" w:cs="Times New Roman"/>
          <w:szCs w:val="21"/>
        </w:rPr>
      </w:pPr>
      <w:r w:rsidRPr="00950AF0">
        <w:rPr>
          <w:rFonts w:ascii="宋体" w:eastAsia="宋体" w:hAnsi="宋体" w:cs="Times New Roman" w:hint="eastAsia"/>
          <w:szCs w:val="21"/>
        </w:rPr>
        <w:t>40.材料</w:t>
      </w:r>
    </w:p>
    <w:p w14:paraId="5738AA7A" w14:textId="77777777" w:rsidR="00950AF0" w:rsidRPr="00950AF0" w:rsidRDefault="00950AF0" w:rsidP="00950AF0">
      <w:pPr>
        <w:ind w:firstLineChars="150" w:firstLine="315"/>
        <w:rPr>
          <w:rFonts w:ascii="宋体" w:eastAsia="宋体" w:hAnsi="宋体" w:cs="Times New Roman"/>
          <w:szCs w:val="21"/>
        </w:rPr>
      </w:pPr>
      <w:r w:rsidRPr="00950AF0">
        <w:rPr>
          <w:rFonts w:ascii="宋体" w:eastAsia="宋体" w:hAnsi="宋体" w:cs="Times New Roman"/>
          <w:szCs w:val="21"/>
        </w:rPr>
        <w:t>抗日战争，既是一场军事实力和经济实力的较量，更是一场意志和精神的较量。在那场空前壮阔的伟大斗争中，中华民族进一步弘扬了以爱国主义为核心的伟大民族精神，并表现出许多鲜明的特点，……伟大的民族精神，不仅成为激励中国人民团结一心、血战到底的坚实思想基础和强大精神支柱，而且在抗战的烽火中得到了新的丰富和升华。这是伟大的抗日战争留给我们的最宝贵的精神财富，我们一定要结合新的时代条件大力继承和发扬。</w:t>
      </w:r>
    </w:p>
    <w:p w14:paraId="33F0FF36" w14:textId="77777777" w:rsidR="00950AF0" w:rsidRPr="00950AF0" w:rsidRDefault="00950AF0" w:rsidP="00950AF0">
      <w:pPr>
        <w:ind w:firstLineChars="350" w:firstLine="735"/>
        <w:rPr>
          <w:rFonts w:ascii="宋体" w:eastAsia="宋体" w:hAnsi="宋体" w:cs="Arial"/>
          <w:szCs w:val="21"/>
        </w:rPr>
      </w:pPr>
      <w:r w:rsidRPr="00950AF0">
        <w:rPr>
          <w:rFonts w:ascii="宋体" w:eastAsia="宋体" w:hAnsi="宋体" w:cs="Arial" w:hint="eastAsia"/>
          <w:szCs w:val="21"/>
        </w:rPr>
        <w:t>--胡锦涛</w:t>
      </w:r>
      <w:r w:rsidRPr="00950AF0">
        <w:rPr>
          <w:rFonts w:ascii="宋体" w:eastAsia="宋体" w:hAnsi="宋体" w:cs="Times New Roman" w:hint="eastAsia"/>
          <w:szCs w:val="21"/>
        </w:rPr>
        <w:t>《</w:t>
      </w:r>
      <w:r w:rsidRPr="00950AF0">
        <w:rPr>
          <w:rFonts w:ascii="宋体" w:eastAsia="宋体" w:hAnsi="宋体" w:cs="Arial" w:hint="eastAsia"/>
          <w:szCs w:val="21"/>
        </w:rPr>
        <w:t>在纪念中国人民抗日战争暨世界反法西斯战争胜利60周年上的讲话</w:t>
      </w:r>
      <w:r w:rsidRPr="00950AF0">
        <w:rPr>
          <w:rFonts w:ascii="宋体" w:eastAsia="宋体" w:hAnsi="宋体" w:cs="Times New Roman" w:hint="eastAsia"/>
          <w:szCs w:val="21"/>
        </w:rPr>
        <w:t>》</w:t>
      </w:r>
    </w:p>
    <w:p w14:paraId="3F7B7BE1" w14:textId="77777777" w:rsidR="00950AF0" w:rsidRPr="00950AF0" w:rsidRDefault="00950AF0" w:rsidP="00950AF0">
      <w:pPr>
        <w:rPr>
          <w:rFonts w:ascii="宋体" w:eastAsia="宋体" w:hAnsi="宋体" w:cs="Arial"/>
          <w:szCs w:val="21"/>
        </w:rPr>
      </w:pPr>
      <w:r w:rsidRPr="00950AF0">
        <w:rPr>
          <w:rFonts w:ascii="宋体" w:eastAsia="宋体" w:hAnsi="宋体" w:cs="Arial" w:hint="eastAsia"/>
          <w:szCs w:val="21"/>
        </w:rPr>
        <w:t>回答问题：</w:t>
      </w:r>
    </w:p>
    <w:p w14:paraId="7F4C4897"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列举1件抗日战争中最能体现爱国主义为核心的伟大民族精神的史料。</w:t>
      </w:r>
    </w:p>
    <w:p w14:paraId="2C89D19A" w14:textId="77777777" w:rsidR="00950AF0" w:rsidRPr="0042410B" w:rsidRDefault="00950AF0" w:rsidP="00950AF0">
      <w:pPr>
        <w:rPr>
          <w:rFonts w:ascii="宋体" w:eastAsia="宋体" w:hAnsi="宋体" w:cs="Times New Roman"/>
          <w:szCs w:val="21"/>
        </w:rPr>
      </w:pPr>
      <w:r w:rsidRPr="00950AF0">
        <w:rPr>
          <w:rFonts w:ascii="宋体" w:eastAsia="宋体" w:hAnsi="宋体" w:cs="Times New Roman" w:hint="eastAsia"/>
          <w:color w:val="FF0000"/>
          <w:szCs w:val="21"/>
        </w:rPr>
        <w:t xml:space="preserve">       </w:t>
      </w:r>
      <w:r w:rsidRPr="0042410B">
        <w:rPr>
          <w:rFonts w:ascii="宋体" w:eastAsia="宋体" w:hAnsi="宋体" w:cs="Times New Roman"/>
          <w:szCs w:val="21"/>
        </w:rPr>
        <w:t>七七事变爆发后，佟麟阁主张奋起抗战，反对</w:t>
      </w:r>
      <w:proofErr w:type="gramStart"/>
      <w:r w:rsidRPr="0042410B">
        <w:rPr>
          <w:rFonts w:ascii="宋体" w:eastAsia="宋体" w:hAnsi="宋体" w:cs="Times New Roman"/>
          <w:szCs w:val="21"/>
        </w:rPr>
        <w:t>对</w:t>
      </w:r>
      <w:proofErr w:type="gramEnd"/>
      <w:r w:rsidRPr="0042410B">
        <w:rPr>
          <w:rFonts w:ascii="宋体" w:eastAsia="宋体" w:hAnsi="宋体" w:cs="Times New Roman"/>
          <w:szCs w:val="21"/>
        </w:rPr>
        <w:t>日妥协。立即由北京赴南苑驻军指挥部，召开全体将校会议，痛陈时局利害，他说：“国家多难，军人应马革裹尸，惟以死报国”。7月13日，与二十九军诸将领联名通电全国。7月27日是佟夫人生日，夫人电请他赶回北京家中，他复电：“国家多难，军务紧急，大丈夫应效马援，用马革裹尸还乡，家中事拜托你了，要孝敬好父母，教育好子女。”7月28日拂晓，日军集中机械化部队，与空军联合，向北平南苑、西苑、北苑发起全线进攻。日军第二十师团主力与华北驻屯军一部，在40架飞机配合下，从东南两面向南苑阵地进攻时，他不顾个人安危，亲临前沿阵地指挥督战。由于敌机猛烈轰炸，部队联系中断，当他得知军部已下达南苑部队立即撤回城内的命令时，即决定到大红门附近掩护收容，阻止无秩序的后撤，亲自在掩护阵地指挥。下午一时许，各部队撤退完毕，他自带卫兵向城内撤退时突与日军遭遇。在身陷重围，腿部中弹负伤后，仍激励官兵坚持战斗，奋勇杀敌，指挥大家转移。不幸又遭日机轰炸，弹片击中头部，伤势加重，当日壮烈殉国。</w:t>
      </w:r>
    </w:p>
    <w:p w14:paraId="3E3AC774"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抗日战争体现出的中华民族伟大精神的特点是什么？</w:t>
      </w:r>
    </w:p>
    <w:p w14:paraId="7002840E"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hint="eastAsia"/>
          <w:color w:val="FF0000"/>
          <w:szCs w:val="21"/>
        </w:rPr>
        <w:t xml:space="preserve">     </w:t>
      </w:r>
      <w:r w:rsidRPr="0042410B">
        <w:rPr>
          <w:rFonts w:ascii="宋体" w:eastAsia="宋体" w:hAnsi="宋体" w:cs="Arial"/>
          <w:color w:val="5B9BD5" w:themeColor="accent1"/>
          <w:szCs w:val="21"/>
        </w:rPr>
        <w:t xml:space="preserve">以爱国主义为核心，团结统一，爱好和平，勤劳勇敢，自强不息的伟大民族精神。 </w:t>
      </w:r>
    </w:p>
    <w:p w14:paraId="2B9101E7"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在新的时代条件下如何继承和发扬以爱国主义为核心的民族精神？</w:t>
      </w:r>
    </w:p>
    <w:p w14:paraId="7502B549" w14:textId="77777777" w:rsidR="00950AF0" w:rsidRPr="0042410B" w:rsidRDefault="00950AF0" w:rsidP="00950AF0">
      <w:pPr>
        <w:rPr>
          <w:rFonts w:ascii="宋体" w:eastAsia="宋体" w:hAnsi="宋体" w:cs="Times New Roman"/>
          <w:color w:val="5B9BD5" w:themeColor="accent1"/>
          <w:szCs w:val="21"/>
        </w:rPr>
      </w:pPr>
      <w:r w:rsidRPr="00950AF0">
        <w:rPr>
          <w:rFonts w:ascii="宋体" w:eastAsia="宋体" w:hAnsi="宋体" w:cs="Times New Roman" w:hint="eastAsia"/>
          <w:color w:val="FF0000"/>
          <w:szCs w:val="21"/>
        </w:rPr>
        <w:t xml:space="preserve">     </w:t>
      </w:r>
      <w:r w:rsidRPr="0042410B">
        <w:rPr>
          <w:rFonts w:ascii="宋体" w:eastAsia="宋体" w:hAnsi="宋体" w:cs="Times New Roman"/>
          <w:szCs w:val="21"/>
        </w:rPr>
        <w:t>弘扬民族精神，不是一句空洞的口号，而</w:t>
      </w:r>
      <w:r w:rsidRPr="0042410B">
        <w:rPr>
          <w:rFonts w:ascii="宋体" w:eastAsia="宋体" w:hAnsi="宋体" w:cs="Times New Roman"/>
          <w:color w:val="5B9BD5" w:themeColor="accent1"/>
          <w:szCs w:val="21"/>
        </w:rPr>
        <w:t>应贵在实践，重在行动。要把以爱国主义为核心的民族精神，贯彻到各行各业，化为每个公民报效祖国的精神支柱，使之成为建设现代化强国的巨大动力。</w:t>
      </w:r>
      <w:r w:rsidRPr="0042410B">
        <w:rPr>
          <w:rFonts w:ascii="宋体" w:eastAsia="宋体" w:hAnsi="宋体" w:cs="Times New Roman"/>
          <w:szCs w:val="21"/>
        </w:rPr>
        <w:t>在全面建设小康社会的征途中，我们要大力坚持弘扬和培育中华民族精神，不断巩固全党全国人民团结奋斗的共同思想基础，根据时代和社会发展的要求，铸造新时代的民族之魂，</w:t>
      </w:r>
      <w:r w:rsidRPr="0042410B">
        <w:rPr>
          <w:rFonts w:ascii="宋体" w:eastAsia="宋体" w:hAnsi="宋体" w:cs="Times New Roman"/>
          <w:color w:val="5B9BD5" w:themeColor="accent1"/>
          <w:szCs w:val="21"/>
        </w:rPr>
        <w:t>推动社会主义物质文明、政治文明、精神文明与和谐社会建设全面发展，为实现中华民族的伟大复兴而努力奋斗。</w:t>
      </w:r>
    </w:p>
    <w:p w14:paraId="03F19E78" w14:textId="77777777" w:rsidR="00950AF0" w:rsidRDefault="00950AF0" w:rsidP="00950AF0">
      <w:pPr>
        <w:rPr>
          <w:rFonts w:ascii="宋体" w:eastAsia="宋体" w:hAnsi="宋体" w:cs="Times New Roman"/>
          <w:color w:val="FF0000"/>
          <w:szCs w:val="21"/>
        </w:rPr>
      </w:pPr>
    </w:p>
    <w:p w14:paraId="67591943" w14:textId="77777777" w:rsidR="00950AF0" w:rsidRDefault="00950AF0" w:rsidP="00950AF0">
      <w:pPr>
        <w:rPr>
          <w:rFonts w:ascii="宋体" w:eastAsia="宋体" w:hAnsi="宋体" w:cs="Times New Roman"/>
          <w:color w:val="FF0000"/>
          <w:szCs w:val="21"/>
        </w:rPr>
      </w:pPr>
    </w:p>
    <w:p w14:paraId="602B1DF8" w14:textId="77777777" w:rsidR="00950AF0" w:rsidRDefault="00950AF0" w:rsidP="00950AF0">
      <w:pPr>
        <w:rPr>
          <w:rFonts w:ascii="宋体" w:eastAsia="宋体" w:hAnsi="宋体" w:cs="Times New Roman"/>
          <w:color w:val="FF0000"/>
          <w:szCs w:val="21"/>
        </w:rPr>
      </w:pPr>
    </w:p>
    <w:p w14:paraId="71298BE2" w14:textId="77777777" w:rsidR="00950AF0" w:rsidRDefault="00950AF0" w:rsidP="00950AF0">
      <w:pPr>
        <w:rPr>
          <w:rFonts w:ascii="宋体" w:eastAsia="宋体" w:hAnsi="宋体" w:cs="Times New Roman"/>
          <w:color w:val="FF0000"/>
          <w:szCs w:val="21"/>
        </w:rPr>
      </w:pPr>
    </w:p>
    <w:p w14:paraId="61E8404E" w14:textId="77777777" w:rsidR="00950AF0" w:rsidRDefault="00950AF0" w:rsidP="00950AF0">
      <w:pPr>
        <w:rPr>
          <w:rFonts w:ascii="宋体" w:eastAsia="宋体" w:hAnsi="宋体" w:cs="Times New Roman"/>
          <w:color w:val="FF0000"/>
          <w:szCs w:val="21"/>
        </w:rPr>
      </w:pPr>
    </w:p>
    <w:p w14:paraId="25F7DD0F" w14:textId="77777777" w:rsidR="00950AF0" w:rsidRDefault="00950AF0" w:rsidP="00950AF0">
      <w:pPr>
        <w:jc w:val="center"/>
        <w:rPr>
          <w:rFonts w:asciiTheme="minorEastAsia" w:hAnsiTheme="minorEastAsia" w:cs="Times New Roman"/>
          <w:b/>
          <w:sz w:val="44"/>
          <w:szCs w:val="44"/>
        </w:rPr>
      </w:pPr>
      <w:r w:rsidRPr="00950AF0">
        <w:rPr>
          <w:rFonts w:asciiTheme="minorEastAsia" w:hAnsiTheme="minorEastAsia" w:cs="Times New Roman" w:hint="eastAsia"/>
          <w:b/>
          <w:sz w:val="44"/>
          <w:szCs w:val="44"/>
        </w:rPr>
        <w:t>《中国近现代史纲要》试</w:t>
      </w:r>
      <w:r w:rsidRPr="00950AF0">
        <w:rPr>
          <w:rFonts w:asciiTheme="minorEastAsia" w:hAnsiTheme="minorEastAsia" w:cs="Times New Roman"/>
          <w:b/>
          <w:sz w:val="44"/>
          <w:szCs w:val="44"/>
        </w:rPr>
        <w:t xml:space="preserve"> 卷 V</w:t>
      </w:r>
    </w:p>
    <w:p w14:paraId="30E8516E" w14:textId="77777777"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b/>
          <w:szCs w:val="24"/>
        </w:rPr>
        <w:t>注意事项：</w:t>
      </w:r>
      <w:r w:rsidRPr="00950AF0">
        <w:rPr>
          <w:rFonts w:ascii="宋体" w:eastAsia="宋体" w:hAnsi="宋体" w:cs="Times New Roman" w:hint="eastAsia"/>
          <w:szCs w:val="21"/>
        </w:rPr>
        <w:t>1.考前将试卷及答题卷密封线内的信息填写清楚,字迹要工整。</w:t>
      </w:r>
    </w:p>
    <w:p w14:paraId="5B88BFA7"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 xml:space="preserve">         2.考试形式:闭卷考试。</w:t>
      </w:r>
    </w:p>
    <w:p w14:paraId="282D4994" w14:textId="77777777" w:rsidR="00950AF0" w:rsidRPr="00950AF0" w:rsidRDefault="00950AF0" w:rsidP="00950AF0">
      <w:pPr>
        <w:ind w:firstLineChars="550" w:firstLine="1155"/>
        <w:rPr>
          <w:rFonts w:ascii="宋体" w:eastAsia="宋体" w:hAnsi="宋体" w:cs="Times New Roman"/>
          <w:szCs w:val="21"/>
        </w:rPr>
      </w:pPr>
      <w:r w:rsidRPr="00950AF0">
        <w:rPr>
          <w:rFonts w:ascii="宋体" w:eastAsia="宋体" w:hAnsi="宋体" w:cs="Times New Roman" w:hint="eastAsia"/>
          <w:szCs w:val="21"/>
        </w:rPr>
        <w:t>3.本试卷共六大题，满分100分，考试时间120分钟。</w:t>
      </w:r>
    </w:p>
    <w:p w14:paraId="6C6C796C"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           4.所有答案请写在答题卷上,否则无效。</w:t>
      </w:r>
    </w:p>
    <w:p w14:paraId="187B0917" w14:textId="77777777" w:rsidR="00950AF0" w:rsidRPr="00950AF0" w:rsidRDefault="00950AF0" w:rsidP="00950AF0">
      <w:pPr>
        <w:ind w:leftChars="50" w:left="105"/>
        <w:rPr>
          <w:rFonts w:ascii="宋体" w:eastAsia="宋体" w:hAnsi="宋体" w:cs="Times New Roman"/>
          <w:szCs w:val="21"/>
        </w:rPr>
      </w:pPr>
      <w:r w:rsidRPr="00950AF0">
        <w:rPr>
          <w:rFonts w:ascii="宋体" w:eastAsia="宋体" w:hAnsi="宋体" w:cs="Times New Roman" w:hint="eastAsia"/>
          <w:b/>
          <w:bCs/>
        </w:rPr>
        <w:t>一、单项选择题</w:t>
      </w:r>
      <w:r w:rsidRPr="00950AF0">
        <w:rPr>
          <w:rFonts w:ascii="宋体" w:eastAsia="宋体" w:hAnsi="宋体" w:cs="Times New Roman" w:hint="eastAsia"/>
        </w:rPr>
        <w:t>（1-16小题,每小题1分，共16分。下列每小题给出的四个选项中,只有一个选项是符合题目要求的。）</w:t>
      </w:r>
    </w:p>
    <w:p w14:paraId="43187DB7" w14:textId="3AAC607B"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1.</w:t>
      </w:r>
      <w:r w:rsidRPr="00C14C0E">
        <w:rPr>
          <w:rFonts w:ascii="宋体" w:eastAsia="宋体" w:hAnsi="宋体" w:cs="Times New Roman"/>
          <w:color w:val="FF0000"/>
          <w:szCs w:val="21"/>
        </w:rPr>
        <w:t>中国近代史上第一个不平等条约</w:t>
      </w:r>
      <w:r w:rsidRPr="00C14C0E">
        <w:rPr>
          <w:rFonts w:ascii="宋体" w:eastAsia="宋体" w:hAnsi="宋体" w:cs="Times New Roman" w:hint="eastAsia"/>
          <w:color w:val="FF0000"/>
          <w:szCs w:val="21"/>
        </w:rPr>
        <w:t>-</w:t>
      </w:r>
      <w:r w:rsidRPr="00C14C0E">
        <w:rPr>
          <w:rFonts w:ascii="宋体" w:eastAsia="宋体" w:hAnsi="宋体" w:cs="Times New Roman"/>
          <w:color w:val="FF0000"/>
          <w:szCs w:val="21"/>
        </w:rPr>
        <w:t>《南京条约》</w:t>
      </w:r>
      <w:r w:rsidRPr="00C14C0E">
        <w:rPr>
          <w:rFonts w:ascii="宋体" w:eastAsia="宋体" w:hAnsi="宋体" w:cs="Times New Roman" w:hint="eastAsia"/>
          <w:color w:val="FF0000"/>
          <w:szCs w:val="21"/>
        </w:rPr>
        <w:t xml:space="preserve">签订的时间是(  </w:t>
      </w:r>
      <w:r w:rsidR="007A2D75">
        <w:rPr>
          <w:rFonts w:ascii="宋体" w:eastAsia="宋体" w:hAnsi="宋体" w:cs="Times New Roman" w:hint="eastAsia"/>
          <w:color w:val="FF0000"/>
          <w:szCs w:val="21"/>
        </w:rPr>
        <w:t>C</w:t>
      </w:r>
      <w:r w:rsidRPr="00C14C0E">
        <w:rPr>
          <w:rFonts w:ascii="宋体" w:eastAsia="宋体" w:hAnsi="宋体" w:cs="Times New Roman" w:hint="eastAsia"/>
          <w:color w:val="FF0000"/>
          <w:szCs w:val="21"/>
        </w:rPr>
        <w:t xml:space="preserve">   )</w:t>
      </w:r>
    </w:p>
    <w:p w14:paraId="1D9B9E77" w14:textId="1B390FF7"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.1839年10月1日                      </w:t>
      </w:r>
      <w:r>
        <w:rPr>
          <w:rFonts w:ascii="宋体" w:eastAsia="宋体" w:hAnsi="宋体" w:cs="Times New Roman" w:hint="eastAsia"/>
          <w:szCs w:val="21"/>
        </w:rPr>
        <w:t>B</w:t>
      </w:r>
      <w:r w:rsidR="00950AF0" w:rsidRPr="00950AF0">
        <w:rPr>
          <w:rFonts w:ascii="宋体" w:eastAsia="宋体" w:hAnsi="宋体" w:cs="Times New Roman" w:hint="eastAsia"/>
          <w:szCs w:val="21"/>
        </w:rPr>
        <w:t>.1840年1月25日</w:t>
      </w:r>
    </w:p>
    <w:p w14:paraId="761AEB8E" w14:textId="7431C65B"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hint="eastAsia"/>
          <w:color w:val="FF0000"/>
          <w:szCs w:val="21"/>
        </w:rPr>
        <w:t>C</w:t>
      </w:r>
      <w:r w:rsidR="00950AF0" w:rsidRPr="00C14C0E">
        <w:rPr>
          <w:rFonts w:ascii="宋体" w:eastAsia="宋体" w:hAnsi="宋体" w:cs="Times New Roman" w:hint="eastAsia"/>
          <w:color w:val="FF0000"/>
          <w:szCs w:val="21"/>
        </w:rPr>
        <w:t>.1842年8月29日</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.1843年7月22日</w:t>
      </w:r>
    </w:p>
    <w:p w14:paraId="01CBACDD" w14:textId="199AC74C"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2</w:t>
      </w:r>
      <w:r w:rsidRPr="00950AF0">
        <w:rPr>
          <w:rFonts w:ascii="宋体" w:eastAsia="宋体" w:hAnsi="宋体" w:cs="Times New Roman"/>
          <w:szCs w:val="21"/>
        </w:rPr>
        <w:t>.帝国主义列强</w:t>
      </w:r>
      <w:r w:rsidRPr="00950AF0">
        <w:rPr>
          <w:rFonts w:ascii="宋体" w:eastAsia="宋体" w:hAnsi="宋体" w:cs="Times New Roman" w:hint="eastAsia"/>
          <w:szCs w:val="21"/>
        </w:rPr>
        <w:t>不能灭亡和</w:t>
      </w:r>
      <w:r w:rsidRPr="00950AF0">
        <w:rPr>
          <w:rFonts w:ascii="宋体" w:eastAsia="宋体" w:hAnsi="宋体" w:cs="Times New Roman"/>
          <w:szCs w:val="21"/>
        </w:rPr>
        <w:t>瓜分中国</w:t>
      </w:r>
      <w:r w:rsidRPr="00950AF0">
        <w:rPr>
          <w:rFonts w:ascii="宋体" w:eastAsia="宋体" w:hAnsi="宋体" w:cs="Times New Roman" w:hint="eastAsia"/>
          <w:szCs w:val="21"/>
        </w:rPr>
        <w:t>的根本</w:t>
      </w:r>
      <w:r w:rsidRPr="00950AF0">
        <w:rPr>
          <w:rFonts w:ascii="宋体" w:eastAsia="宋体" w:hAnsi="宋体" w:cs="Times New Roman"/>
          <w:szCs w:val="21"/>
        </w:rPr>
        <w:t>原因是（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D</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p>
    <w:p w14:paraId="7DB33A93" w14:textId="0F059B3B"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.帝国主义列强之间的矛盾和互相制约  </w:t>
      </w:r>
      <w:r w:rsidR="00950AF0" w:rsidRPr="00950AF0">
        <w:rPr>
          <w:rFonts w:ascii="宋体" w:eastAsia="宋体" w:hAnsi="宋体" w:cs="Times New Roman" w:hint="eastAsia"/>
          <w:szCs w:val="21"/>
        </w:rPr>
        <w:t xml:space="preserve"> </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中国军事力量的强大</w:t>
      </w:r>
      <w:r w:rsidR="00950AF0" w:rsidRPr="00950AF0">
        <w:rPr>
          <w:rFonts w:ascii="宋体" w:eastAsia="宋体" w:hAnsi="宋体" w:cs="Times New Roman"/>
          <w:szCs w:val="21"/>
        </w:rPr>
        <w:t xml:space="preserve"> </w:t>
      </w:r>
    </w:p>
    <w:p w14:paraId="5FDB249F" w14:textId="60DC3E72"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szCs w:val="21"/>
        </w:rPr>
        <w:t>.中国民族资本主义经济的发展</w:t>
      </w:r>
      <w:r w:rsidR="00950AF0">
        <w:rPr>
          <w:rFonts w:ascii="宋体" w:eastAsia="宋体" w:hAnsi="宋体" w:cs="Times New Roman"/>
          <w:szCs w:val="21"/>
        </w:rPr>
        <w:t xml:space="preserve">        </w:t>
      </w:r>
      <w:r>
        <w:rPr>
          <w:rFonts w:ascii="宋体" w:eastAsia="宋体" w:hAnsi="宋体" w:cs="Times New Roman"/>
          <w:szCs w:val="21"/>
        </w:rPr>
        <w:t>D</w:t>
      </w:r>
      <w:r w:rsidR="00950AF0" w:rsidRPr="00950AF0">
        <w:rPr>
          <w:rFonts w:ascii="宋体" w:eastAsia="宋体" w:hAnsi="宋体" w:cs="Times New Roman"/>
          <w:szCs w:val="21"/>
        </w:rPr>
        <w:t>.中华民族</w:t>
      </w:r>
      <w:r w:rsidR="00950AF0" w:rsidRPr="00950AF0">
        <w:rPr>
          <w:rFonts w:ascii="宋体" w:eastAsia="宋体" w:hAnsi="宋体" w:cs="Times New Roman" w:hint="eastAsia"/>
          <w:szCs w:val="21"/>
        </w:rPr>
        <w:t>不屈不挠</w:t>
      </w:r>
      <w:r w:rsidR="00950AF0" w:rsidRPr="00950AF0">
        <w:rPr>
          <w:rFonts w:ascii="宋体" w:eastAsia="宋体" w:hAnsi="宋体" w:cs="Times New Roman"/>
          <w:szCs w:val="21"/>
        </w:rPr>
        <w:t>的反侵略斗争</w:t>
      </w:r>
    </w:p>
    <w:p w14:paraId="7518C50B" w14:textId="05B24569"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3</w:t>
      </w:r>
      <w:r w:rsidRPr="00950AF0">
        <w:rPr>
          <w:rFonts w:ascii="宋体" w:eastAsia="宋体" w:hAnsi="宋体" w:cs="Times New Roman"/>
          <w:szCs w:val="21"/>
        </w:rPr>
        <w:t>.</w:t>
      </w:r>
      <w:r w:rsidRPr="00950AF0">
        <w:rPr>
          <w:rFonts w:ascii="宋体" w:eastAsia="宋体" w:hAnsi="宋体" w:cs="Times New Roman" w:hint="eastAsia"/>
          <w:szCs w:val="21"/>
        </w:rPr>
        <w:t>在</w:t>
      </w:r>
      <w:r w:rsidRPr="00950AF0">
        <w:rPr>
          <w:rFonts w:ascii="宋体" w:eastAsia="宋体" w:hAnsi="宋体" w:cs="Times New Roman"/>
          <w:szCs w:val="21"/>
        </w:rPr>
        <w:t>近代中国首先喊出“振兴中华”口号的是（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p>
    <w:p w14:paraId="524C3CAB" w14:textId="4F5F6D92" w:rsidR="00950AF0" w:rsidRPr="00950AF0" w:rsidRDefault="007A2D75" w:rsidP="00950AF0">
      <w:pPr>
        <w:ind w:firstLineChars="150" w:firstLine="315"/>
        <w:rPr>
          <w:rFonts w:ascii="宋体" w:eastAsia="宋体" w:hAnsi="宋体" w:cs="Times New Roman"/>
          <w:szCs w:val="24"/>
        </w:rPr>
      </w:pPr>
      <w:r>
        <w:rPr>
          <w:rFonts w:ascii="宋体" w:eastAsia="宋体" w:hAnsi="宋体" w:cs="Times New Roman"/>
          <w:szCs w:val="21"/>
        </w:rPr>
        <w:t>A</w:t>
      </w:r>
      <w:r w:rsidR="00950AF0" w:rsidRPr="00950AF0">
        <w:rPr>
          <w:rFonts w:ascii="宋体" w:eastAsia="宋体" w:hAnsi="宋体" w:cs="Times New Roman"/>
          <w:szCs w:val="21"/>
        </w:rPr>
        <w:t xml:space="preserve">.康有为     </w:t>
      </w:r>
      <w:r w:rsidR="00950AF0" w:rsidRPr="00950AF0">
        <w:rPr>
          <w:rFonts w:ascii="宋体" w:eastAsia="宋体" w:hAnsi="宋体"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梁启超</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Pr>
          <w:rFonts w:ascii="宋体" w:eastAsia="宋体" w:hAnsi="宋体" w:cs="Times New Roman"/>
          <w:szCs w:val="21"/>
        </w:rPr>
        <w:t>C</w:t>
      </w:r>
      <w:r w:rsidR="00950AF0" w:rsidRPr="00950AF0">
        <w:rPr>
          <w:rFonts w:ascii="宋体" w:eastAsia="宋体" w:hAnsi="宋体" w:cs="Times New Roman"/>
          <w:szCs w:val="21"/>
        </w:rPr>
        <w:t>.孙中山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szCs w:val="21"/>
        </w:rPr>
        <w:t>.严复</w:t>
      </w:r>
    </w:p>
    <w:p w14:paraId="51C047C2" w14:textId="10F7DE43"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 xml:space="preserve">4.《天朝田亩制度》确立了（  </w:t>
      </w:r>
      <w:r w:rsidR="007A2D75">
        <w:rPr>
          <w:rFonts w:ascii="宋体" w:eastAsia="宋体" w:hAnsi="宋体" w:cs="Times New Roman" w:hint="eastAsia"/>
          <w:szCs w:val="21"/>
        </w:rPr>
        <w:t>B</w:t>
      </w:r>
      <w:r w:rsidRPr="00950AF0">
        <w:rPr>
          <w:rFonts w:ascii="宋体" w:eastAsia="宋体" w:hAnsi="宋体" w:cs="Times New Roman" w:hint="eastAsia"/>
          <w:szCs w:val="21"/>
        </w:rPr>
        <w:t xml:space="preserve">      ）</w:t>
      </w:r>
    </w:p>
    <w:p w14:paraId="588DBCEF" w14:textId="449BAAA2" w:rsidR="00950AF0" w:rsidRPr="00950AF0" w:rsidRDefault="007A2D75" w:rsidP="00950AF0">
      <w:pPr>
        <w:ind w:leftChars="100" w:left="210"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准富者请人雇工</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 xml:space="preserve">的原则              </w:t>
      </w:r>
      <w:r>
        <w:rPr>
          <w:rFonts w:ascii="宋体" w:eastAsia="宋体" w:hAnsi="宋体" w:cs="Times New Roman" w:hint="eastAsia"/>
          <w:szCs w:val="21"/>
        </w:rPr>
        <w:t>B</w:t>
      </w:r>
      <w:r w:rsidR="00950AF0" w:rsidRPr="00950AF0">
        <w:rPr>
          <w:rFonts w:ascii="宋体" w:eastAsia="宋体" w:hAnsi="宋体" w:cs="Times New Roman" w:hint="eastAsia"/>
          <w:szCs w:val="21"/>
        </w:rPr>
        <w:t>.平均分配土地的方案</w:t>
      </w:r>
    </w:p>
    <w:p w14:paraId="50960666" w14:textId="3546C200" w:rsidR="00950AF0" w:rsidRPr="00950AF0" w:rsidRDefault="007A2D75" w:rsidP="00950AF0">
      <w:pPr>
        <w:ind w:firstLineChars="150" w:firstLine="315"/>
        <w:rPr>
          <w:rFonts w:ascii="宋体" w:eastAsia="宋体" w:hAnsi="宋体" w:cs="Arial"/>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.君主立宪制                            </w:t>
      </w:r>
      <w:r>
        <w:rPr>
          <w:rFonts w:ascii="宋体" w:eastAsia="宋体" w:hAnsi="宋体" w:cs="Times New Roman" w:hint="eastAsia"/>
          <w:szCs w:val="21"/>
        </w:rPr>
        <w:t>D</w:t>
      </w:r>
      <w:r w:rsidR="00950AF0" w:rsidRPr="00950AF0">
        <w:rPr>
          <w:rFonts w:ascii="宋体" w:eastAsia="宋体" w:hAnsi="宋体" w:cs="Times New Roman" w:hint="eastAsia"/>
          <w:szCs w:val="21"/>
        </w:rPr>
        <w:t>.</w:t>
      </w:r>
      <w:proofErr w:type="gramStart"/>
      <w:r w:rsidR="00950AF0" w:rsidRPr="00950AF0">
        <w:rPr>
          <w:rFonts w:ascii="宋体" w:eastAsia="宋体" w:hAnsi="宋体" w:cs="Arial"/>
          <w:szCs w:val="21"/>
        </w:rPr>
        <w:t>政本艺末</w:t>
      </w:r>
      <w:proofErr w:type="gramEnd"/>
      <w:r w:rsidR="00950AF0" w:rsidRPr="00950AF0">
        <w:rPr>
          <w:rFonts w:ascii="宋体" w:eastAsia="宋体" w:hAnsi="宋体" w:cs="Arial"/>
          <w:szCs w:val="21"/>
        </w:rPr>
        <w:t>思想</w:t>
      </w:r>
    </w:p>
    <w:p w14:paraId="26804E46" w14:textId="24860B6C" w:rsidR="00950AF0" w:rsidRPr="00950AF0" w:rsidRDefault="00950AF0" w:rsidP="00950AF0">
      <w:pPr>
        <w:ind w:leftChars="50" w:left="315" w:hangingChars="100" w:hanging="210"/>
        <w:rPr>
          <w:rFonts w:ascii="宋体" w:eastAsia="宋体" w:hAnsi="宋体" w:cs="Times New Roman"/>
          <w:szCs w:val="21"/>
        </w:rPr>
      </w:pPr>
      <w:r w:rsidRPr="00950AF0">
        <w:rPr>
          <w:rFonts w:ascii="宋体" w:eastAsia="宋体" w:hAnsi="宋体" w:cs="Times New Roman" w:hint="eastAsia"/>
          <w:szCs w:val="21"/>
        </w:rPr>
        <w:t>5</w:t>
      </w:r>
      <w:r w:rsidRPr="00950AF0">
        <w:rPr>
          <w:rFonts w:ascii="宋体" w:eastAsia="宋体" w:hAnsi="宋体" w:cs="Times New Roman"/>
          <w:szCs w:val="21"/>
        </w:rPr>
        <w:t>.戊戌变法的性质是（</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A</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 </w:t>
      </w:r>
      <w:r w:rsidRPr="00950AF0">
        <w:rPr>
          <w:rFonts w:ascii="宋体" w:eastAsia="宋体" w:hAnsi="宋体" w:cs="Times New Roman"/>
          <w:szCs w:val="21"/>
        </w:rPr>
        <w:br/>
      </w:r>
      <w:proofErr w:type="spellStart"/>
      <w:r w:rsidR="007A2D75">
        <w:rPr>
          <w:rFonts w:ascii="宋体" w:eastAsia="宋体" w:hAnsi="宋体" w:cs="Times New Roman"/>
          <w:szCs w:val="21"/>
        </w:rPr>
        <w:t>A</w:t>
      </w:r>
      <w:proofErr w:type="spellEnd"/>
      <w:r w:rsidRPr="00950AF0">
        <w:rPr>
          <w:rFonts w:ascii="宋体" w:eastAsia="宋体" w:hAnsi="宋体" w:cs="Times New Roman" w:hint="eastAsia"/>
          <w:szCs w:val="21"/>
        </w:rPr>
        <w:t>.</w:t>
      </w:r>
      <w:r w:rsidRPr="00950AF0">
        <w:rPr>
          <w:rFonts w:ascii="宋体" w:eastAsia="宋体" w:hAnsi="宋体" w:cs="Times New Roman"/>
          <w:szCs w:val="21"/>
        </w:rPr>
        <w:t xml:space="preserve">资产阶级革命运动 </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hint="eastAsia"/>
          <w:szCs w:val="21"/>
        </w:rPr>
        <w:t>.</w:t>
      </w:r>
      <w:r w:rsidRPr="00950AF0">
        <w:rPr>
          <w:rFonts w:ascii="宋体" w:eastAsia="宋体" w:hAnsi="宋体" w:cs="Times New Roman"/>
          <w:szCs w:val="21"/>
        </w:rPr>
        <w:t>资产阶级</w:t>
      </w:r>
      <w:r w:rsidRPr="00950AF0">
        <w:rPr>
          <w:rFonts w:ascii="宋体" w:eastAsia="宋体" w:hAnsi="宋体" w:cs="Times New Roman" w:hint="eastAsia"/>
          <w:szCs w:val="21"/>
        </w:rPr>
        <w:t>性质的</w:t>
      </w:r>
      <w:r w:rsidRPr="00950AF0">
        <w:rPr>
          <w:rFonts w:ascii="宋体" w:eastAsia="宋体" w:hAnsi="宋体" w:cs="Times New Roman"/>
          <w:szCs w:val="21"/>
        </w:rPr>
        <w:t xml:space="preserve">改良运动 </w:t>
      </w:r>
      <w:r w:rsidRPr="00950AF0">
        <w:rPr>
          <w:rFonts w:ascii="宋体" w:eastAsia="宋体" w:hAnsi="宋体" w:cs="Times New Roman"/>
          <w:szCs w:val="21"/>
        </w:rPr>
        <w:br/>
      </w:r>
      <w:r w:rsidR="007A2D75">
        <w:rPr>
          <w:rFonts w:ascii="宋体" w:eastAsia="宋体" w:hAnsi="宋体" w:cs="Times New Roman"/>
          <w:szCs w:val="21"/>
        </w:rPr>
        <w:t>C</w:t>
      </w:r>
      <w:r w:rsidRPr="00950AF0">
        <w:rPr>
          <w:rFonts w:ascii="宋体" w:eastAsia="宋体" w:hAnsi="宋体" w:cs="Times New Roman" w:hint="eastAsia"/>
          <w:szCs w:val="21"/>
        </w:rPr>
        <w:t>.</w:t>
      </w:r>
      <w:r w:rsidRPr="00950AF0">
        <w:rPr>
          <w:rFonts w:ascii="Arial" w:eastAsia="宋体" w:hAnsi="Arial" w:cs="Arial"/>
          <w:szCs w:val="21"/>
        </w:rPr>
        <w:t>地主阶级的自救运动</w:t>
      </w:r>
      <w:r w:rsidRPr="00950AF0">
        <w:rPr>
          <w:rFonts w:ascii="宋体" w:eastAsia="宋体" w:hAnsi="宋体" w:cs="Times New Roman"/>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szCs w:val="21"/>
        </w:rPr>
        <w:t>D</w:t>
      </w:r>
      <w:r w:rsidRPr="00950AF0">
        <w:rPr>
          <w:rFonts w:ascii="宋体" w:eastAsia="宋体" w:hAnsi="宋体" w:cs="Times New Roman" w:hint="eastAsia"/>
          <w:szCs w:val="21"/>
        </w:rPr>
        <w:t>.</w:t>
      </w:r>
      <w:r w:rsidRPr="00950AF0">
        <w:rPr>
          <w:rFonts w:ascii="宋体" w:eastAsia="宋体" w:hAnsi="宋体" w:cs="Times New Roman"/>
          <w:szCs w:val="21"/>
        </w:rPr>
        <w:t xml:space="preserve">地主阶级的改革运动 </w:t>
      </w:r>
    </w:p>
    <w:p w14:paraId="23479764" w14:textId="35702909" w:rsidR="00950AF0" w:rsidRPr="00950AF0" w:rsidRDefault="00950AF0" w:rsidP="00950AF0">
      <w:pPr>
        <w:ind w:leftChars="50" w:left="315" w:hangingChars="100" w:hanging="210"/>
        <w:rPr>
          <w:rFonts w:ascii="宋体" w:eastAsia="宋体" w:hAnsi="宋体" w:cs="Times New Roman"/>
          <w:szCs w:val="21"/>
        </w:rPr>
      </w:pPr>
      <w:r w:rsidRPr="00950AF0">
        <w:rPr>
          <w:rFonts w:ascii="宋体" w:eastAsia="宋体" w:hAnsi="宋体" w:cs="Times New Roman" w:hint="eastAsia"/>
          <w:szCs w:val="21"/>
        </w:rPr>
        <w:t>6.辛亥革命时期以“革命军中马前卒”名义写出《革命军》一书的</w:t>
      </w:r>
      <w:r w:rsidRPr="00950AF0">
        <w:rPr>
          <w:rFonts w:ascii="宋体" w:eastAsia="宋体" w:hAnsi="宋体" w:cs="Arial"/>
          <w:szCs w:val="21"/>
        </w:rPr>
        <w:t>革命家</w:t>
      </w:r>
      <w:r w:rsidRPr="00950AF0">
        <w:rPr>
          <w:rFonts w:ascii="宋体" w:eastAsia="宋体" w:hAnsi="宋体" w:cs="Arial" w:hint="eastAsia"/>
          <w:szCs w:val="21"/>
        </w:rPr>
        <w:t>是</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 </w:t>
      </w:r>
    </w:p>
    <w:p w14:paraId="0C87A781" w14:textId="173C4D08"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.章太炎</w:t>
      </w:r>
      <w:r w:rsidR="00950AF0">
        <w:rPr>
          <w:rFonts w:ascii="宋体" w:eastAsia="宋体" w:hAnsi="宋体" w:cs="Times New Roman" w:hint="eastAsia"/>
          <w:szCs w:val="21"/>
        </w:rPr>
        <w:t xml:space="preserve">       </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szCs w:val="21"/>
        </w:rPr>
        <w:t>.宋教仁</w:t>
      </w:r>
      <w:r w:rsidR="00950AF0">
        <w:rPr>
          <w:rFonts w:ascii="宋体" w:eastAsia="宋体" w:hAnsi="宋体" w:cs="Times New Roman" w:hint="eastAsia"/>
          <w:szCs w:val="21"/>
        </w:rPr>
        <w:t>  </w:t>
      </w:r>
      <w:r w:rsidR="00950AF0" w:rsidRPr="00950AF0">
        <w:rPr>
          <w:rFonts w:ascii="宋体" w:eastAsia="宋体" w:hAnsi="宋体" w:cs="Times New Roman" w:hint="eastAsia"/>
          <w:szCs w:val="21"/>
        </w:rPr>
        <w:t xml:space="preserve">          </w:t>
      </w:r>
      <w:r>
        <w:rPr>
          <w:rFonts w:ascii="宋体" w:eastAsia="宋体" w:hAnsi="宋体" w:cs="Times New Roman"/>
          <w:szCs w:val="21"/>
        </w:rPr>
        <w:t>C</w:t>
      </w:r>
      <w:r w:rsidR="00950AF0" w:rsidRPr="00950AF0">
        <w:rPr>
          <w:rFonts w:ascii="宋体" w:eastAsia="宋体" w:hAnsi="宋体" w:cs="Times New Roman" w:hint="eastAsia"/>
          <w:szCs w:val="21"/>
        </w:rPr>
        <w:t>.邹容</w:t>
      </w:r>
      <w:r w:rsidR="00950AF0">
        <w:rPr>
          <w:rFonts w:ascii="宋体" w:eastAsia="宋体" w:hAnsi="宋体" w:cs="Times New Roman" w:hint="eastAsia"/>
          <w:szCs w:val="21"/>
        </w:rPr>
        <w:t xml:space="preserve">      </w:t>
      </w:r>
      <w:r w:rsidR="00950AF0" w:rsidRPr="00950AF0">
        <w:rPr>
          <w:rFonts w:ascii="宋体" w:eastAsia="宋体" w:hAnsi="宋体" w:cs="Times New Roman" w:hint="eastAsia"/>
          <w:szCs w:val="21"/>
        </w:rPr>
        <w:t xml:space="preserve">     </w:t>
      </w:r>
      <w:r>
        <w:rPr>
          <w:rFonts w:ascii="宋体" w:eastAsia="宋体" w:hAnsi="宋体" w:cs="宋体" w:hint="eastAsia"/>
          <w:kern w:val="0"/>
          <w:szCs w:val="21"/>
        </w:rPr>
        <w:t>D</w:t>
      </w:r>
      <w:r w:rsidR="00950AF0" w:rsidRPr="00950AF0">
        <w:rPr>
          <w:rFonts w:ascii="宋体" w:eastAsia="宋体" w:hAnsi="宋体" w:cs="Times New Roman" w:hint="eastAsia"/>
          <w:szCs w:val="21"/>
        </w:rPr>
        <w:t>.陈天华</w:t>
      </w:r>
    </w:p>
    <w:p w14:paraId="4B31C0FA" w14:textId="1A7C1A17" w:rsidR="00950AF0" w:rsidRPr="00950AF0" w:rsidRDefault="00950AF0" w:rsidP="00950AF0">
      <w:pPr>
        <w:widowControl/>
        <w:ind w:leftChars="50" w:left="105"/>
        <w:jc w:val="left"/>
        <w:rPr>
          <w:rFonts w:ascii="宋体" w:eastAsia="宋体" w:hAnsi="宋体" w:cs="Arial"/>
          <w:kern w:val="0"/>
          <w:szCs w:val="21"/>
        </w:rPr>
      </w:pPr>
      <w:r w:rsidRPr="00950AF0">
        <w:rPr>
          <w:rFonts w:ascii="宋体" w:eastAsia="宋体" w:hAnsi="宋体" w:cs="Arial" w:hint="eastAsia"/>
          <w:kern w:val="0"/>
          <w:szCs w:val="21"/>
        </w:rPr>
        <w:t>7</w:t>
      </w:r>
      <w:r w:rsidRPr="00950AF0">
        <w:rPr>
          <w:rFonts w:ascii="宋体" w:eastAsia="宋体" w:hAnsi="宋体" w:cs="Times New Roman" w:hint="eastAsia"/>
          <w:szCs w:val="21"/>
        </w:rPr>
        <w:t>.</w:t>
      </w:r>
      <w:r w:rsidRPr="00C14C0E">
        <w:rPr>
          <w:rFonts w:ascii="宋体" w:eastAsia="宋体" w:hAnsi="宋体" w:cs="Arial" w:hint="eastAsia"/>
          <w:color w:val="FF0000"/>
          <w:kern w:val="0"/>
          <w:szCs w:val="21"/>
        </w:rPr>
        <w:t>毛泽东指出“国民革命需要一个大的农村变动，辛亥革命没有这个变动，所以失败了。”对此你的理解是</w:t>
      </w:r>
      <w:r w:rsidRPr="00C14C0E">
        <w:rPr>
          <w:rFonts w:ascii="宋体" w:eastAsia="宋体" w:hAnsi="宋体" w:cs="宋体" w:hint="eastAsia"/>
          <w:color w:val="FF0000"/>
          <w:kern w:val="0"/>
          <w:szCs w:val="21"/>
        </w:rPr>
        <w:t xml:space="preserve">（    </w:t>
      </w:r>
      <w:r w:rsidR="007A2D75">
        <w:rPr>
          <w:rFonts w:ascii="宋体" w:eastAsia="宋体" w:hAnsi="宋体" w:cs="宋体" w:hint="eastAsia"/>
          <w:color w:val="FF0000"/>
          <w:kern w:val="0"/>
          <w:szCs w:val="21"/>
        </w:rPr>
        <w:t>B</w:t>
      </w:r>
      <w:r w:rsidRPr="00C14C0E">
        <w:rPr>
          <w:rFonts w:ascii="宋体" w:eastAsia="宋体" w:hAnsi="宋体" w:cs="宋体" w:hint="eastAsia"/>
          <w:color w:val="FF0000"/>
          <w:kern w:val="0"/>
          <w:szCs w:val="21"/>
        </w:rPr>
        <w:t xml:space="preserve">    ）</w:t>
      </w:r>
    </w:p>
    <w:p w14:paraId="4EC50ABD" w14:textId="25951EC7" w:rsidR="00950AF0" w:rsidRPr="00950AF0" w:rsidRDefault="007A2D75" w:rsidP="00950AF0">
      <w:pPr>
        <w:widowControl/>
        <w:ind w:firstLineChars="150" w:firstLine="315"/>
        <w:jc w:val="left"/>
        <w:rPr>
          <w:rFonts w:ascii="宋体" w:eastAsia="宋体" w:hAnsi="宋体" w:cs="Arial"/>
          <w:kern w:val="0"/>
          <w:szCs w:val="21"/>
        </w:rPr>
      </w:pPr>
      <w:r>
        <w:rPr>
          <w:rFonts w:ascii="宋体" w:eastAsia="宋体" w:hAnsi="宋体" w:cs="Arial" w:hint="eastAsia"/>
          <w:kern w:val="0"/>
          <w:szCs w:val="21"/>
        </w:rPr>
        <w:t>A</w:t>
      </w:r>
      <w:r w:rsidR="00950AF0" w:rsidRPr="00950AF0">
        <w:rPr>
          <w:rFonts w:ascii="宋体" w:eastAsia="宋体" w:hAnsi="宋体" w:cs="Arial" w:hint="eastAsia"/>
          <w:kern w:val="0"/>
          <w:szCs w:val="21"/>
        </w:rPr>
        <w:t>.辛亥革命主要发生在城市</w:t>
      </w:r>
      <w:r w:rsidR="00950AF0" w:rsidRPr="00950AF0">
        <w:rPr>
          <w:rFonts w:ascii="宋体" w:eastAsia="宋体" w:hAnsi="宋体" w:cs="Arial"/>
          <w:kern w:val="0"/>
          <w:szCs w:val="21"/>
        </w:rPr>
        <w:t xml:space="preserve">  </w:t>
      </w:r>
      <w:r w:rsidR="00950AF0" w:rsidRPr="00950AF0">
        <w:rPr>
          <w:rFonts w:ascii="宋体" w:eastAsia="宋体" w:hAnsi="宋体" w:cs="Arial" w:hint="eastAsia"/>
          <w:kern w:val="0"/>
          <w:szCs w:val="21"/>
        </w:rPr>
        <w:t xml:space="preserve">           </w:t>
      </w:r>
      <w:r w:rsidR="00950AF0" w:rsidRPr="00C14C0E">
        <w:rPr>
          <w:rFonts w:ascii="宋体" w:eastAsia="宋体" w:hAnsi="宋体" w:cs="Arial" w:hint="eastAsia"/>
          <w:color w:val="FF0000"/>
          <w:kern w:val="0"/>
          <w:szCs w:val="21"/>
        </w:rPr>
        <w:t xml:space="preserve">   </w:t>
      </w:r>
      <w:r>
        <w:rPr>
          <w:rFonts w:ascii="宋体" w:eastAsia="宋体" w:hAnsi="宋体" w:cs="Arial" w:hint="eastAsia"/>
          <w:color w:val="FF0000"/>
          <w:kern w:val="0"/>
          <w:szCs w:val="21"/>
        </w:rPr>
        <w:t>B</w:t>
      </w:r>
      <w:r w:rsidR="00950AF0" w:rsidRPr="00C14C0E">
        <w:rPr>
          <w:rFonts w:ascii="宋体" w:eastAsia="宋体" w:hAnsi="宋体" w:cs="Arial" w:hint="eastAsia"/>
          <w:color w:val="FF0000"/>
          <w:kern w:val="0"/>
          <w:szCs w:val="21"/>
        </w:rPr>
        <w:t>.辛亥革命缺乏彻底的土地革命纲领</w:t>
      </w:r>
    </w:p>
    <w:p w14:paraId="7839DF48" w14:textId="389CA052" w:rsidR="00950AF0" w:rsidRPr="00950AF0" w:rsidRDefault="007A2D75" w:rsidP="00950AF0">
      <w:pPr>
        <w:widowControl/>
        <w:shd w:val="clear" w:color="auto" w:fill="FFFFFF"/>
        <w:ind w:firstLineChars="150" w:firstLine="315"/>
        <w:jc w:val="left"/>
        <w:rPr>
          <w:rFonts w:ascii="宋体" w:eastAsia="宋体" w:hAnsi="宋体" w:cs="Arial"/>
          <w:kern w:val="0"/>
          <w:szCs w:val="21"/>
        </w:rPr>
      </w:pPr>
      <w:r>
        <w:rPr>
          <w:rFonts w:ascii="宋体" w:eastAsia="宋体" w:hAnsi="宋体" w:cs="Arial" w:hint="eastAsia"/>
          <w:kern w:val="0"/>
          <w:szCs w:val="21"/>
        </w:rPr>
        <w:t>C</w:t>
      </w:r>
      <w:r w:rsidR="00950AF0" w:rsidRPr="00950AF0">
        <w:rPr>
          <w:rFonts w:ascii="宋体" w:eastAsia="宋体" w:hAnsi="宋体" w:cs="Arial" w:hint="eastAsia"/>
          <w:kern w:val="0"/>
          <w:szCs w:val="21"/>
        </w:rPr>
        <w:t>.辛亥革命没有农民的参与</w:t>
      </w:r>
      <w:r w:rsidR="00950AF0" w:rsidRPr="00950AF0">
        <w:rPr>
          <w:rFonts w:ascii="宋体" w:eastAsia="宋体" w:hAnsi="宋体" w:cs="Arial"/>
          <w:kern w:val="0"/>
          <w:szCs w:val="21"/>
        </w:rPr>
        <w:t xml:space="preserve"> </w:t>
      </w:r>
      <w:r w:rsidR="00950AF0" w:rsidRPr="00950AF0">
        <w:rPr>
          <w:rFonts w:ascii="宋体" w:eastAsia="宋体" w:hAnsi="宋体" w:cs="Arial" w:hint="eastAsia"/>
          <w:kern w:val="0"/>
          <w:szCs w:val="21"/>
        </w:rPr>
        <w:t xml:space="preserve">               </w:t>
      </w:r>
      <w:r>
        <w:rPr>
          <w:rFonts w:ascii="宋体" w:eastAsia="宋体" w:hAnsi="宋体" w:cs="Arial" w:hint="eastAsia"/>
          <w:kern w:val="0"/>
          <w:szCs w:val="21"/>
        </w:rPr>
        <w:t>D</w:t>
      </w:r>
      <w:r w:rsidR="00950AF0" w:rsidRPr="00950AF0">
        <w:rPr>
          <w:rFonts w:ascii="宋体" w:eastAsia="宋体" w:hAnsi="宋体" w:cs="Arial" w:hint="eastAsia"/>
          <w:kern w:val="0"/>
          <w:szCs w:val="21"/>
        </w:rPr>
        <w:t>.辛亥革命需要农民阶级的领导</w:t>
      </w:r>
    </w:p>
    <w:p w14:paraId="5F37B934" w14:textId="47E25037" w:rsidR="00950AF0" w:rsidRPr="00C14C0E"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szCs w:val="21"/>
        </w:rPr>
        <w:t>8.</w:t>
      </w:r>
      <w:r w:rsidRPr="00C14C0E">
        <w:rPr>
          <w:rFonts w:ascii="宋体" w:eastAsia="宋体" w:hAnsi="宋体" w:cs="Times New Roman" w:hint="eastAsia"/>
          <w:color w:val="FF0000"/>
          <w:szCs w:val="21"/>
        </w:rPr>
        <w:t xml:space="preserve">1919年至1949年,在中国的社会经济生活中占优势地位的是（    </w:t>
      </w:r>
      <w:r w:rsidR="007A2D75">
        <w:rPr>
          <w:rFonts w:ascii="宋体" w:eastAsia="宋体" w:hAnsi="宋体" w:cs="Times New Roman"/>
          <w:color w:val="FF0000"/>
          <w:szCs w:val="21"/>
        </w:rPr>
        <w:t>B</w:t>
      </w:r>
      <w:r w:rsidRPr="00C14C0E">
        <w:rPr>
          <w:rFonts w:ascii="宋体" w:eastAsia="宋体" w:hAnsi="宋体" w:cs="Times New Roman" w:hint="eastAsia"/>
          <w:color w:val="FF0000"/>
          <w:szCs w:val="21"/>
        </w:rPr>
        <w:t xml:space="preserve">    ）</w:t>
      </w:r>
    </w:p>
    <w:p w14:paraId="77C8D707" w14:textId="244A40E3"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.资本主义经济       </w:t>
      </w:r>
      <w:r>
        <w:rPr>
          <w:rFonts w:ascii="宋体" w:eastAsia="宋体" w:hAnsi="宋体" w:cs="Times New Roman" w:hint="eastAsia"/>
          <w:color w:val="FF0000"/>
          <w:szCs w:val="21"/>
        </w:rPr>
        <w:t>B</w:t>
      </w:r>
      <w:r w:rsidR="00950AF0" w:rsidRPr="00C14C0E">
        <w:rPr>
          <w:rFonts w:ascii="宋体" w:eastAsia="宋体" w:hAnsi="宋体" w:cs="Times New Roman" w:hint="eastAsia"/>
          <w:color w:val="FF0000"/>
          <w:szCs w:val="21"/>
        </w:rPr>
        <w:t>.封建经济</w:t>
      </w:r>
      <w:r w:rsidR="00950AF0" w:rsidRPr="00950AF0">
        <w:rPr>
          <w:rFonts w:ascii="宋体" w:eastAsia="宋体" w:hAnsi="宋体" w:cs="Times New Roman" w:hint="eastAsia"/>
          <w:szCs w:val="21"/>
        </w:rPr>
        <w:t xml:space="preserve">         </w:t>
      </w:r>
      <w:r>
        <w:rPr>
          <w:rFonts w:ascii="宋体" w:eastAsia="宋体" w:hAnsi="宋体" w:cs="Times New Roman" w:hint="eastAsia"/>
          <w:color w:val="000000" w:themeColor="text1"/>
          <w:szCs w:val="21"/>
        </w:rPr>
        <w:t>C</w:t>
      </w:r>
      <w:r w:rsidR="00950AF0" w:rsidRPr="00C14C0E">
        <w:rPr>
          <w:rFonts w:ascii="宋体" w:eastAsia="宋体" w:hAnsi="宋体" w:cs="Times New Roman" w:hint="eastAsia"/>
          <w:color w:val="000000" w:themeColor="text1"/>
          <w:szCs w:val="21"/>
        </w:rPr>
        <w:t>.官僚资本的垄断经济</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.社会主义经济</w:t>
      </w:r>
    </w:p>
    <w:p w14:paraId="6EEE3142" w14:textId="2BA8D62A" w:rsidR="00950AF0" w:rsidRPr="00950AF0" w:rsidRDefault="00950AF0" w:rsidP="00950AF0">
      <w:pPr>
        <w:ind w:firstLineChars="50" w:firstLine="105"/>
        <w:rPr>
          <w:rFonts w:ascii="宋体" w:eastAsia="宋体" w:hAnsi="宋体" w:cs="Arial"/>
          <w:szCs w:val="21"/>
        </w:rPr>
      </w:pPr>
      <w:r w:rsidRPr="00950AF0">
        <w:rPr>
          <w:rFonts w:ascii="宋体" w:eastAsia="宋体" w:hAnsi="宋体" w:cs="Times New Roman" w:hint="eastAsia"/>
          <w:szCs w:val="21"/>
        </w:rPr>
        <w:t>9.</w:t>
      </w:r>
      <w:r w:rsidRPr="00950AF0">
        <w:rPr>
          <w:rFonts w:ascii="宋体" w:eastAsia="宋体" w:hAnsi="宋体" w:cs="Arial" w:hint="eastAsia"/>
          <w:szCs w:val="21"/>
        </w:rPr>
        <w:t>标志着</w:t>
      </w:r>
      <w:r w:rsidRPr="00950AF0">
        <w:rPr>
          <w:rFonts w:ascii="宋体" w:eastAsia="宋体" w:hAnsi="宋体" w:cs="Arial"/>
          <w:szCs w:val="21"/>
        </w:rPr>
        <w:t>中国新民主主义革命开端</w:t>
      </w:r>
      <w:r w:rsidRPr="00950AF0">
        <w:rPr>
          <w:rFonts w:ascii="宋体" w:eastAsia="宋体" w:hAnsi="宋体" w:cs="Arial" w:hint="eastAsia"/>
          <w:szCs w:val="21"/>
        </w:rPr>
        <w:t xml:space="preserve">的历史事件是(     </w:t>
      </w:r>
      <w:r w:rsidR="007A2D75">
        <w:rPr>
          <w:rFonts w:ascii="宋体" w:eastAsia="宋体" w:hAnsi="宋体" w:cs="Arial" w:hint="eastAsia"/>
          <w:szCs w:val="21"/>
        </w:rPr>
        <w:t>C</w:t>
      </w:r>
      <w:r w:rsidRPr="00950AF0">
        <w:rPr>
          <w:rFonts w:ascii="宋体" w:eastAsia="宋体" w:hAnsi="宋体" w:cs="Arial" w:hint="eastAsia"/>
          <w:szCs w:val="21"/>
        </w:rPr>
        <w:t xml:space="preserve">   )</w:t>
      </w:r>
    </w:p>
    <w:p w14:paraId="42E4ABC9" w14:textId="7A8C2276" w:rsidR="00950AF0" w:rsidRPr="00950AF0" w:rsidRDefault="007A2D75" w:rsidP="00950AF0">
      <w:pPr>
        <w:ind w:firstLineChars="150" w:firstLine="315"/>
        <w:rPr>
          <w:rFonts w:ascii="宋体" w:eastAsia="宋体" w:hAnsi="宋体" w:cs="Arial"/>
          <w:szCs w:val="21"/>
        </w:rPr>
      </w:pPr>
      <w:r>
        <w:rPr>
          <w:rFonts w:ascii="宋体" w:eastAsia="宋体" w:hAnsi="宋体" w:cs="Arial" w:hint="eastAsia"/>
          <w:szCs w:val="21"/>
        </w:rPr>
        <w:t>A</w:t>
      </w:r>
      <w:r w:rsidR="00950AF0" w:rsidRPr="00950AF0">
        <w:rPr>
          <w:rFonts w:ascii="宋体" w:eastAsia="宋体" w:hAnsi="宋体" w:cs="Arial" w:hint="eastAsia"/>
          <w:szCs w:val="21"/>
        </w:rPr>
        <w:t xml:space="preserve">.辛亥革命           </w:t>
      </w:r>
      <w:r>
        <w:rPr>
          <w:rFonts w:ascii="宋体" w:eastAsia="宋体" w:hAnsi="宋体" w:cs="Arial" w:hint="eastAsia"/>
          <w:szCs w:val="21"/>
        </w:rPr>
        <w:t>B</w:t>
      </w:r>
      <w:r w:rsidR="00950AF0" w:rsidRPr="00950AF0">
        <w:rPr>
          <w:rFonts w:ascii="宋体" w:eastAsia="宋体" w:hAnsi="宋体" w:cs="Arial" w:hint="eastAsia"/>
          <w:szCs w:val="21"/>
        </w:rPr>
        <w:t xml:space="preserve">.十月革命         </w:t>
      </w:r>
      <w:r>
        <w:rPr>
          <w:rFonts w:ascii="宋体" w:eastAsia="宋体" w:hAnsi="宋体" w:cs="Arial" w:hint="eastAsia"/>
          <w:szCs w:val="21"/>
        </w:rPr>
        <w:t>C</w:t>
      </w:r>
      <w:r w:rsidR="00950AF0" w:rsidRPr="00950AF0">
        <w:rPr>
          <w:rFonts w:ascii="宋体" w:eastAsia="宋体" w:hAnsi="宋体" w:cs="Arial" w:hint="eastAsia"/>
          <w:szCs w:val="21"/>
        </w:rPr>
        <w:t xml:space="preserve">.五四运动         </w:t>
      </w:r>
      <w:r>
        <w:rPr>
          <w:rFonts w:ascii="宋体" w:eastAsia="宋体" w:hAnsi="宋体" w:cs="Arial" w:hint="eastAsia"/>
          <w:szCs w:val="21"/>
        </w:rPr>
        <w:t>D</w:t>
      </w:r>
      <w:r w:rsidR="00950AF0" w:rsidRPr="00950AF0">
        <w:rPr>
          <w:rFonts w:ascii="宋体" w:eastAsia="宋体" w:hAnsi="宋体" w:cs="Arial" w:hint="eastAsia"/>
          <w:szCs w:val="21"/>
        </w:rPr>
        <w:t>.党的成立</w:t>
      </w:r>
    </w:p>
    <w:p w14:paraId="599F0CC5" w14:textId="0CB7541E"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10.第一次国共合作正式形成的标志是（    </w:t>
      </w:r>
      <w:r w:rsidR="007A2D75">
        <w:rPr>
          <w:rFonts w:ascii="宋体" w:eastAsia="宋体" w:hAnsi="宋体" w:cs="Times New Roman" w:hint="eastAsia"/>
          <w:szCs w:val="21"/>
        </w:rPr>
        <w:t>A</w:t>
      </w:r>
      <w:r w:rsidRPr="00950AF0">
        <w:rPr>
          <w:rFonts w:ascii="宋体" w:eastAsia="宋体" w:hAnsi="宋体" w:cs="Times New Roman" w:hint="eastAsia"/>
          <w:szCs w:val="21"/>
        </w:rPr>
        <w:t xml:space="preserve">    ）</w:t>
      </w:r>
    </w:p>
    <w:p w14:paraId="45B9B7BC" w14:textId="394D66F6"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.国民党一大的召开                      </w:t>
      </w:r>
      <w:r>
        <w:rPr>
          <w:rFonts w:ascii="宋体" w:eastAsia="宋体" w:hAnsi="宋体" w:cs="Times New Roman" w:hint="eastAsia"/>
          <w:szCs w:val="21"/>
        </w:rPr>
        <w:t>B</w:t>
      </w:r>
      <w:r w:rsidR="00950AF0" w:rsidRPr="00950AF0">
        <w:rPr>
          <w:rFonts w:ascii="宋体" w:eastAsia="宋体" w:hAnsi="宋体" w:cs="Times New Roman" w:hint="eastAsia"/>
          <w:szCs w:val="21"/>
        </w:rPr>
        <w:t>.中共</w:t>
      </w:r>
      <w:proofErr w:type="gramStart"/>
      <w:r w:rsidR="00950AF0" w:rsidRPr="00950AF0">
        <w:rPr>
          <w:rFonts w:ascii="宋体" w:eastAsia="宋体" w:hAnsi="宋体" w:cs="Times New Roman" w:hint="eastAsia"/>
          <w:szCs w:val="21"/>
        </w:rPr>
        <w:t>三大会</w:t>
      </w:r>
      <w:proofErr w:type="gramEnd"/>
      <w:r w:rsidR="00950AF0" w:rsidRPr="00950AF0">
        <w:rPr>
          <w:rFonts w:ascii="宋体" w:eastAsia="宋体" w:hAnsi="宋体" w:cs="Times New Roman" w:hint="eastAsia"/>
          <w:szCs w:val="21"/>
        </w:rPr>
        <w:t>的召开</w:t>
      </w:r>
    </w:p>
    <w:p w14:paraId="00CA7CCB" w14:textId="0BAF278D"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.黄埔军校的创建                        </w:t>
      </w: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宋体" w:eastAsia="宋体" w:hAnsi="宋体" w:cs="Arial"/>
          <w:szCs w:val="21"/>
        </w:rPr>
        <w:t>《孙文越飞宣言》</w:t>
      </w:r>
      <w:r w:rsidR="00950AF0" w:rsidRPr="00950AF0">
        <w:rPr>
          <w:rFonts w:ascii="宋体" w:eastAsia="宋体" w:hAnsi="宋体" w:cs="Times New Roman" w:hint="eastAsia"/>
          <w:szCs w:val="21"/>
        </w:rPr>
        <w:t>的发表</w:t>
      </w:r>
    </w:p>
    <w:p w14:paraId="732234E3" w14:textId="13007345"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11.标志着</w:t>
      </w:r>
      <w:r w:rsidRPr="00950AF0">
        <w:rPr>
          <w:rFonts w:ascii="宋体" w:eastAsia="宋体" w:hAnsi="宋体" w:cs="Times New Roman"/>
          <w:szCs w:val="21"/>
        </w:rPr>
        <w:t>日本全面侵华战争的开端是</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D</w:t>
      </w:r>
      <w:r w:rsidRPr="00950AF0">
        <w:rPr>
          <w:rFonts w:ascii="宋体" w:eastAsia="宋体" w:hAnsi="宋体" w:cs="Times New Roman" w:hint="eastAsia"/>
          <w:szCs w:val="21"/>
        </w:rPr>
        <w:t xml:space="preserve">    )</w:t>
      </w:r>
    </w:p>
    <w:p w14:paraId="0253CAB3" w14:textId="6B549222" w:rsidR="00950AF0" w:rsidRPr="00950AF0" w:rsidRDefault="00950AF0" w:rsidP="00950AF0">
      <w:pPr>
        <w:rPr>
          <w:rFonts w:ascii="宋体" w:eastAsia="宋体" w:hAnsi="宋体" w:cs="Times New Roman"/>
          <w:szCs w:val="21"/>
        </w:rPr>
      </w:pPr>
      <w:r w:rsidRPr="00950AF0">
        <w:rPr>
          <w:rFonts w:ascii="宋体" w:eastAsia="宋体" w:hAnsi="宋体" w:cs="Times New Roman"/>
          <w:szCs w:val="21"/>
        </w:rPr>
        <w:t> </w:t>
      </w:r>
      <w:r w:rsidRPr="00950AF0">
        <w:rPr>
          <w:rFonts w:ascii="宋体" w:eastAsia="宋体" w:hAnsi="宋体" w:cs="Times New Roman" w:hint="eastAsia"/>
          <w:szCs w:val="21"/>
        </w:rPr>
        <w:t xml:space="preserve"> </w:t>
      </w:r>
      <w:r w:rsidR="007A2D75">
        <w:rPr>
          <w:rFonts w:ascii="宋体" w:eastAsia="宋体" w:hAnsi="宋体" w:cs="Times New Roman"/>
          <w:szCs w:val="21"/>
        </w:rPr>
        <w:t>A</w:t>
      </w:r>
      <w:r w:rsidRPr="00950AF0">
        <w:rPr>
          <w:rFonts w:ascii="宋体" w:eastAsia="宋体" w:hAnsi="宋体" w:cs="Times New Roman" w:hint="eastAsia"/>
          <w:szCs w:val="21"/>
        </w:rPr>
        <w:t>.</w:t>
      </w:r>
      <w:r w:rsidRPr="00950AF0">
        <w:rPr>
          <w:rFonts w:ascii="宋体" w:eastAsia="宋体" w:hAnsi="宋体" w:cs="Times New Roman"/>
          <w:szCs w:val="21"/>
        </w:rPr>
        <w:t>皇姑屯事件</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hint="eastAsia"/>
          <w:szCs w:val="21"/>
        </w:rPr>
        <w:t>.</w:t>
      </w:r>
      <w:r w:rsidRPr="00950AF0">
        <w:rPr>
          <w:rFonts w:ascii="宋体" w:eastAsia="宋体" w:hAnsi="宋体" w:cs="Times New Roman"/>
          <w:szCs w:val="21"/>
        </w:rPr>
        <w:t>九一八事变</w:t>
      </w:r>
      <w:r w:rsidRPr="00950AF0">
        <w:rPr>
          <w:rFonts w:ascii="宋体" w:eastAsia="宋体" w:hAnsi="宋体" w:cs="Times New Roman" w:hint="eastAsia"/>
          <w:szCs w:val="21"/>
        </w:rPr>
        <w:t xml:space="preserve">        </w:t>
      </w:r>
      <w:r w:rsidR="007A2D75">
        <w:rPr>
          <w:rFonts w:ascii="宋体" w:eastAsia="宋体" w:hAnsi="宋体" w:cs="Times New Roman"/>
          <w:szCs w:val="21"/>
        </w:rPr>
        <w:t>C</w:t>
      </w:r>
      <w:r w:rsidRPr="00950AF0">
        <w:rPr>
          <w:rFonts w:ascii="宋体" w:eastAsia="宋体" w:hAnsi="宋体" w:cs="Times New Roman" w:hint="eastAsia"/>
          <w:szCs w:val="21"/>
        </w:rPr>
        <w:t>.</w:t>
      </w:r>
      <w:r w:rsidRPr="00950AF0">
        <w:rPr>
          <w:rFonts w:ascii="宋体" w:eastAsia="宋体" w:hAnsi="宋体" w:cs="Times New Roman"/>
          <w:szCs w:val="21"/>
        </w:rPr>
        <w:t>华北事变</w:t>
      </w:r>
      <w:r w:rsidRPr="00950AF0">
        <w:rPr>
          <w:rFonts w:ascii="宋体" w:eastAsia="宋体" w:hAnsi="宋体" w:cs="Times New Roman" w:hint="eastAsia"/>
          <w:szCs w:val="21"/>
        </w:rPr>
        <w:t xml:space="preserve">         </w:t>
      </w:r>
      <w:r w:rsidR="007A2D75">
        <w:rPr>
          <w:rFonts w:ascii="宋体" w:eastAsia="宋体" w:hAnsi="宋体" w:cs="Times New Roman"/>
          <w:szCs w:val="21"/>
        </w:rPr>
        <w:t>D</w:t>
      </w:r>
      <w:r w:rsidRPr="00950AF0">
        <w:rPr>
          <w:rFonts w:ascii="宋体" w:eastAsia="宋体" w:hAnsi="宋体" w:cs="Times New Roman" w:hint="eastAsia"/>
          <w:szCs w:val="21"/>
        </w:rPr>
        <w:t>.</w:t>
      </w:r>
      <w:r w:rsidRPr="00950AF0">
        <w:rPr>
          <w:rFonts w:ascii="宋体" w:eastAsia="宋体" w:hAnsi="宋体" w:cs="Times New Roman"/>
          <w:szCs w:val="21"/>
        </w:rPr>
        <w:t>卢沟桥事变</w:t>
      </w:r>
    </w:p>
    <w:p w14:paraId="6393F923" w14:textId="78D833CE"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12.</w:t>
      </w:r>
      <w:r w:rsidRPr="00950AF0">
        <w:rPr>
          <w:rFonts w:ascii="宋体" w:eastAsia="宋体" w:hAnsi="宋体" w:cs="Times New Roman"/>
          <w:szCs w:val="21"/>
        </w:rPr>
        <w:t>抗战时期中国共产党实行的土地政策是</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p>
    <w:p w14:paraId="3EC991D4" w14:textId="036E991B"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 xml:space="preserve">没收地主土地 </w:t>
      </w:r>
      <w:r w:rsidR="00950AF0" w:rsidRPr="00950AF0">
        <w:rPr>
          <w:rFonts w:ascii="宋体" w:eastAsia="宋体" w:hAnsi="宋体"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 xml:space="preserve">地主不分田，富农分坏田 </w:t>
      </w:r>
    </w:p>
    <w:p w14:paraId="55EC41E3" w14:textId="3E736D03"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szCs w:val="21"/>
        </w:rPr>
        <w:lastRenderedPageBreak/>
        <w:t>C</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减租减息</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照旧缴粮纳税</w:t>
      </w:r>
    </w:p>
    <w:p w14:paraId="63A8936E" w14:textId="6A5E1CB1"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13.1945年4月,联合制宪会议在美国旧金山举行,出席该会议的中国解放区代表是(    </w:t>
      </w:r>
      <w:r w:rsidR="007A2D75">
        <w:rPr>
          <w:rFonts w:ascii="宋体" w:eastAsia="宋体" w:hAnsi="宋体" w:cs="Times New Roman" w:hint="eastAsia"/>
          <w:szCs w:val="21"/>
        </w:rPr>
        <w:t>B</w:t>
      </w:r>
      <w:r w:rsidRPr="00950AF0">
        <w:rPr>
          <w:rFonts w:ascii="宋体" w:eastAsia="宋体" w:hAnsi="宋体" w:cs="Times New Roman" w:hint="eastAsia"/>
          <w:szCs w:val="21"/>
        </w:rPr>
        <w:t xml:space="preserve">    )</w:t>
      </w:r>
    </w:p>
    <w:p w14:paraId="552CC75D" w14:textId="7BDC87D4"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.周恩来            </w:t>
      </w:r>
      <w:r>
        <w:rPr>
          <w:rFonts w:ascii="宋体" w:eastAsia="宋体" w:hAnsi="宋体" w:cs="Times New Roman" w:hint="eastAsia"/>
          <w:szCs w:val="21"/>
        </w:rPr>
        <w:t>B</w:t>
      </w:r>
      <w:r w:rsidR="00950AF0" w:rsidRPr="00950AF0">
        <w:rPr>
          <w:rFonts w:ascii="宋体" w:eastAsia="宋体" w:hAnsi="宋体" w:cs="Times New Roman" w:hint="eastAsia"/>
          <w:szCs w:val="21"/>
        </w:rPr>
        <w:t xml:space="preserve">.董必武            </w:t>
      </w: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.宋庆龄           </w:t>
      </w:r>
      <w:r>
        <w:rPr>
          <w:rFonts w:ascii="宋体" w:eastAsia="宋体" w:hAnsi="宋体" w:cs="Times New Roman" w:hint="eastAsia"/>
          <w:szCs w:val="21"/>
        </w:rPr>
        <w:t>D</w:t>
      </w:r>
      <w:r w:rsidR="00950AF0" w:rsidRPr="00950AF0">
        <w:rPr>
          <w:rFonts w:ascii="宋体" w:eastAsia="宋体" w:hAnsi="宋体" w:cs="Times New Roman" w:hint="eastAsia"/>
          <w:szCs w:val="21"/>
        </w:rPr>
        <w:t>.蒋介石</w:t>
      </w:r>
    </w:p>
    <w:p w14:paraId="31E923E9" w14:textId="66066181"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14.1946年6月底，国民党挑起全国性内战，率先进攻（    </w:t>
      </w:r>
      <w:r w:rsidR="007A2D75">
        <w:rPr>
          <w:rFonts w:ascii="宋体" w:eastAsia="宋体" w:hAnsi="宋体" w:cs="Times New Roman" w:hint="eastAsia"/>
          <w:szCs w:val="21"/>
        </w:rPr>
        <w:t>D</w:t>
      </w:r>
      <w:r w:rsidRPr="00950AF0">
        <w:rPr>
          <w:rFonts w:ascii="宋体" w:eastAsia="宋体" w:hAnsi="宋体" w:cs="Times New Roman" w:hint="eastAsia"/>
          <w:szCs w:val="21"/>
        </w:rPr>
        <w:t xml:space="preserve">    ）</w:t>
      </w:r>
      <w:r w:rsidRPr="00950AF0">
        <w:rPr>
          <w:rFonts w:ascii="宋体" w:eastAsia="宋体" w:hAnsi="宋体" w:cs="Arial" w:hint="eastAsia"/>
          <w:szCs w:val="21"/>
        </w:rPr>
        <w:t>。</w:t>
      </w:r>
    </w:p>
    <w:p w14:paraId="5813756A" w14:textId="71B80B98"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.东北解放区        </w:t>
      </w:r>
      <w:r>
        <w:rPr>
          <w:rFonts w:ascii="宋体" w:eastAsia="宋体" w:hAnsi="宋体" w:cs="Times New Roman" w:hint="eastAsia"/>
          <w:szCs w:val="21"/>
        </w:rPr>
        <w:t>B</w:t>
      </w:r>
      <w:r w:rsidR="00950AF0" w:rsidRPr="00950AF0">
        <w:rPr>
          <w:rFonts w:ascii="宋体" w:eastAsia="宋体" w:hAnsi="宋体" w:cs="Times New Roman" w:hint="eastAsia"/>
          <w:szCs w:val="21"/>
        </w:rPr>
        <w:t xml:space="preserve">.陕甘宁边区        </w:t>
      </w: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.晋察冀解放区      </w:t>
      </w:r>
      <w:r>
        <w:rPr>
          <w:rFonts w:ascii="宋体" w:eastAsia="宋体" w:hAnsi="宋体" w:cs="Times New Roman" w:hint="eastAsia"/>
          <w:szCs w:val="21"/>
        </w:rPr>
        <w:t>D</w:t>
      </w:r>
      <w:r w:rsidR="00950AF0" w:rsidRPr="00950AF0">
        <w:rPr>
          <w:rFonts w:ascii="宋体" w:eastAsia="宋体" w:hAnsi="宋体" w:cs="Times New Roman" w:hint="eastAsia"/>
          <w:szCs w:val="21"/>
        </w:rPr>
        <w:t>.中原解放区</w:t>
      </w:r>
    </w:p>
    <w:p w14:paraId="7D8C4031" w14:textId="48679B24"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4"/>
        </w:rPr>
        <w:t>15</w:t>
      </w:r>
      <w:r w:rsidRPr="00950AF0">
        <w:rPr>
          <w:rFonts w:ascii="宋体" w:eastAsia="宋体" w:hAnsi="宋体" w:cs="Times New Roman" w:hint="eastAsia"/>
          <w:szCs w:val="21"/>
        </w:rPr>
        <w:t>.</w:t>
      </w:r>
      <w:r w:rsidRPr="00C14C0E">
        <w:rPr>
          <w:rFonts w:ascii="宋体" w:eastAsia="宋体" w:hAnsi="宋体" w:cs="Times New Roman" w:hint="eastAsia"/>
          <w:color w:val="FF0000"/>
          <w:szCs w:val="21"/>
        </w:rPr>
        <w:t xml:space="preserve">社会主义基本制度在中国确立的标志是(   </w:t>
      </w:r>
      <w:r w:rsidR="007A2D75">
        <w:rPr>
          <w:rFonts w:ascii="宋体" w:eastAsia="宋体" w:hAnsi="宋体" w:cs="Times New Roman" w:hint="eastAsia"/>
          <w:color w:val="FF0000"/>
          <w:szCs w:val="21"/>
        </w:rPr>
        <w:t>C</w:t>
      </w:r>
      <w:r w:rsidRPr="00C14C0E">
        <w:rPr>
          <w:rFonts w:ascii="宋体" w:eastAsia="宋体" w:hAnsi="宋体" w:cs="Times New Roman" w:hint="eastAsia"/>
          <w:color w:val="FF0000"/>
          <w:szCs w:val="21"/>
        </w:rPr>
        <w:t xml:space="preserve">   )</w:t>
      </w:r>
    </w:p>
    <w:p w14:paraId="08878C18" w14:textId="38D615C6"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.中华人民共和国成立                    </w:t>
      </w: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中华人民共和国宪法</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颁布</w:t>
      </w:r>
    </w:p>
    <w:p w14:paraId="53162499" w14:textId="25DE480E"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 </w:t>
      </w:r>
      <w:r w:rsidRPr="00C14C0E">
        <w:rPr>
          <w:rFonts w:ascii="宋体" w:eastAsia="宋体" w:hAnsi="宋体" w:cs="Times New Roman" w:hint="eastAsia"/>
          <w:color w:val="FF0000"/>
          <w:szCs w:val="21"/>
        </w:rPr>
        <w:t xml:space="preserve"> </w:t>
      </w:r>
      <w:r w:rsidR="007A2D75">
        <w:rPr>
          <w:rFonts w:ascii="宋体" w:eastAsia="宋体" w:hAnsi="宋体" w:cs="Times New Roman" w:hint="eastAsia"/>
          <w:color w:val="FF0000"/>
          <w:szCs w:val="21"/>
        </w:rPr>
        <w:t>C</w:t>
      </w:r>
      <w:r w:rsidRPr="00C14C0E">
        <w:rPr>
          <w:rFonts w:ascii="宋体" w:eastAsia="宋体" w:hAnsi="宋体" w:cs="Times New Roman" w:hint="eastAsia"/>
          <w:color w:val="FF0000"/>
          <w:szCs w:val="21"/>
        </w:rPr>
        <w:t>.</w:t>
      </w:r>
      <w:r w:rsidRPr="00C14C0E">
        <w:rPr>
          <w:rFonts w:ascii="宋体" w:eastAsia="宋体" w:hAnsi="宋体" w:cs="Arial" w:hint="eastAsia"/>
          <w:color w:val="FF0000"/>
          <w:szCs w:val="21"/>
        </w:rPr>
        <w:t>社会主义改造基本完成</w:t>
      </w:r>
      <w:r w:rsidRPr="00C14C0E">
        <w:rPr>
          <w:rFonts w:ascii="宋体" w:eastAsia="宋体" w:hAnsi="宋体" w:cs="Times New Roman" w:hint="eastAsia"/>
          <w:color w:val="FF0000"/>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D</w:t>
      </w:r>
      <w:r w:rsidRPr="00950AF0">
        <w:rPr>
          <w:rFonts w:ascii="宋体" w:eastAsia="宋体" w:hAnsi="宋体" w:cs="Times New Roman" w:hint="eastAsia"/>
          <w:szCs w:val="21"/>
        </w:rPr>
        <w:t>.十一届三中全会召开</w:t>
      </w:r>
    </w:p>
    <w:p w14:paraId="1386DE0C" w14:textId="272A6246" w:rsidR="00950AF0" w:rsidRPr="00C14C0E" w:rsidRDefault="00950AF0" w:rsidP="00950AF0">
      <w:pPr>
        <w:widowControl/>
        <w:snapToGrid w:val="0"/>
        <w:rPr>
          <w:rFonts w:ascii="宋体" w:eastAsia="宋体" w:hAnsi="宋体" w:cs="Times New Roman"/>
          <w:color w:val="FF0000"/>
          <w:szCs w:val="21"/>
        </w:rPr>
      </w:pPr>
      <w:r w:rsidRPr="00950AF0">
        <w:rPr>
          <w:rFonts w:ascii="宋体" w:eastAsia="宋体" w:hAnsi="宋体" w:cs="Arial" w:hint="eastAsia"/>
          <w:szCs w:val="21"/>
        </w:rPr>
        <w:t>16.</w:t>
      </w:r>
      <w:r w:rsidRPr="00C14C0E">
        <w:rPr>
          <w:rFonts w:ascii="宋体" w:eastAsia="宋体" w:hAnsi="宋体" w:cs="Times New Roman" w:hint="eastAsia"/>
          <w:color w:val="FF0000"/>
          <w:kern w:val="0"/>
          <w:szCs w:val="21"/>
        </w:rPr>
        <w:t>1978年12月召开的中国共产党</w:t>
      </w:r>
      <w:r w:rsidRPr="00C14C0E">
        <w:rPr>
          <w:rFonts w:ascii="宋体" w:eastAsia="宋体" w:hAnsi="宋体" w:cs="Times New Roman" w:hint="eastAsia"/>
          <w:color w:val="FF0000"/>
          <w:szCs w:val="21"/>
        </w:rPr>
        <w:t xml:space="preserve">（   </w:t>
      </w:r>
      <w:r w:rsidR="007A2D75">
        <w:rPr>
          <w:rFonts w:ascii="宋体" w:eastAsia="宋体" w:hAnsi="宋体" w:cs="Times New Roman" w:hint="eastAsia"/>
          <w:color w:val="FF0000"/>
          <w:szCs w:val="21"/>
        </w:rPr>
        <w:t>A</w:t>
      </w:r>
      <w:r w:rsidRPr="00C14C0E">
        <w:rPr>
          <w:rFonts w:ascii="宋体" w:eastAsia="宋体" w:hAnsi="宋体" w:cs="Times New Roman" w:hint="eastAsia"/>
          <w:color w:val="FF0000"/>
          <w:szCs w:val="21"/>
        </w:rPr>
        <w:t xml:space="preserve">     ），重新确立了马克思主义路线，揭开中国改革开放的序幕。</w:t>
      </w:r>
    </w:p>
    <w:p w14:paraId="38012B61" w14:textId="22F4D99A" w:rsidR="00950AF0" w:rsidRPr="00950AF0" w:rsidRDefault="007A2D75" w:rsidP="00950AF0">
      <w:pPr>
        <w:widowControl/>
        <w:snapToGrid w:val="0"/>
        <w:ind w:firstLineChars="100" w:firstLine="210"/>
        <w:rPr>
          <w:rFonts w:ascii="宋体" w:eastAsia="宋体" w:hAnsi="宋体" w:cs="Times New Roman"/>
          <w:kern w:val="0"/>
          <w:szCs w:val="21"/>
        </w:rPr>
      </w:pPr>
      <w:r>
        <w:rPr>
          <w:rFonts w:ascii="宋体" w:eastAsia="宋体" w:hAnsi="宋体" w:cs="Times New Roman" w:hint="eastAsia"/>
          <w:color w:val="FF0000"/>
          <w:szCs w:val="21"/>
        </w:rPr>
        <w:t>A</w:t>
      </w:r>
      <w:r w:rsidR="00950AF0" w:rsidRPr="00C14C0E">
        <w:rPr>
          <w:rFonts w:ascii="宋体" w:eastAsia="宋体" w:hAnsi="宋体" w:cs="Times New Roman" w:hint="eastAsia"/>
          <w:color w:val="FF0000"/>
          <w:szCs w:val="21"/>
        </w:rPr>
        <w:t>.十一届三中全会</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kern w:val="0"/>
          <w:szCs w:val="21"/>
        </w:rPr>
        <w:t>.</w:t>
      </w:r>
      <w:r w:rsidR="00950AF0" w:rsidRPr="00950AF0">
        <w:rPr>
          <w:rFonts w:ascii="宋体" w:eastAsia="宋体" w:hAnsi="宋体" w:cs="Times New Roman" w:hint="eastAsia"/>
          <w:szCs w:val="21"/>
        </w:rPr>
        <w:t>十一届六中全会</w:t>
      </w:r>
    </w:p>
    <w:p w14:paraId="1FEA0AD9" w14:textId="322B1675" w:rsidR="00950AF0" w:rsidRPr="00950AF0" w:rsidRDefault="007A2D75" w:rsidP="00950AF0">
      <w:pPr>
        <w:ind w:firstLineChars="100" w:firstLine="210"/>
        <w:rPr>
          <w:rFonts w:ascii="宋体" w:eastAsia="宋体" w:hAnsi="宋体" w:cs="Arial"/>
          <w:szCs w:val="21"/>
        </w:rPr>
      </w:pPr>
      <w:r>
        <w:rPr>
          <w:rFonts w:ascii="宋体" w:eastAsia="宋体" w:hAnsi="宋体" w:cs="Times New Roman" w:hint="eastAsia"/>
          <w:kern w:val="0"/>
          <w:szCs w:val="21"/>
        </w:rPr>
        <w:t>C</w:t>
      </w:r>
      <w:r w:rsidR="00950AF0" w:rsidRPr="00950AF0">
        <w:rPr>
          <w:rFonts w:ascii="宋体" w:eastAsia="宋体" w:hAnsi="宋体" w:cs="Times New Roman" w:hint="eastAsia"/>
          <w:kern w:val="0"/>
          <w:szCs w:val="21"/>
        </w:rPr>
        <w:t xml:space="preserve">.十二大                                </w:t>
      </w:r>
      <w:r>
        <w:rPr>
          <w:rFonts w:ascii="宋体" w:eastAsia="宋体" w:hAnsi="宋体" w:cs="Times New Roman" w:hint="eastAsia"/>
          <w:kern w:val="0"/>
          <w:szCs w:val="21"/>
        </w:rPr>
        <w:t>D</w:t>
      </w:r>
      <w:r w:rsidR="00950AF0" w:rsidRPr="00950AF0">
        <w:rPr>
          <w:rFonts w:ascii="宋体" w:eastAsia="宋体" w:hAnsi="宋体" w:cs="Times New Roman" w:hint="eastAsia"/>
          <w:kern w:val="0"/>
          <w:szCs w:val="21"/>
        </w:rPr>
        <w:t>.十三届四中</w:t>
      </w:r>
    </w:p>
    <w:p w14:paraId="70AEDBCE" w14:textId="77777777" w:rsidR="00950AF0" w:rsidRPr="00950AF0" w:rsidRDefault="00950AF0" w:rsidP="00950AF0">
      <w:pPr>
        <w:ind w:rightChars="50" w:right="105"/>
        <w:rPr>
          <w:rFonts w:ascii="宋体" w:eastAsia="宋体" w:hAnsi="宋体" w:cs="Times New Roman"/>
          <w:szCs w:val="24"/>
        </w:rPr>
      </w:pPr>
    </w:p>
    <w:p w14:paraId="7F3357C8" w14:textId="77777777"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b/>
          <w:bCs/>
        </w:rPr>
        <w:t>二、多项选择题</w:t>
      </w:r>
      <w:r w:rsidRPr="00950AF0">
        <w:rPr>
          <w:rFonts w:ascii="宋体" w:eastAsia="宋体" w:hAnsi="宋体" w:cs="Times New Roman" w:hint="eastAsia"/>
          <w:bCs/>
        </w:rPr>
        <w:t>(</w:t>
      </w:r>
      <w:r w:rsidRPr="00950AF0">
        <w:rPr>
          <w:rFonts w:ascii="宋体" w:eastAsia="宋体" w:hAnsi="宋体" w:cs="Times New Roman"/>
          <w:szCs w:val="21"/>
        </w:rPr>
        <w:t>17</w:t>
      </w:r>
      <w:r w:rsidRPr="00950AF0">
        <w:rPr>
          <w:rFonts w:ascii="宋体" w:eastAsia="宋体" w:hAnsi="宋体" w:cs="Times New Roman" w:hint="eastAsia"/>
          <w:szCs w:val="21"/>
        </w:rPr>
        <w:t>-24</w:t>
      </w:r>
      <w:r w:rsidRPr="00950AF0">
        <w:rPr>
          <w:rFonts w:ascii="宋体" w:eastAsia="宋体" w:hAnsi="宋体" w:cs="Times New Roman"/>
          <w:szCs w:val="21"/>
        </w:rPr>
        <w:t>小题，每小题2分，共</w:t>
      </w:r>
      <w:r w:rsidRPr="00950AF0">
        <w:rPr>
          <w:rFonts w:ascii="宋体" w:eastAsia="宋体" w:hAnsi="宋体" w:cs="Times New Roman" w:hint="eastAsia"/>
          <w:szCs w:val="21"/>
        </w:rPr>
        <w:t>16</w:t>
      </w:r>
      <w:r w:rsidRPr="00950AF0">
        <w:rPr>
          <w:rFonts w:ascii="宋体" w:eastAsia="宋体" w:hAnsi="宋体" w:cs="Times New Roman"/>
          <w:szCs w:val="21"/>
        </w:rPr>
        <w:t>分。下列每题给出的</w:t>
      </w:r>
      <w:r w:rsidRPr="00950AF0">
        <w:rPr>
          <w:rFonts w:ascii="宋体" w:eastAsia="宋体" w:hAnsi="宋体" w:cs="Times New Roman" w:hint="eastAsia"/>
          <w:szCs w:val="21"/>
        </w:rPr>
        <w:t>五</w:t>
      </w:r>
      <w:r w:rsidRPr="00950AF0">
        <w:rPr>
          <w:rFonts w:ascii="宋体" w:eastAsia="宋体" w:hAnsi="宋体" w:cs="Times New Roman"/>
          <w:szCs w:val="21"/>
        </w:rPr>
        <w:t>个选项中，至少有两个选项是符合题目要求的</w:t>
      </w:r>
      <w:r w:rsidRPr="00950AF0">
        <w:rPr>
          <w:rFonts w:ascii="宋体" w:eastAsia="宋体" w:hAnsi="宋体" w:cs="Times New Roman" w:hint="eastAsia"/>
        </w:rPr>
        <w:t>。</w:t>
      </w:r>
      <w:r w:rsidRPr="00950AF0">
        <w:rPr>
          <w:rFonts w:ascii="宋体" w:eastAsia="宋体" w:hAnsi="宋体" w:cs="Times New Roman"/>
          <w:szCs w:val="21"/>
        </w:rPr>
        <w:t>多选或少选均不得分。</w:t>
      </w:r>
      <w:r w:rsidRPr="00950AF0">
        <w:rPr>
          <w:rFonts w:ascii="宋体" w:eastAsia="宋体" w:hAnsi="宋体" w:cs="Times New Roman" w:hint="eastAsia"/>
          <w:szCs w:val="21"/>
        </w:rPr>
        <w:t>)</w:t>
      </w:r>
    </w:p>
    <w:p w14:paraId="6FBB8DDD" w14:textId="77777777" w:rsidR="00950AF0" w:rsidRPr="00950AF0" w:rsidRDefault="00950AF0" w:rsidP="00950AF0">
      <w:pPr>
        <w:ind w:leftChars="50" w:left="105" w:rightChars="50" w:right="105"/>
        <w:rPr>
          <w:rFonts w:ascii="宋体" w:eastAsia="宋体" w:hAnsi="宋体" w:cs="Times New Roman"/>
          <w:szCs w:val="21"/>
        </w:rPr>
      </w:pPr>
    </w:p>
    <w:p w14:paraId="093E3B05" w14:textId="0F2CF9CF"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17</w:t>
      </w:r>
      <w:r w:rsidRPr="00950AF0">
        <w:rPr>
          <w:rFonts w:ascii="宋体" w:eastAsia="宋体" w:hAnsi="宋体" w:cs="Times New Roman"/>
          <w:szCs w:val="21"/>
        </w:rPr>
        <w:t>.</w:t>
      </w:r>
      <w:r w:rsidRPr="00950AF0">
        <w:rPr>
          <w:rFonts w:ascii="宋体" w:eastAsia="宋体" w:hAnsi="宋体" w:cs="Times New Roman" w:hint="eastAsia"/>
          <w:szCs w:val="21"/>
        </w:rPr>
        <w:t xml:space="preserve">西方列强没有对中国实行直接殖民统治的原因是（   </w:t>
      </w:r>
      <w:r w:rsidR="007A2D75">
        <w:rPr>
          <w:rFonts w:ascii="宋体" w:eastAsia="宋体" w:hAnsi="宋体" w:cs="Times New Roman" w:hint="eastAsia"/>
          <w:szCs w:val="21"/>
        </w:rPr>
        <w:t>ABC</w:t>
      </w:r>
      <w:r w:rsidRPr="00950AF0">
        <w:rPr>
          <w:rFonts w:ascii="宋体" w:eastAsia="宋体" w:hAnsi="宋体" w:cs="Times New Roman" w:hint="eastAsia"/>
          <w:szCs w:val="21"/>
        </w:rPr>
        <w:t xml:space="preserve">    ）</w:t>
      </w:r>
    </w:p>
    <w:p w14:paraId="336AD94D" w14:textId="73472763"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szCs w:val="21"/>
        </w:rPr>
        <w:t> </w:t>
      </w:r>
      <w:r w:rsidR="007A2D75">
        <w:rPr>
          <w:rFonts w:ascii="宋体" w:eastAsia="宋体" w:hAnsi="宋体" w:cs="Times New Roman"/>
          <w:szCs w:val="21"/>
        </w:rPr>
        <w:t>A</w:t>
      </w:r>
      <w:r w:rsidRPr="00950AF0">
        <w:rPr>
          <w:rFonts w:ascii="宋体" w:eastAsia="宋体" w:hAnsi="宋体" w:cs="Times New Roman"/>
          <w:szCs w:val="21"/>
        </w:rPr>
        <w:t>.</w:t>
      </w:r>
      <w:r w:rsidRPr="00950AF0">
        <w:rPr>
          <w:rFonts w:ascii="宋体" w:eastAsia="宋体" w:hAnsi="宋体" w:cs="Times New Roman" w:hint="eastAsia"/>
          <w:szCs w:val="21"/>
        </w:rPr>
        <w:t>中国长期以来一直是一个统一的大国</w:t>
      </w:r>
      <w:r w:rsidRPr="00950AF0">
        <w:rPr>
          <w:rFonts w:ascii="宋体" w:eastAsia="宋体" w:hAnsi="宋体" w:cs="Times New Roman"/>
          <w:szCs w:val="21"/>
        </w:rPr>
        <w:t xml:space="preserve">        </w:t>
      </w:r>
    </w:p>
    <w:p w14:paraId="251F3870" w14:textId="09C80AF8"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szCs w:val="21"/>
        </w:rPr>
        <w:t>B</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中国人民顽强、持久的反抗</w:t>
      </w:r>
    </w:p>
    <w:p w14:paraId="39C4F5E2" w14:textId="5B5504D7" w:rsidR="00950AF0" w:rsidRPr="00950AF0" w:rsidRDefault="00950AF0" w:rsidP="00950AF0">
      <w:pPr>
        <w:rPr>
          <w:rFonts w:ascii="宋体" w:eastAsia="宋体" w:hAnsi="宋体" w:cs="Times New Roman"/>
          <w:szCs w:val="21"/>
        </w:rPr>
      </w:pPr>
      <w:r w:rsidRPr="00950AF0">
        <w:rPr>
          <w:rFonts w:ascii="宋体" w:eastAsia="宋体" w:hAnsi="宋体" w:cs="Times New Roman"/>
          <w:szCs w:val="21"/>
        </w:rPr>
        <w:t> </w:t>
      </w:r>
      <w:r w:rsidRPr="00950AF0">
        <w:rPr>
          <w:rFonts w:ascii="宋体" w:eastAsia="宋体" w:hAnsi="宋体" w:cs="Times New Roman" w:hint="eastAsia"/>
          <w:szCs w:val="21"/>
        </w:rPr>
        <w:t xml:space="preserve"> </w:t>
      </w:r>
      <w:r w:rsidR="007A2D75">
        <w:rPr>
          <w:rFonts w:ascii="宋体" w:eastAsia="宋体" w:hAnsi="宋体" w:cs="Times New Roman"/>
          <w:szCs w:val="21"/>
        </w:rPr>
        <w:t>C</w:t>
      </w:r>
      <w:r w:rsidRPr="00950AF0">
        <w:rPr>
          <w:rFonts w:ascii="宋体" w:eastAsia="宋体" w:hAnsi="宋体" w:cs="Times New Roman"/>
          <w:szCs w:val="21"/>
        </w:rPr>
        <w:t>.</w:t>
      </w:r>
      <w:r w:rsidRPr="00950AF0">
        <w:rPr>
          <w:rFonts w:ascii="宋体" w:eastAsia="宋体" w:hAnsi="宋体" w:cs="Times New Roman" w:hint="eastAsia"/>
          <w:szCs w:val="21"/>
        </w:rPr>
        <w:t>帝国主义列强间争夺中国的矛盾无法协调</w:t>
      </w:r>
      <w:r w:rsidRPr="00950AF0">
        <w:rPr>
          <w:rFonts w:ascii="宋体" w:eastAsia="宋体" w:hAnsi="宋体" w:cs="Times New Roman"/>
          <w:szCs w:val="21"/>
        </w:rPr>
        <w:t>      </w:t>
      </w:r>
    </w:p>
    <w:p w14:paraId="5419A6BB" w14:textId="136BD109"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szCs w:val="21"/>
        </w:rPr>
        <w:t>D</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中国传统文化对西方外来文化的极力排斥</w:t>
      </w:r>
      <w:r w:rsidR="00950AF0" w:rsidRPr="00950AF0">
        <w:rPr>
          <w:rFonts w:ascii="宋体" w:eastAsia="宋体" w:hAnsi="宋体" w:cs="Times New Roman"/>
          <w:szCs w:val="21"/>
        </w:rPr>
        <w:t xml:space="preserve"> </w:t>
      </w:r>
    </w:p>
    <w:p w14:paraId="771E46A5"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E.帝国主义列强缺乏征服中国的强大实力</w:t>
      </w:r>
    </w:p>
    <w:p w14:paraId="5F892BAA" w14:textId="2711AC9C" w:rsidR="00950AF0" w:rsidRPr="00950AF0" w:rsidRDefault="00950AF0" w:rsidP="00950AF0">
      <w:pPr>
        <w:ind w:left="210" w:rightChars="50" w:right="105" w:hangingChars="100" w:hanging="210"/>
        <w:rPr>
          <w:rFonts w:ascii="宋体" w:eastAsia="宋体" w:hAnsi="宋体" w:cs="Times New Roman"/>
          <w:bCs/>
          <w:szCs w:val="21"/>
        </w:rPr>
      </w:pPr>
      <w:r w:rsidRPr="00950AF0">
        <w:rPr>
          <w:rFonts w:ascii="宋体" w:eastAsia="宋体" w:hAnsi="宋体" w:cs="Times New Roman" w:hint="eastAsia"/>
          <w:bCs/>
          <w:szCs w:val="21"/>
        </w:rPr>
        <w:t>18.</w:t>
      </w:r>
      <w:r w:rsidRPr="00950AF0">
        <w:rPr>
          <w:rFonts w:ascii="宋体" w:eastAsia="宋体" w:hAnsi="宋体" w:cs="Times New Roman"/>
          <w:bCs/>
          <w:szCs w:val="21"/>
        </w:rPr>
        <w:t>《南京条约》规定开放的通商口岸有（</w:t>
      </w:r>
      <w:r>
        <w:rPr>
          <w:rFonts w:ascii="宋体" w:eastAsia="宋体" w:hAnsi="宋体" w:cs="Times New Roman" w:hint="eastAsia"/>
          <w:bCs/>
          <w:szCs w:val="21"/>
        </w:rPr>
        <w:t xml:space="preserve"> </w:t>
      </w:r>
      <w:r w:rsidRPr="00950AF0">
        <w:rPr>
          <w:rFonts w:ascii="宋体" w:eastAsia="宋体" w:hAnsi="宋体" w:cs="Times New Roman" w:hint="eastAsia"/>
          <w:bCs/>
          <w:szCs w:val="21"/>
        </w:rPr>
        <w:t xml:space="preserve"> </w:t>
      </w:r>
      <w:r w:rsidR="007A2D75">
        <w:rPr>
          <w:rFonts w:ascii="宋体" w:eastAsia="宋体" w:hAnsi="宋体" w:cs="Times New Roman" w:hint="eastAsia"/>
          <w:bCs/>
          <w:szCs w:val="21"/>
        </w:rPr>
        <w:t>ABCD</w:t>
      </w:r>
      <w:r w:rsidRPr="00950AF0">
        <w:rPr>
          <w:rFonts w:ascii="宋体" w:eastAsia="宋体" w:hAnsi="宋体" w:cs="Times New Roman" w:hint="eastAsia"/>
          <w:bCs/>
          <w:szCs w:val="21"/>
        </w:rPr>
        <w:t xml:space="preserve">E  </w:t>
      </w:r>
      <w:r w:rsidRPr="00950AF0">
        <w:rPr>
          <w:rFonts w:ascii="宋体" w:eastAsia="宋体" w:hAnsi="宋体" w:cs="Times New Roman"/>
          <w:bCs/>
          <w:szCs w:val="21"/>
        </w:rPr>
        <w:t xml:space="preserve"> ） </w:t>
      </w:r>
      <w:r w:rsidRPr="00950AF0">
        <w:rPr>
          <w:rFonts w:ascii="宋体" w:eastAsia="宋体" w:hAnsi="宋体" w:cs="Times New Roman"/>
          <w:szCs w:val="21"/>
        </w:rPr>
        <w:br/>
      </w:r>
      <w:r w:rsidR="007A2D75">
        <w:rPr>
          <w:rFonts w:ascii="宋体" w:eastAsia="宋体" w:hAnsi="宋体" w:cs="Times New Roman"/>
          <w:bCs/>
          <w:szCs w:val="21"/>
        </w:rPr>
        <w:t>A</w:t>
      </w:r>
      <w:r w:rsidRPr="00950AF0">
        <w:rPr>
          <w:rFonts w:ascii="宋体" w:eastAsia="宋体" w:hAnsi="宋体" w:cs="Times New Roman" w:hint="eastAsia"/>
          <w:bCs/>
          <w:szCs w:val="21"/>
        </w:rPr>
        <w:t>.</w:t>
      </w:r>
      <w:r w:rsidRPr="00950AF0">
        <w:rPr>
          <w:rFonts w:ascii="宋体" w:eastAsia="宋体" w:hAnsi="宋体" w:cs="Times New Roman"/>
          <w:bCs/>
          <w:szCs w:val="21"/>
        </w:rPr>
        <w:t>广州</w:t>
      </w:r>
      <w:r w:rsidRPr="00950AF0">
        <w:rPr>
          <w:rFonts w:ascii="宋体" w:eastAsia="宋体" w:hAnsi="宋体" w:cs="Times New Roman" w:hint="eastAsia"/>
          <w:bCs/>
          <w:szCs w:val="21"/>
        </w:rPr>
        <w:t xml:space="preserve">          </w:t>
      </w:r>
      <w:r w:rsidR="007A2D75">
        <w:rPr>
          <w:rFonts w:ascii="宋体" w:eastAsia="宋体" w:hAnsi="宋体" w:cs="Times New Roman"/>
          <w:bCs/>
          <w:szCs w:val="21"/>
        </w:rPr>
        <w:t>B</w:t>
      </w:r>
      <w:r w:rsidRPr="00950AF0">
        <w:rPr>
          <w:rFonts w:ascii="宋体" w:eastAsia="宋体" w:hAnsi="宋体" w:cs="Times New Roman" w:hint="eastAsia"/>
          <w:bCs/>
          <w:szCs w:val="21"/>
        </w:rPr>
        <w:t>.</w:t>
      </w:r>
      <w:r w:rsidRPr="00950AF0">
        <w:rPr>
          <w:rFonts w:ascii="宋体" w:eastAsia="宋体" w:hAnsi="宋体" w:cs="Times New Roman"/>
          <w:bCs/>
          <w:szCs w:val="21"/>
        </w:rPr>
        <w:t>厦门</w:t>
      </w:r>
      <w:r w:rsidRPr="00950AF0">
        <w:rPr>
          <w:rFonts w:ascii="宋体" w:eastAsia="宋体" w:hAnsi="宋体" w:cs="Times New Roman" w:hint="eastAsia"/>
          <w:bCs/>
          <w:szCs w:val="21"/>
        </w:rPr>
        <w:t xml:space="preserve">        </w:t>
      </w:r>
      <w:r w:rsidRPr="00950AF0">
        <w:rPr>
          <w:rFonts w:ascii="宋体" w:eastAsia="宋体" w:hAnsi="宋体" w:cs="Times New Roman"/>
          <w:bCs/>
          <w:szCs w:val="21"/>
        </w:rPr>
        <w:t xml:space="preserve"> </w:t>
      </w:r>
      <w:r w:rsidRPr="00950AF0">
        <w:rPr>
          <w:rFonts w:ascii="宋体" w:eastAsia="宋体" w:hAnsi="宋体" w:cs="Times New Roman" w:hint="eastAsia"/>
          <w:bCs/>
          <w:szCs w:val="21"/>
        </w:rPr>
        <w:t xml:space="preserve"> </w:t>
      </w:r>
      <w:r w:rsidR="007A2D75">
        <w:rPr>
          <w:rFonts w:ascii="宋体" w:eastAsia="宋体" w:hAnsi="宋体" w:cs="Times New Roman"/>
          <w:bCs/>
          <w:szCs w:val="21"/>
        </w:rPr>
        <w:t>C</w:t>
      </w:r>
      <w:r w:rsidRPr="00950AF0">
        <w:rPr>
          <w:rFonts w:ascii="宋体" w:eastAsia="宋体" w:hAnsi="宋体" w:cs="Times New Roman" w:hint="eastAsia"/>
          <w:bCs/>
          <w:szCs w:val="21"/>
        </w:rPr>
        <w:t>.</w:t>
      </w:r>
      <w:r w:rsidRPr="00950AF0">
        <w:rPr>
          <w:rFonts w:ascii="宋体" w:eastAsia="宋体" w:hAnsi="宋体" w:cs="Times New Roman"/>
          <w:bCs/>
          <w:szCs w:val="21"/>
        </w:rPr>
        <w:t>福州</w:t>
      </w:r>
      <w:r w:rsidRPr="00950AF0">
        <w:rPr>
          <w:rFonts w:ascii="宋体" w:eastAsia="宋体" w:hAnsi="宋体" w:cs="Times New Roman" w:hint="eastAsia"/>
          <w:bCs/>
          <w:szCs w:val="21"/>
        </w:rPr>
        <w:t xml:space="preserve">          </w:t>
      </w:r>
      <w:r w:rsidRPr="00950AF0">
        <w:rPr>
          <w:rFonts w:ascii="宋体" w:eastAsia="宋体" w:hAnsi="宋体" w:cs="Times New Roman"/>
          <w:bCs/>
          <w:szCs w:val="21"/>
        </w:rPr>
        <w:t xml:space="preserve"> </w:t>
      </w:r>
      <w:r w:rsidR="007A2D75">
        <w:rPr>
          <w:rFonts w:ascii="宋体" w:eastAsia="宋体" w:hAnsi="宋体" w:cs="Times New Roman"/>
          <w:bCs/>
          <w:szCs w:val="21"/>
        </w:rPr>
        <w:t>D</w:t>
      </w:r>
      <w:r w:rsidRPr="00950AF0">
        <w:rPr>
          <w:rFonts w:ascii="宋体" w:eastAsia="宋体" w:hAnsi="宋体" w:cs="Times New Roman" w:hint="eastAsia"/>
          <w:bCs/>
          <w:szCs w:val="21"/>
        </w:rPr>
        <w:t>.</w:t>
      </w:r>
      <w:r w:rsidRPr="00950AF0">
        <w:rPr>
          <w:rFonts w:ascii="宋体" w:eastAsia="宋体" w:hAnsi="宋体" w:cs="Times New Roman"/>
          <w:bCs/>
          <w:szCs w:val="21"/>
        </w:rPr>
        <w:t>宁波</w:t>
      </w:r>
      <w:r w:rsidRPr="00950AF0">
        <w:rPr>
          <w:rFonts w:ascii="宋体" w:eastAsia="宋体" w:hAnsi="宋体" w:cs="Times New Roman" w:hint="eastAsia"/>
          <w:bCs/>
          <w:szCs w:val="21"/>
        </w:rPr>
        <w:t xml:space="preserve">         </w:t>
      </w:r>
      <w:r w:rsidRPr="00950AF0">
        <w:rPr>
          <w:rFonts w:ascii="宋体" w:eastAsia="宋体" w:hAnsi="宋体" w:cs="Times New Roman"/>
          <w:bCs/>
          <w:szCs w:val="21"/>
        </w:rPr>
        <w:t xml:space="preserve"> E</w:t>
      </w:r>
      <w:r w:rsidRPr="00950AF0">
        <w:rPr>
          <w:rFonts w:ascii="宋体" w:eastAsia="宋体" w:hAnsi="宋体" w:cs="Times New Roman" w:hint="eastAsia"/>
          <w:bCs/>
          <w:szCs w:val="21"/>
        </w:rPr>
        <w:t>.</w:t>
      </w:r>
      <w:r w:rsidRPr="00950AF0">
        <w:rPr>
          <w:rFonts w:ascii="宋体" w:eastAsia="宋体" w:hAnsi="宋体" w:cs="Times New Roman"/>
          <w:bCs/>
          <w:szCs w:val="21"/>
        </w:rPr>
        <w:t>上海</w:t>
      </w:r>
    </w:p>
    <w:p w14:paraId="2C5CFF30" w14:textId="7915BC84" w:rsidR="00950AF0" w:rsidRPr="00950AF0" w:rsidRDefault="00950AF0" w:rsidP="00950AF0">
      <w:pPr>
        <w:ind w:rightChars="50" w:right="105"/>
        <w:rPr>
          <w:rFonts w:ascii="Times New Roman" w:eastAsia="宋体" w:hAnsi="Times New Roman" w:cs="Times New Roman"/>
          <w:szCs w:val="21"/>
        </w:rPr>
      </w:pPr>
      <w:r w:rsidRPr="00950AF0">
        <w:rPr>
          <w:rFonts w:ascii="宋体" w:eastAsia="宋体" w:hAnsi="宋体" w:cs="Times New Roman" w:hint="eastAsia"/>
          <w:szCs w:val="21"/>
        </w:rPr>
        <w:t>19.</w:t>
      </w:r>
      <w:r w:rsidRPr="00950AF0">
        <w:rPr>
          <w:rFonts w:ascii="Times New Roman" w:eastAsia="宋体" w:hAnsi="Times New Roman" w:cs="Times New Roman" w:hint="eastAsia"/>
          <w:szCs w:val="21"/>
        </w:rPr>
        <w:t>维新派自身的局限性是导致</w:t>
      </w:r>
      <w:r w:rsidRPr="00950AF0">
        <w:rPr>
          <w:rFonts w:ascii="宋体" w:eastAsia="宋体" w:hAnsi="宋体" w:cs="Times New Roman"/>
          <w:szCs w:val="21"/>
        </w:rPr>
        <w:t>戊戌变法</w:t>
      </w:r>
      <w:r w:rsidRPr="00950AF0">
        <w:rPr>
          <w:rFonts w:ascii="宋体" w:eastAsia="宋体" w:hAnsi="宋体" w:cs="Times New Roman" w:hint="eastAsia"/>
          <w:szCs w:val="21"/>
        </w:rPr>
        <w:t>的主要原因,</w:t>
      </w:r>
      <w:r w:rsidRPr="00950AF0">
        <w:rPr>
          <w:rFonts w:ascii="Times New Roman" w:eastAsia="宋体" w:hAnsi="Times New Roman" w:cs="Times New Roman" w:hint="eastAsia"/>
          <w:szCs w:val="21"/>
        </w:rPr>
        <w:t>维新派自身的局限性突出表现在（</w:t>
      </w:r>
      <w:r w:rsidRPr="00950AF0">
        <w:rPr>
          <w:rFonts w:ascii="Times New Roman" w:eastAsia="宋体" w:hAnsi="Times New Roman" w:cs="Times New Roman" w:hint="eastAsia"/>
          <w:szCs w:val="21"/>
        </w:rPr>
        <w:t xml:space="preserve">  </w:t>
      </w:r>
      <w:r w:rsidR="007A2D75">
        <w:rPr>
          <w:rFonts w:ascii="Times New Roman" w:eastAsia="宋体" w:hAnsi="Times New Roman" w:cs="Times New Roman" w:hint="eastAsia"/>
          <w:szCs w:val="21"/>
        </w:rPr>
        <w:t>ABC</w:t>
      </w:r>
      <w:r w:rsidRPr="00950AF0">
        <w:rPr>
          <w:rFonts w:ascii="Times New Roman" w:eastAsia="宋体" w:hAnsi="Times New Roman" w:cs="Times New Roman" w:hint="eastAsia"/>
          <w:szCs w:val="21"/>
        </w:rPr>
        <w:t xml:space="preserve">     </w:t>
      </w:r>
      <w:r w:rsidRPr="00950AF0">
        <w:rPr>
          <w:rFonts w:ascii="Times New Roman" w:eastAsia="宋体" w:hAnsi="Times New Roman" w:cs="Times New Roman" w:hint="eastAsia"/>
          <w:szCs w:val="21"/>
        </w:rPr>
        <w:t>）</w:t>
      </w:r>
      <w:r w:rsidRPr="00950AF0">
        <w:rPr>
          <w:rFonts w:ascii="Times New Roman" w:eastAsia="宋体" w:hAnsi="Times New Roman" w:cs="Times New Roman" w:hint="eastAsia"/>
          <w:szCs w:val="21"/>
        </w:rPr>
        <w:br/>
        <w:t xml:space="preserve">  </w:t>
      </w:r>
      <w:r w:rsidR="007A2D75">
        <w:rPr>
          <w:rFonts w:ascii="宋体" w:eastAsia="宋体" w:hAnsi="宋体" w:cs="Times New Roman"/>
          <w:szCs w:val="21"/>
        </w:rPr>
        <w:t>A</w:t>
      </w:r>
      <w:r w:rsidRPr="00950AF0">
        <w:rPr>
          <w:rFonts w:ascii="宋体" w:eastAsia="宋体" w:hAnsi="宋体" w:cs="Times New Roman" w:hint="eastAsia"/>
          <w:szCs w:val="21"/>
        </w:rPr>
        <w:t>.</w:t>
      </w:r>
      <w:r w:rsidRPr="00950AF0">
        <w:rPr>
          <w:rFonts w:ascii="Times New Roman" w:eastAsia="宋体" w:hAnsi="Times New Roman" w:cs="Times New Roman" w:hint="eastAsia"/>
          <w:szCs w:val="21"/>
        </w:rPr>
        <w:t>不能否定封建主义</w:t>
      </w:r>
      <w:r w:rsidRPr="00950AF0">
        <w:rPr>
          <w:rFonts w:ascii="Times New Roman" w:eastAsia="宋体" w:hAnsi="Times New Roman" w:cs="Times New Roman" w:hint="eastAsia"/>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hint="eastAsia"/>
          <w:szCs w:val="21"/>
        </w:rPr>
        <w:t>.</w:t>
      </w:r>
      <w:r w:rsidRPr="00950AF0">
        <w:rPr>
          <w:rFonts w:ascii="Times New Roman" w:eastAsia="宋体" w:hAnsi="Times New Roman" w:cs="Times New Roman" w:hint="eastAsia"/>
          <w:szCs w:val="21"/>
        </w:rPr>
        <w:t>对帝国主义幻想</w:t>
      </w:r>
      <w:r w:rsidRPr="00950AF0">
        <w:rPr>
          <w:rFonts w:ascii="Times New Roman" w:eastAsia="宋体" w:hAnsi="Times New Roman" w:cs="Times New Roman" w:hint="eastAsia"/>
          <w:szCs w:val="21"/>
        </w:rPr>
        <w:t xml:space="preserve">          </w:t>
      </w:r>
    </w:p>
    <w:p w14:paraId="06B69388" w14:textId="6126DAC6" w:rsidR="00950AF0" w:rsidRPr="00950AF0" w:rsidRDefault="00950AF0" w:rsidP="00950AF0">
      <w:pPr>
        <w:ind w:leftChars="50" w:left="105" w:rightChars="50" w:right="105"/>
        <w:rPr>
          <w:rFonts w:ascii="Times New Roman" w:eastAsia="宋体" w:hAnsi="Times New Roman" w:cs="Times New Roman"/>
          <w:szCs w:val="21"/>
        </w:rPr>
      </w:pPr>
      <w:r w:rsidRPr="00950AF0">
        <w:rPr>
          <w:rFonts w:ascii="Times New Roman" w:eastAsia="宋体" w:hAnsi="Times New Roman" w:cs="Times New Roman" w:hint="eastAsia"/>
          <w:szCs w:val="21"/>
        </w:rPr>
        <w:t xml:space="preserve"> </w:t>
      </w:r>
      <w:r w:rsidR="007A2D75">
        <w:rPr>
          <w:rFonts w:ascii="宋体" w:eastAsia="宋体" w:hAnsi="宋体" w:cs="Times New Roman"/>
          <w:szCs w:val="21"/>
        </w:rPr>
        <w:t>C</w:t>
      </w:r>
      <w:r w:rsidRPr="00950AF0">
        <w:rPr>
          <w:rFonts w:ascii="宋体" w:eastAsia="宋体" w:hAnsi="宋体" w:cs="Times New Roman" w:hint="eastAsia"/>
          <w:szCs w:val="21"/>
        </w:rPr>
        <w:t>.</w:t>
      </w:r>
      <w:r w:rsidRPr="00950AF0">
        <w:rPr>
          <w:rFonts w:ascii="Times New Roman" w:eastAsia="宋体" w:hAnsi="Times New Roman" w:cs="Times New Roman" w:hint="eastAsia"/>
          <w:szCs w:val="21"/>
        </w:rPr>
        <w:t>惧怕人民群众</w:t>
      </w:r>
      <w:r w:rsidRPr="00950AF0">
        <w:rPr>
          <w:rFonts w:ascii="Times New Roman" w:eastAsia="宋体" w:hAnsi="Times New Roman" w:cs="Times New Roman" w:hint="eastAsia"/>
          <w:szCs w:val="21"/>
        </w:rPr>
        <w:t xml:space="preserve">                          </w:t>
      </w:r>
      <w:r w:rsidR="007A2D75">
        <w:rPr>
          <w:rFonts w:ascii="宋体" w:eastAsia="宋体" w:hAnsi="宋体" w:cs="Times New Roman"/>
          <w:szCs w:val="21"/>
        </w:rPr>
        <w:t>D</w:t>
      </w:r>
      <w:r w:rsidRPr="00950AF0">
        <w:rPr>
          <w:rFonts w:ascii="宋体" w:eastAsia="宋体" w:hAnsi="宋体" w:cs="Times New Roman" w:hint="eastAsia"/>
          <w:szCs w:val="21"/>
        </w:rPr>
        <w:t>.</w:t>
      </w:r>
      <w:r w:rsidRPr="00950AF0">
        <w:rPr>
          <w:rFonts w:ascii="Times New Roman" w:eastAsia="宋体" w:hAnsi="Times New Roman" w:cs="Times New Roman" w:hint="eastAsia"/>
          <w:szCs w:val="21"/>
        </w:rPr>
        <w:t>不重视武装</w:t>
      </w:r>
      <w:r w:rsidRPr="00950AF0">
        <w:rPr>
          <w:rFonts w:ascii="Times New Roman" w:eastAsia="宋体" w:hAnsi="Times New Roman" w:cs="Times New Roman" w:hint="eastAsia"/>
          <w:szCs w:val="21"/>
        </w:rPr>
        <w:t xml:space="preserve">                </w:t>
      </w:r>
    </w:p>
    <w:p w14:paraId="254679A3" w14:textId="77777777" w:rsidR="00950AF0" w:rsidRPr="00950AF0" w:rsidRDefault="00950AF0" w:rsidP="00950AF0">
      <w:pPr>
        <w:ind w:leftChars="50" w:left="105" w:rightChars="50" w:right="105"/>
        <w:rPr>
          <w:rFonts w:ascii="宋体" w:eastAsia="宋体" w:hAnsi="宋体" w:cs="Times New Roman"/>
          <w:szCs w:val="21"/>
        </w:rPr>
      </w:pPr>
      <w:r w:rsidRPr="00950AF0">
        <w:rPr>
          <w:rFonts w:ascii="Times New Roman" w:eastAsia="宋体" w:hAnsi="Times New Roman" w:cs="Times New Roman" w:hint="eastAsia"/>
          <w:szCs w:val="21"/>
        </w:rPr>
        <w:t xml:space="preserve"> </w:t>
      </w:r>
      <w:r w:rsidRPr="00950AF0">
        <w:rPr>
          <w:rFonts w:ascii="宋体" w:eastAsia="宋体" w:hAnsi="宋体" w:cs="Times New Roman"/>
          <w:szCs w:val="21"/>
        </w:rPr>
        <w:t>E</w:t>
      </w:r>
      <w:r w:rsidRPr="00950AF0">
        <w:rPr>
          <w:rFonts w:ascii="宋体" w:eastAsia="宋体" w:hAnsi="宋体" w:cs="Times New Roman" w:hint="eastAsia"/>
          <w:szCs w:val="21"/>
        </w:rPr>
        <w:t>.</w:t>
      </w:r>
      <w:r w:rsidRPr="00950AF0">
        <w:rPr>
          <w:rFonts w:ascii="Times New Roman" w:eastAsia="宋体" w:hAnsi="Times New Roman" w:cs="Times New Roman" w:hint="eastAsia"/>
          <w:szCs w:val="21"/>
        </w:rPr>
        <w:t>依靠军阀势力</w:t>
      </w:r>
    </w:p>
    <w:p w14:paraId="1BB522A8" w14:textId="688572F0"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20.</w:t>
      </w:r>
      <w:r w:rsidRPr="00950AF0">
        <w:rPr>
          <w:rFonts w:ascii="宋体" w:eastAsia="宋体" w:hAnsi="宋体" w:cs="Times New Roman"/>
          <w:szCs w:val="21"/>
        </w:rPr>
        <w:t>下面关于辛亥革命历史功绩叙述</w:t>
      </w:r>
      <w:r w:rsidRPr="00950AF0">
        <w:rPr>
          <w:rFonts w:ascii="宋体" w:eastAsia="宋体" w:hAnsi="宋体" w:cs="Times New Roman" w:hint="eastAsia"/>
          <w:szCs w:val="21"/>
        </w:rPr>
        <w:t>属</w:t>
      </w:r>
      <w:r w:rsidRPr="00950AF0">
        <w:rPr>
          <w:rFonts w:ascii="宋体" w:eastAsia="宋体" w:hAnsi="宋体" w:cs="Times New Roman"/>
          <w:szCs w:val="21"/>
        </w:rPr>
        <w:t>正确的是</w:t>
      </w:r>
      <w:r w:rsidRPr="00950AF0">
        <w:rPr>
          <w:rFonts w:ascii="宋体" w:eastAsia="宋体" w:hAnsi="宋体" w:cs="Times New Roman" w:hint="eastAsia"/>
          <w:szCs w:val="21"/>
        </w:rPr>
        <w:t>（</w:t>
      </w:r>
      <w:r>
        <w:rPr>
          <w:rFonts w:ascii="宋体" w:eastAsia="宋体" w:hAnsi="宋体" w:cs="Times New Roman" w:hint="eastAsia"/>
          <w:szCs w:val="21"/>
        </w:rPr>
        <w:t xml:space="preserve"> </w:t>
      </w:r>
      <w:r w:rsidR="007A2D75">
        <w:rPr>
          <w:rFonts w:ascii="宋体" w:eastAsia="宋体" w:hAnsi="宋体" w:cs="Times New Roman" w:hint="eastAsia"/>
          <w:szCs w:val="21"/>
        </w:rPr>
        <w:t>ABCD</w:t>
      </w:r>
      <w:r>
        <w:rPr>
          <w:rFonts w:ascii="宋体" w:eastAsia="宋体" w:hAnsi="宋体" w:cs="Times New Roman" w:hint="eastAsia"/>
          <w:szCs w:val="21"/>
        </w:rPr>
        <w:t xml:space="preserve">E </w:t>
      </w:r>
      <w:r w:rsidRPr="00950AF0">
        <w:rPr>
          <w:rFonts w:ascii="宋体" w:eastAsia="宋体" w:hAnsi="宋体" w:cs="Times New Roman" w:hint="eastAsia"/>
          <w:szCs w:val="21"/>
        </w:rPr>
        <w:t>）</w:t>
      </w:r>
    </w:p>
    <w:p w14:paraId="0EFF429A" w14:textId="1C08FBA8"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推翻了清</w:t>
      </w:r>
      <w:r w:rsidR="00950AF0" w:rsidRPr="00950AF0">
        <w:rPr>
          <w:rFonts w:ascii="宋体" w:eastAsia="宋体" w:hAnsi="宋体" w:cs="Times New Roman" w:hint="eastAsia"/>
          <w:szCs w:val="21"/>
        </w:rPr>
        <w:t>王</w:t>
      </w:r>
      <w:r w:rsidR="00950AF0" w:rsidRPr="00950AF0">
        <w:rPr>
          <w:rFonts w:ascii="宋体" w:eastAsia="宋体" w:hAnsi="宋体" w:cs="Times New Roman"/>
          <w:szCs w:val="21"/>
        </w:rPr>
        <w:t xml:space="preserve">朝的统治　　</w:t>
      </w:r>
      <w:r w:rsidR="00950AF0" w:rsidRPr="00950AF0">
        <w:rPr>
          <w:rFonts w:ascii="宋体" w:eastAsia="宋体" w:hAnsi="宋体" w:cs="Times New Roman" w:hint="eastAsia"/>
          <w:szCs w:val="21"/>
        </w:rPr>
        <w:t xml:space="preserve">                    </w:t>
      </w:r>
    </w:p>
    <w:p w14:paraId="71AAD0EE" w14:textId="2967847F"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 xml:space="preserve">建立了第一个资产阶级共和国政府　　</w:t>
      </w:r>
    </w:p>
    <w:p w14:paraId="411E2323" w14:textId="4AE558E5"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.打击了帝国主义侵略势力</w:t>
      </w:r>
      <w:r w:rsidR="00950AF0" w:rsidRPr="00950AF0">
        <w:rPr>
          <w:rFonts w:ascii="宋体" w:eastAsia="宋体" w:hAnsi="宋体" w:cs="Times New Roman"/>
          <w:szCs w:val="21"/>
        </w:rPr>
        <w:t xml:space="preserve">　　</w:t>
      </w:r>
    </w:p>
    <w:p w14:paraId="3C36C61D" w14:textId="64748B84"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D</w:t>
      </w:r>
      <w:r w:rsidR="00950AF0" w:rsidRPr="00950AF0">
        <w:rPr>
          <w:rFonts w:ascii="宋体" w:eastAsia="宋体" w:hAnsi="宋体" w:cs="Times New Roman" w:hint="eastAsia"/>
          <w:szCs w:val="21"/>
        </w:rPr>
        <w:t>.推动民族资本主义经济的发展</w:t>
      </w:r>
    </w:p>
    <w:p w14:paraId="1C5B1C8E" w14:textId="77777777" w:rsidR="00950AF0" w:rsidRPr="00950AF0" w:rsidRDefault="00950AF0" w:rsidP="00950AF0">
      <w:pPr>
        <w:ind w:leftChars="50" w:left="105"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E.给人们带来思想的解放</w:t>
      </w:r>
    </w:p>
    <w:p w14:paraId="6E633B24" w14:textId="6F7301BD" w:rsidR="00950AF0" w:rsidRPr="00C14C0E" w:rsidRDefault="00950AF0" w:rsidP="00950AF0">
      <w:pPr>
        <w:ind w:rightChars="50" w:right="105"/>
        <w:rPr>
          <w:rFonts w:ascii="宋体" w:eastAsia="宋体" w:hAnsi="宋体" w:cs="Times New Roman"/>
          <w:color w:val="FF0000"/>
          <w:szCs w:val="21"/>
        </w:rPr>
      </w:pPr>
      <w:r w:rsidRPr="00950AF0">
        <w:rPr>
          <w:rFonts w:ascii="宋体" w:eastAsia="宋体" w:hAnsi="宋体" w:cs="Arial" w:hint="eastAsia"/>
          <w:szCs w:val="21"/>
        </w:rPr>
        <w:t>21</w:t>
      </w:r>
      <w:r w:rsidRPr="00950AF0">
        <w:rPr>
          <w:rFonts w:ascii="宋体" w:eastAsia="宋体" w:hAnsi="宋体" w:cs="Times New Roman" w:hint="eastAsia"/>
          <w:szCs w:val="21"/>
        </w:rPr>
        <w:t>.</w:t>
      </w:r>
      <w:r w:rsidRPr="00C14C0E">
        <w:rPr>
          <w:rFonts w:ascii="宋体" w:eastAsia="宋体" w:hAnsi="宋体" w:cs="Arial"/>
          <w:color w:val="FF0000"/>
          <w:szCs w:val="21"/>
        </w:rPr>
        <w:t>毛泽东对斯诺说:“有三本书特别深地铭刻在我的心中,建立起我对马克思主义的信仰。”</w:t>
      </w:r>
      <w:r w:rsidRPr="00C14C0E">
        <w:rPr>
          <w:rFonts w:ascii="宋体" w:eastAsia="宋体" w:hAnsi="宋体" w:cs="Arial" w:hint="eastAsia"/>
          <w:color w:val="FF0000"/>
          <w:szCs w:val="21"/>
        </w:rPr>
        <w:t xml:space="preserve">这三本书是(  </w:t>
      </w:r>
      <w:r w:rsidR="007A2D75">
        <w:rPr>
          <w:rFonts w:ascii="宋体" w:eastAsia="宋体" w:hAnsi="宋体" w:cs="Arial" w:hint="eastAsia"/>
          <w:color w:val="FF0000"/>
          <w:szCs w:val="21"/>
        </w:rPr>
        <w:t>ABD</w:t>
      </w:r>
      <w:r w:rsidRPr="00C14C0E">
        <w:rPr>
          <w:rFonts w:ascii="宋体" w:eastAsia="宋体" w:hAnsi="宋体" w:cs="Arial" w:hint="eastAsia"/>
          <w:color w:val="FF0000"/>
          <w:szCs w:val="21"/>
        </w:rPr>
        <w:t xml:space="preserve">   )</w:t>
      </w:r>
    </w:p>
    <w:p w14:paraId="6FE0BFD3" w14:textId="388839BD"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Arial" w:hint="eastAsia"/>
          <w:color w:val="FF0000"/>
          <w:szCs w:val="21"/>
        </w:rPr>
        <w:t>A</w:t>
      </w:r>
      <w:r w:rsidR="00950AF0" w:rsidRPr="00C14C0E">
        <w:rPr>
          <w:rFonts w:ascii="宋体" w:eastAsia="宋体" w:hAnsi="宋体" w:cs="Arial" w:hint="eastAsia"/>
          <w:color w:val="FF0000"/>
          <w:szCs w:val="21"/>
        </w:rPr>
        <w:t>.</w:t>
      </w:r>
      <w:r w:rsidR="00950AF0" w:rsidRPr="00C14C0E">
        <w:rPr>
          <w:rFonts w:ascii="宋体" w:eastAsia="宋体" w:hAnsi="宋体" w:cs="Arial"/>
          <w:color w:val="FF0000"/>
          <w:szCs w:val="21"/>
        </w:rPr>
        <w:t>《社会主义史》</w:t>
      </w:r>
      <w:r w:rsidR="00950AF0" w:rsidRPr="00C14C0E">
        <w:rPr>
          <w:rFonts w:ascii="宋体" w:eastAsia="宋体" w:hAnsi="宋体" w:cs="Arial" w:hint="eastAsia"/>
          <w:color w:val="FF0000"/>
          <w:szCs w:val="21"/>
        </w:rPr>
        <w:t xml:space="preserve">                        </w:t>
      </w:r>
      <w:r>
        <w:rPr>
          <w:rFonts w:ascii="宋体" w:eastAsia="宋体" w:hAnsi="宋体" w:cs="Arial" w:hint="eastAsia"/>
          <w:color w:val="FF0000"/>
          <w:szCs w:val="21"/>
        </w:rPr>
        <w:t>B</w:t>
      </w:r>
      <w:r w:rsidR="00950AF0" w:rsidRPr="00C14C0E">
        <w:rPr>
          <w:rFonts w:ascii="宋体" w:eastAsia="宋体" w:hAnsi="宋体" w:cs="Arial" w:hint="eastAsia"/>
          <w:color w:val="FF0000"/>
          <w:szCs w:val="21"/>
        </w:rPr>
        <w:t>.</w:t>
      </w:r>
      <w:r w:rsidR="00950AF0" w:rsidRPr="00C14C0E">
        <w:rPr>
          <w:rFonts w:ascii="宋体" w:eastAsia="宋体" w:hAnsi="宋体" w:cs="Arial"/>
          <w:color w:val="FF0000"/>
          <w:szCs w:val="21"/>
        </w:rPr>
        <w:t>《共产党宣言》</w:t>
      </w:r>
      <w:r w:rsidR="00950AF0" w:rsidRPr="00950AF0">
        <w:rPr>
          <w:rFonts w:ascii="宋体" w:eastAsia="宋体" w:hAnsi="宋体" w:cs="Arial" w:hint="eastAsia"/>
          <w:szCs w:val="21"/>
        </w:rPr>
        <w:t xml:space="preserve">             </w:t>
      </w:r>
    </w:p>
    <w:p w14:paraId="1C2BE349" w14:textId="43658308" w:rsidR="00950AF0" w:rsidRPr="00950AF0" w:rsidRDefault="007A2D75" w:rsidP="00950AF0">
      <w:pPr>
        <w:ind w:leftChars="50" w:left="105" w:rightChars="50" w:right="105" w:firstLineChars="50" w:firstLine="105"/>
        <w:rPr>
          <w:rFonts w:ascii="宋体" w:eastAsia="宋体" w:hAnsi="宋体" w:cs="Arial"/>
          <w:szCs w:val="21"/>
        </w:rPr>
      </w:pP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《物种起源》</w:t>
      </w:r>
      <w:r w:rsidR="00950AF0" w:rsidRPr="00950AF0">
        <w:rPr>
          <w:rFonts w:ascii="宋体" w:eastAsia="宋体" w:hAnsi="宋体" w:cs="Arial" w:hint="eastAsia"/>
          <w:szCs w:val="21"/>
        </w:rPr>
        <w:t xml:space="preserve">                          </w:t>
      </w:r>
      <w:r>
        <w:rPr>
          <w:rFonts w:ascii="宋体" w:eastAsia="宋体" w:hAnsi="宋体" w:cs="Arial" w:hint="eastAsia"/>
          <w:color w:val="FF0000"/>
          <w:szCs w:val="21"/>
        </w:rPr>
        <w:t>D</w:t>
      </w:r>
      <w:r w:rsidR="00950AF0" w:rsidRPr="00C14C0E">
        <w:rPr>
          <w:rFonts w:ascii="宋体" w:eastAsia="宋体" w:hAnsi="宋体" w:cs="Arial" w:hint="eastAsia"/>
          <w:color w:val="FF0000"/>
          <w:szCs w:val="21"/>
        </w:rPr>
        <w:t>.</w:t>
      </w:r>
      <w:r w:rsidR="00950AF0" w:rsidRPr="00C14C0E">
        <w:rPr>
          <w:rFonts w:ascii="宋体" w:eastAsia="宋体" w:hAnsi="宋体" w:cs="Arial"/>
          <w:color w:val="FF0000"/>
          <w:szCs w:val="21"/>
        </w:rPr>
        <w:t>《阶级斗争》</w:t>
      </w:r>
      <w:r w:rsidR="00950AF0" w:rsidRPr="00950AF0">
        <w:rPr>
          <w:rFonts w:ascii="宋体" w:eastAsia="宋体" w:hAnsi="宋体" w:cs="Arial" w:hint="eastAsia"/>
          <w:szCs w:val="21"/>
        </w:rPr>
        <w:t xml:space="preserve">                  </w:t>
      </w:r>
    </w:p>
    <w:p w14:paraId="5ABB3512" w14:textId="77777777" w:rsidR="00950AF0" w:rsidRPr="00950AF0" w:rsidRDefault="00950AF0" w:rsidP="00950AF0">
      <w:pPr>
        <w:ind w:leftChars="50" w:left="105" w:rightChars="50" w:right="105" w:firstLineChars="50" w:firstLine="105"/>
        <w:rPr>
          <w:rFonts w:ascii="宋体" w:eastAsia="宋体" w:hAnsi="宋体" w:cs="Arial"/>
          <w:szCs w:val="21"/>
        </w:rPr>
      </w:pPr>
      <w:r w:rsidRPr="00950AF0">
        <w:rPr>
          <w:rFonts w:ascii="宋体" w:eastAsia="宋体" w:hAnsi="宋体" w:cs="Arial" w:hint="eastAsia"/>
          <w:szCs w:val="21"/>
        </w:rPr>
        <w:t>E.</w:t>
      </w:r>
      <w:r w:rsidRPr="00950AF0">
        <w:rPr>
          <w:rFonts w:ascii="宋体" w:eastAsia="宋体" w:hAnsi="宋体" w:cs="Arial"/>
          <w:szCs w:val="21"/>
        </w:rPr>
        <w:t>《哲学辞典》</w:t>
      </w:r>
    </w:p>
    <w:p w14:paraId="5AEFCD4D" w14:textId="371D3EFA"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22.</w:t>
      </w:r>
      <w:r w:rsidRPr="00950AF0">
        <w:rPr>
          <w:rFonts w:ascii="宋体" w:eastAsia="宋体" w:hAnsi="宋体" w:cs="Arial"/>
          <w:szCs w:val="21"/>
        </w:rPr>
        <w:t>1938年9月至11</w:t>
      </w:r>
      <w:r w:rsidRPr="00950AF0">
        <w:rPr>
          <w:rFonts w:ascii="宋体" w:eastAsia="宋体" w:hAnsi="宋体" w:cs="Arial" w:hint="eastAsia"/>
          <w:szCs w:val="21"/>
        </w:rPr>
        <w:t>月，</w:t>
      </w:r>
      <w:r w:rsidRPr="00950AF0">
        <w:rPr>
          <w:rFonts w:ascii="宋体" w:eastAsia="宋体" w:hAnsi="宋体" w:cs="Arial"/>
          <w:szCs w:val="21"/>
        </w:rPr>
        <w:t>中共中央在延安召开扩大的六届六中全会</w:t>
      </w:r>
      <w:r w:rsidRPr="00950AF0">
        <w:rPr>
          <w:rFonts w:ascii="宋体" w:eastAsia="宋体" w:hAnsi="宋体" w:cs="Arial" w:hint="eastAsia"/>
          <w:szCs w:val="21"/>
        </w:rPr>
        <w:t>,会议的历史成果是</w:t>
      </w:r>
      <w:r>
        <w:rPr>
          <w:rFonts w:ascii="宋体" w:eastAsia="宋体" w:hAnsi="宋体" w:cs="Arial" w:hint="eastAsia"/>
          <w:szCs w:val="21"/>
        </w:rPr>
        <w:t xml:space="preserve">( </w:t>
      </w:r>
      <w:r w:rsidR="007A2D75">
        <w:rPr>
          <w:rFonts w:ascii="宋体" w:eastAsia="宋体" w:hAnsi="宋体" w:cs="Arial" w:hint="eastAsia"/>
          <w:szCs w:val="21"/>
        </w:rPr>
        <w:t>ABC</w:t>
      </w:r>
      <w:r w:rsidRPr="00950AF0">
        <w:rPr>
          <w:rFonts w:ascii="宋体" w:eastAsia="宋体" w:hAnsi="宋体" w:cs="Arial" w:hint="eastAsia"/>
          <w:szCs w:val="21"/>
        </w:rPr>
        <w:t xml:space="preserve"> )</w:t>
      </w:r>
    </w:p>
    <w:p w14:paraId="3CA3F40A" w14:textId="7F1DC5F4" w:rsidR="00950AF0" w:rsidRPr="00C14C0E" w:rsidRDefault="007A2D75" w:rsidP="00950AF0">
      <w:pPr>
        <w:ind w:leftChars="50" w:left="105" w:rightChars="50" w:right="105" w:firstLineChars="100" w:firstLine="210"/>
        <w:rPr>
          <w:rFonts w:ascii="宋体" w:eastAsia="宋体" w:hAnsi="宋体" w:cs="Times New Roman"/>
          <w:color w:val="FF0000"/>
          <w:szCs w:val="21"/>
        </w:rPr>
      </w:pPr>
      <w:r>
        <w:rPr>
          <w:rFonts w:ascii="宋体" w:eastAsia="宋体" w:hAnsi="宋体" w:cs="Times New Roman" w:hint="eastAsia"/>
          <w:color w:val="FF0000"/>
          <w:szCs w:val="21"/>
        </w:rPr>
        <w:t>A</w:t>
      </w:r>
      <w:r w:rsidR="00950AF0" w:rsidRPr="00C14C0E">
        <w:rPr>
          <w:rFonts w:ascii="宋体" w:eastAsia="宋体" w:hAnsi="宋体" w:cs="Times New Roman" w:hint="eastAsia"/>
          <w:color w:val="FF0000"/>
          <w:szCs w:val="21"/>
        </w:rPr>
        <w:t>.基本纠正了</w:t>
      </w:r>
      <w:r w:rsidR="00950AF0" w:rsidRPr="00C14C0E">
        <w:rPr>
          <w:rFonts w:ascii="Times New Roman" w:eastAsia="宋体" w:hAnsi="Times New Roman" w:cs="Times New Roman" w:hint="eastAsia"/>
          <w:color w:val="FF0000"/>
          <w:szCs w:val="21"/>
        </w:rPr>
        <w:t>王明的右倾错误</w:t>
      </w:r>
      <w:r w:rsidR="00950AF0" w:rsidRPr="00C14C0E">
        <w:rPr>
          <w:rFonts w:ascii="Times New Roman" w:eastAsia="宋体" w:hAnsi="Times New Roman" w:cs="Times New Roman" w:hint="eastAsia"/>
          <w:color w:val="FF0000"/>
          <w:szCs w:val="21"/>
        </w:rPr>
        <w:t xml:space="preserve">              </w:t>
      </w:r>
      <w:r>
        <w:rPr>
          <w:rFonts w:ascii="宋体" w:eastAsia="宋体" w:hAnsi="宋体" w:cs="Times New Roman" w:hint="eastAsia"/>
          <w:color w:val="FF0000"/>
          <w:szCs w:val="21"/>
        </w:rPr>
        <w:t>B</w:t>
      </w:r>
      <w:r w:rsidR="00950AF0" w:rsidRPr="00C14C0E">
        <w:rPr>
          <w:rFonts w:ascii="宋体" w:eastAsia="宋体" w:hAnsi="宋体" w:cs="Times New Roman" w:hint="eastAsia"/>
          <w:color w:val="FF0000"/>
          <w:szCs w:val="21"/>
        </w:rPr>
        <w:t>.提出了“马克思主义中国化”的命题</w:t>
      </w:r>
    </w:p>
    <w:p w14:paraId="78D60124" w14:textId="1F70BCCF" w:rsidR="00950AF0" w:rsidRPr="00950AF0" w:rsidRDefault="007A2D75" w:rsidP="00C14C0E">
      <w:pPr>
        <w:ind w:rightChars="50" w:right="105" w:firstLineChars="100" w:firstLine="210"/>
        <w:rPr>
          <w:rFonts w:ascii="宋体" w:eastAsia="宋体" w:hAnsi="宋体" w:cs="Times New Roman"/>
          <w:szCs w:val="21"/>
        </w:rPr>
      </w:pPr>
      <w:r>
        <w:rPr>
          <w:rFonts w:ascii="宋体" w:eastAsia="宋体" w:hAnsi="宋体" w:cs="Times New Roman" w:hint="eastAsia"/>
          <w:color w:val="FF0000"/>
          <w:szCs w:val="21"/>
        </w:rPr>
        <w:t>C</w:t>
      </w:r>
      <w:r w:rsidR="00950AF0" w:rsidRPr="00C14C0E">
        <w:rPr>
          <w:rFonts w:ascii="宋体" w:eastAsia="宋体" w:hAnsi="宋体" w:cs="Times New Roman" w:hint="eastAsia"/>
          <w:color w:val="FF0000"/>
          <w:szCs w:val="21"/>
        </w:rPr>
        <w:t xml:space="preserve">.进一步确立了毛泽东在全党的领袖地位 </w:t>
      </w:r>
      <w:r w:rsidR="00950AF0" w:rsidRPr="00950AF0">
        <w:rPr>
          <w:rFonts w:ascii="宋体" w:eastAsia="宋体" w:hAnsi="宋体" w:cs="Times New Roman" w:hint="eastAsia"/>
          <w:szCs w:val="21"/>
        </w:rPr>
        <w:t xml:space="preserve">   </w:t>
      </w:r>
      <w:r w:rsidR="00950AF0">
        <w:rPr>
          <w:rFonts w:ascii="宋体" w:eastAsia="宋体" w:hAnsi="宋体" w:cs="Times New Roman"/>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确立毛泽东思想为党的指导思想</w:t>
      </w:r>
    </w:p>
    <w:p w14:paraId="44F6B64B" w14:textId="77777777" w:rsidR="00950AF0" w:rsidRPr="00950AF0" w:rsidRDefault="00950AF0" w:rsidP="00950AF0">
      <w:pPr>
        <w:ind w:rightChars="50" w:right="105" w:firstLineChars="100" w:firstLine="210"/>
        <w:rPr>
          <w:rFonts w:ascii="宋体" w:eastAsia="宋体" w:hAnsi="宋体" w:cs="Times New Roman"/>
          <w:szCs w:val="21"/>
        </w:rPr>
      </w:pPr>
      <w:r w:rsidRPr="00950AF0">
        <w:rPr>
          <w:rFonts w:ascii="宋体" w:eastAsia="宋体" w:hAnsi="宋体" w:cs="Times New Roman" w:hint="eastAsia"/>
          <w:szCs w:val="21"/>
        </w:rPr>
        <w:lastRenderedPageBreak/>
        <w:t>E.制定了党在抗日民族统一战线的总方针</w:t>
      </w:r>
    </w:p>
    <w:p w14:paraId="47BC2A98" w14:textId="7B810A8A" w:rsidR="00950AF0" w:rsidRPr="00950AF0" w:rsidRDefault="00950AF0" w:rsidP="00950AF0">
      <w:pPr>
        <w:ind w:rightChars="50" w:right="105"/>
        <w:rPr>
          <w:rFonts w:ascii="宋体" w:eastAsia="宋体" w:hAnsi="宋体" w:cs="Arial"/>
          <w:szCs w:val="21"/>
        </w:rPr>
      </w:pPr>
      <w:r w:rsidRPr="00950AF0">
        <w:rPr>
          <w:rFonts w:ascii="宋体" w:eastAsia="宋体" w:hAnsi="宋体" w:cs="Arial" w:hint="eastAsia"/>
          <w:szCs w:val="21"/>
        </w:rPr>
        <w:t>23.</w:t>
      </w:r>
      <w:r w:rsidRPr="00950AF0">
        <w:rPr>
          <w:rFonts w:ascii="宋体" w:eastAsia="宋体" w:hAnsi="宋体" w:cs="Arial"/>
          <w:szCs w:val="21"/>
        </w:rPr>
        <w:t>１９４８年９月至１９４９年１月，</w:t>
      </w:r>
      <w:hyperlink r:id="rId10" w:tgtFrame="_blank" w:history="1">
        <w:r w:rsidRPr="00950AF0">
          <w:rPr>
            <w:rFonts w:ascii="宋体" w:eastAsia="宋体" w:hAnsi="宋体" w:cs="Arial"/>
            <w:szCs w:val="21"/>
          </w:rPr>
          <w:t>中国人民解放军</w:t>
        </w:r>
      </w:hyperlink>
      <w:r w:rsidRPr="00950AF0">
        <w:rPr>
          <w:rFonts w:ascii="宋体" w:eastAsia="宋体" w:hAnsi="宋体" w:cs="Arial"/>
          <w:szCs w:val="21"/>
        </w:rPr>
        <w:t>同</w:t>
      </w:r>
      <w:hyperlink r:id="rId11" w:tgtFrame="_blank" w:history="1">
        <w:r w:rsidRPr="00950AF0">
          <w:rPr>
            <w:rFonts w:ascii="宋体" w:eastAsia="宋体" w:hAnsi="宋体" w:cs="Arial"/>
            <w:szCs w:val="21"/>
          </w:rPr>
          <w:t>国民党</w:t>
        </w:r>
      </w:hyperlink>
      <w:r w:rsidRPr="00950AF0">
        <w:rPr>
          <w:rFonts w:ascii="宋体" w:eastAsia="宋体" w:hAnsi="宋体" w:cs="Arial"/>
          <w:szCs w:val="21"/>
        </w:rPr>
        <w:t>军队进行的战略决战，</w:t>
      </w:r>
      <w:r w:rsidRPr="00950AF0">
        <w:rPr>
          <w:rFonts w:ascii="宋体" w:eastAsia="宋体" w:hAnsi="宋体" w:cs="Arial" w:hint="eastAsia"/>
          <w:szCs w:val="21"/>
        </w:rPr>
        <w:t>主要</w:t>
      </w:r>
      <w:r w:rsidRPr="00950AF0">
        <w:rPr>
          <w:rFonts w:ascii="宋体" w:eastAsia="宋体" w:hAnsi="宋体" w:cs="Arial"/>
          <w:szCs w:val="21"/>
        </w:rPr>
        <w:t>战役</w:t>
      </w:r>
      <w:r w:rsidRPr="00950AF0">
        <w:rPr>
          <w:rFonts w:ascii="宋体" w:eastAsia="宋体" w:hAnsi="宋体" w:cs="Arial" w:hint="eastAsia"/>
          <w:szCs w:val="21"/>
        </w:rPr>
        <w:t>包括</w:t>
      </w:r>
      <w:r>
        <w:rPr>
          <w:rFonts w:ascii="宋体" w:eastAsia="宋体" w:hAnsi="宋体" w:cs="Arial" w:hint="eastAsia"/>
          <w:szCs w:val="21"/>
        </w:rPr>
        <w:t>(</w:t>
      </w:r>
      <w:r>
        <w:rPr>
          <w:rFonts w:ascii="宋体" w:eastAsia="宋体" w:hAnsi="宋体" w:cs="Arial"/>
          <w:szCs w:val="21"/>
        </w:rPr>
        <w:t xml:space="preserve">  </w:t>
      </w:r>
      <w:r w:rsidR="007A2D75">
        <w:rPr>
          <w:rFonts w:ascii="宋体" w:eastAsia="宋体" w:hAnsi="宋体" w:cs="Arial" w:hint="eastAsia"/>
          <w:szCs w:val="21"/>
        </w:rPr>
        <w:t>ABC</w:t>
      </w:r>
      <w:r>
        <w:rPr>
          <w:rFonts w:ascii="宋体" w:eastAsia="宋体" w:hAnsi="宋体" w:cs="Arial" w:hint="eastAsia"/>
          <w:szCs w:val="21"/>
        </w:rPr>
        <w:t xml:space="preserve">   </w:t>
      </w:r>
      <w:r w:rsidRPr="00950AF0">
        <w:rPr>
          <w:rFonts w:ascii="宋体" w:eastAsia="宋体" w:hAnsi="宋体" w:cs="Arial" w:hint="eastAsia"/>
          <w:szCs w:val="21"/>
        </w:rPr>
        <w:t>)</w:t>
      </w:r>
    </w:p>
    <w:p w14:paraId="18BAF0C6" w14:textId="2959E7F9" w:rsidR="00950AF0" w:rsidRPr="00950AF0" w:rsidRDefault="007A2D75" w:rsidP="00950AF0">
      <w:pPr>
        <w:ind w:leftChars="50" w:left="105" w:rightChars="50" w:right="105" w:firstLineChars="50" w:firstLine="105"/>
        <w:rPr>
          <w:rFonts w:ascii="宋体" w:eastAsia="宋体" w:hAnsi="宋体" w:cs="Times New Roman"/>
          <w:bCs/>
        </w:rPr>
      </w:pPr>
      <w:r>
        <w:rPr>
          <w:rFonts w:ascii="宋体" w:eastAsia="宋体" w:hAnsi="宋体" w:cs="Arial" w:hint="eastAsia"/>
          <w:szCs w:val="21"/>
        </w:rPr>
        <w:t>A</w:t>
      </w:r>
      <w:r w:rsidR="00950AF0" w:rsidRPr="00950AF0">
        <w:rPr>
          <w:rFonts w:ascii="宋体" w:eastAsia="宋体" w:hAnsi="宋体" w:cs="Arial" w:hint="eastAsia"/>
          <w:szCs w:val="21"/>
        </w:rPr>
        <w:t>.</w:t>
      </w:r>
      <w:r w:rsidR="00950AF0" w:rsidRPr="00950AF0">
        <w:rPr>
          <w:rFonts w:ascii="宋体" w:eastAsia="宋体" w:hAnsi="宋体" w:cs="Arial"/>
          <w:szCs w:val="21"/>
        </w:rPr>
        <w:t>辽沈战役</w:t>
      </w:r>
      <w:r w:rsidR="00950AF0" w:rsidRPr="00950AF0">
        <w:rPr>
          <w:rFonts w:ascii="宋体" w:eastAsia="宋体" w:hAnsi="宋体" w:cs="Arial"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Arial"/>
          <w:szCs w:val="21"/>
        </w:rPr>
        <w:t>淮海战役</w:t>
      </w:r>
      <w:r w:rsidR="00950AF0" w:rsidRPr="00950AF0">
        <w:rPr>
          <w:rFonts w:ascii="宋体" w:eastAsia="宋体" w:hAnsi="宋体" w:cs="Arial" w:hint="eastAsia"/>
          <w:szCs w:val="21"/>
        </w:rPr>
        <w:t xml:space="preserve">       </w:t>
      </w: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平津战役</w:t>
      </w:r>
      <w:r w:rsidR="00950AF0" w:rsidRPr="00950AF0">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.渡江战役      E.</w:t>
      </w:r>
      <w:r w:rsidR="00950AF0" w:rsidRPr="00950AF0">
        <w:rPr>
          <w:rFonts w:ascii="宋体" w:eastAsia="宋体" w:hAnsi="宋体" w:cs="Times New Roman"/>
          <w:bCs/>
          <w:szCs w:val="21"/>
        </w:rPr>
        <w:t>西南战役</w:t>
      </w:r>
    </w:p>
    <w:p w14:paraId="56B39074" w14:textId="0ED8D3AC" w:rsidR="00950AF0" w:rsidRPr="00D13DC0" w:rsidRDefault="00950AF0" w:rsidP="00950AF0">
      <w:pPr>
        <w:ind w:rightChars="50" w:right="105"/>
        <w:rPr>
          <w:rFonts w:ascii="宋体" w:eastAsia="宋体" w:hAnsi="宋体" w:cs="Arial"/>
          <w:color w:val="FF0000"/>
          <w:szCs w:val="21"/>
        </w:rPr>
      </w:pPr>
      <w:r w:rsidRPr="00950AF0">
        <w:rPr>
          <w:rFonts w:ascii="宋体" w:eastAsia="宋体" w:hAnsi="宋体" w:cs="Times New Roman" w:hint="eastAsia"/>
          <w:szCs w:val="21"/>
        </w:rPr>
        <w:t>24.</w:t>
      </w:r>
      <w:r w:rsidRPr="00D13DC0">
        <w:rPr>
          <w:rFonts w:ascii="宋体" w:eastAsia="宋体" w:hAnsi="宋体" w:cs="Arial" w:hint="eastAsia"/>
          <w:color w:val="FF0000"/>
          <w:szCs w:val="21"/>
        </w:rPr>
        <w:t>下列属于</w:t>
      </w:r>
      <w:r w:rsidRPr="00D13DC0">
        <w:rPr>
          <w:rFonts w:ascii="宋体" w:eastAsia="宋体" w:hAnsi="宋体" w:cs="Times New Roman"/>
          <w:color w:val="FF0000"/>
          <w:szCs w:val="21"/>
        </w:rPr>
        <w:t>基本完成社会主义改造时期</w:t>
      </w:r>
      <w:r w:rsidRPr="00D13DC0">
        <w:rPr>
          <w:rFonts w:ascii="宋体" w:eastAsia="宋体" w:hAnsi="宋体" w:cs="Arial" w:hint="eastAsia"/>
          <w:color w:val="FF0000"/>
          <w:szCs w:val="21"/>
        </w:rPr>
        <w:t xml:space="preserve">取得的历史成就是(   </w:t>
      </w:r>
      <w:r w:rsidR="007A2D75">
        <w:rPr>
          <w:rFonts w:ascii="宋体" w:eastAsia="宋体" w:hAnsi="宋体" w:cs="Arial" w:hint="eastAsia"/>
          <w:color w:val="FF0000"/>
          <w:szCs w:val="21"/>
        </w:rPr>
        <w:t>A</w:t>
      </w:r>
      <w:r w:rsidR="007A2D75">
        <w:rPr>
          <w:rFonts w:ascii="宋体" w:eastAsia="宋体" w:hAnsi="宋体" w:cs="Arial"/>
          <w:color w:val="FF0000"/>
          <w:szCs w:val="21"/>
        </w:rPr>
        <w:t>B</w:t>
      </w:r>
      <w:r w:rsidR="007A2D75">
        <w:rPr>
          <w:rFonts w:ascii="宋体" w:eastAsia="宋体" w:hAnsi="宋体" w:cs="Arial" w:hint="eastAsia"/>
          <w:color w:val="FF0000"/>
          <w:szCs w:val="21"/>
        </w:rPr>
        <w:t>C</w:t>
      </w:r>
      <w:r w:rsidR="00D13DC0">
        <w:rPr>
          <w:rFonts w:ascii="宋体" w:eastAsia="宋体" w:hAnsi="宋体" w:cs="Arial"/>
          <w:color w:val="FF0000"/>
          <w:szCs w:val="21"/>
        </w:rPr>
        <w:t>E</w:t>
      </w:r>
      <w:r w:rsidRPr="00D13DC0">
        <w:rPr>
          <w:rFonts w:ascii="宋体" w:eastAsia="宋体" w:hAnsi="宋体" w:cs="Arial" w:hint="eastAsia"/>
          <w:color w:val="FF0000"/>
          <w:szCs w:val="21"/>
        </w:rPr>
        <w:t xml:space="preserve">   ) </w:t>
      </w:r>
    </w:p>
    <w:p w14:paraId="41B998A5" w14:textId="5BE2A23B" w:rsidR="00950AF0" w:rsidRPr="00950AF0" w:rsidRDefault="007A2D75" w:rsidP="00950AF0">
      <w:pPr>
        <w:ind w:leftChars="50" w:left="105" w:rightChars="50" w:right="105"/>
        <w:rPr>
          <w:rFonts w:ascii="宋体" w:eastAsia="宋体" w:hAnsi="宋体" w:cs="Arial"/>
          <w:szCs w:val="21"/>
        </w:rPr>
      </w:pPr>
      <w:r>
        <w:rPr>
          <w:rFonts w:ascii="宋体" w:eastAsia="宋体" w:hAnsi="宋体" w:cs="Arial" w:hint="eastAsia"/>
          <w:color w:val="FF0000"/>
          <w:szCs w:val="21"/>
        </w:rPr>
        <w:t>A</w:t>
      </w:r>
      <w:r w:rsidR="00950AF0" w:rsidRPr="00D13DC0">
        <w:rPr>
          <w:rFonts w:ascii="宋体" w:eastAsia="宋体" w:hAnsi="宋体" w:cs="Arial" w:hint="eastAsia"/>
          <w:color w:val="FF0000"/>
          <w:szCs w:val="21"/>
        </w:rPr>
        <w:t>.完成了农业、手工业和资本主义工商业的社会主义改造</w:t>
      </w:r>
      <w:r w:rsidR="00950AF0" w:rsidRPr="00950AF0">
        <w:rPr>
          <w:rFonts w:ascii="宋体" w:eastAsia="宋体" w:hAnsi="宋体" w:cs="Arial" w:hint="eastAsia"/>
          <w:szCs w:val="21"/>
        </w:rPr>
        <w:t xml:space="preserve">         </w:t>
      </w:r>
    </w:p>
    <w:p w14:paraId="0821B801" w14:textId="4FA4B55B" w:rsidR="00950AF0" w:rsidRPr="00D13DC0" w:rsidRDefault="007A2D75" w:rsidP="00950AF0">
      <w:pPr>
        <w:ind w:leftChars="50" w:left="105" w:rightChars="50" w:right="105"/>
        <w:rPr>
          <w:rFonts w:ascii="宋体" w:eastAsia="宋体" w:hAnsi="宋体" w:cs="Times New Roman"/>
          <w:color w:val="FF0000"/>
          <w:szCs w:val="21"/>
        </w:rPr>
      </w:pPr>
      <w:r>
        <w:rPr>
          <w:rFonts w:ascii="宋体" w:eastAsia="宋体" w:hAnsi="宋体" w:cs="Arial" w:hint="eastAsia"/>
          <w:color w:val="FF0000"/>
          <w:szCs w:val="21"/>
        </w:rPr>
        <w:t>B</w:t>
      </w:r>
      <w:r w:rsidR="00950AF0" w:rsidRPr="00D13DC0">
        <w:rPr>
          <w:rFonts w:ascii="宋体" w:eastAsia="宋体" w:hAnsi="宋体" w:cs="Arial" w:hint="eastAsia"/>
          <w:color w:val="FF0000"/>
          <w:szCs w:val="21"/>
        </w:rPr>
        <w:t>.制定和开始实施第一个五年计划</w:t>
      </w:r>
    </w:p>
    <w:p w14:paraId="109CAB79" w14:textId="56E9F1C1" w:rsidR="00950AF0" w:rsidRPr="00950AF0" w:rsidRDefault="007A2D75" w:rsidP="00950AF0">
      <w:pPr>
        <w:ind w:leftChars="50" w:left="105" w:rightChars="50" w:right="105"/>
        <w:rPr>
          <w:rFonts w:ascii="宋体" w:eastAsia="宋体" w:hAnsi="宋体" w:cs="Arial"/>
          <w:szCs w:val="21"/>
        </w:rPr>
      </w:pPr>
      <w:r>
        <w:rPr>
          <w:rFonts w:ascii="宋体" w:eastAsia="宋体" w:hAnsi="宋体" w:cs="Arial" w:hint="eastAsia"/>
          <w:color w:val="FF0000"/>
          <w:szCs w:val="21"/>
        </w:rPr>
        <w:t>C</w:t>
      </w:r>
      <w:r w:rsidR="00950AF0" w:rsidRPr="00D13DC0">
        <w:rPr>
          <w:rFonts w:ascii="宋体" w:eastAsia="宋体" w:hAnsi="宋体" w:cs="Arial" w:hint="eastAsia"/>
          <w:color w:val="FF0000"/>
          <w:szCs w:val="21"/>
        </w:rPr>
        <w:t>.制订了新</w:t>
      </w:r>
      <w:r w:rsidR="00950AF0" w:rsidRPr="00D13DC0">
        <w:rPr>
          <w:rFonts w:ascii="宋体" w:eastAsia="宋体" w:hAnsi="宋体" w:cs="Arial"/>
          <w:color w:val="FF0000"/>
          <w:szCs w:val="21"/>
        </w:rPr>
        <w:t>中国第一部宪法</w:t>
      </w:r>
      <w:r w:rsidR="00950AF0" w:rsidRPr="00950AF0">
        <w:rPr>
          <w:rFonts w:ascii="宋体" w:eastAsia="宋体" w:hAnsi="宋体" w:cs="Arial" w:hint="eastAsia"/>
          <w:szCs w:val="21"/>
        </w:rPr>
        <w:t xml:space="preserve">              </w:t>
      </w:r>
    </w:p>
    <w:p w14:paraId="656B01C5" w14:textId="1CA68DB1" w:rsidR="00950AF0" w:rsidRPr="00950AF0" w:rsidRDefault="007A2D75" w:rsidP="00950AF0">
      <w:pPr>
        <w:ind w:leftChars="50" w:left="105" w:rightChars="50" w:right="105"/>
        <w:rPr>
          <w:rFonts w:ascii="宋体" w:eastAsia="宋体" w:hAnsi="宋体" w:cs="Arial"/>
          <w:szCs w:val="21"/>
        </w:rPr>
      </w:pPr>
      <w:r>
        <w:rPr>
          <w:rFonts w:ascii="宋体" w:eastAsia="宋体" w:hAnsi="宋体" w:cs="Arial" w:hint="eastAsia"/>
          <w:szCs w:val="21"/>
        </w:rPr>
        <w:t>D</w:t>
      </w:r>
      <w:r w:rsidR="00950AF0" w:rsidRPr="00950AF0">
        <w:rPr>
          <w:rFonts w:ascii="宋体" w:eastAsia="宋体" w:hAnsi="宋体" w:cs="Arial" w:hint="eastAsia"/>
          <w:szCs w:val="21"/>
        </w:rPr>
        <w:t>.加入世界贸易组织</w:t>
      </w:r>
    </w:p>
    <w:p w14:paraId="552FC0FA" w14:textId="77777777" w:rsidR="00950AF0" w:rsidRPr="00D13DC0" w:rsidRDefault="00950AF0" w:rsidP="00950AF0">
      <w:pPr>
        <w:ind w:leftChars="50" w:left="105" w:rightChars="50" w:right="105"/>
        <w:rPr>
          <w:rFonts w:ascii="宋体" w:eastAsia="宋体" w:hAnsi="宋体" w:cs="Arial"/>
          <w:color w:val="FF0000"/>
          <w:szCs w:val="21"/>
        </w:rPr>
      </w:pPr>
      <w:r w:rsidRPr="00D13DC0">
        <w:rPr>
          <w:rFonts w:ascii="宋体" w:eastAsia="宋体" w:hAnsi="宋体" w:cs="Arial" w:hint="eastAsia"/>
          <w:color w:val="FF0000"/>
          <w:szCs w:val="21"/>
        </w:rPr>
        <w:t>E.</w:t>
      </w:r>
      <w:r w:rsidRPr="00D13DC0">
        <w:rPr>
          <w:rFonts w:ascii="宋体" w:eastAsia="宋体" w:hAnsi="宋体" w:cs="Arial"/>
          <w:color w:val="FF0000"/>
          <w:szCs w:val="21"/>
        </w:rPr>
        <w:t>初步建立了社会主义工业体系</w:t>
      </w:r>
    </w:p>
    <w:p w14:paraId="240B0B91" w14:textId="77777777" w:rsidR="00950AF0" w:rsidRPr="00950AF0" w:rsidRDefault="00950AF0" w:rsidP="00950AF0">
      <w:pPr>
        <w:ind w:left="1265" w:hangingChars="600" w:hanging="1265"/>
        <w:rPr>
          <w:rFonts w:ascii="宋体" w:eastAsia="宋体" w:hAnsi="宋体" w:cs="Times New Roman"/>
          <w:b/>
          <w:bCs/>
        </w:rPr>
      </w:pPr>
    </w:p>
    <w:p w14:paraId="56C77DDC" w14:textId="77777777" w:rsidR="00950AF0" w:rsidRPr="00950AF0" w:rsidRDefault="00950AF0" w:rsidP="00950AF0">
      <w:pPr>
        <w:ind w:left="1265" w:hangingChars="600" w:hanging="1265"/>
        <w:rPr>
          <w:rFonts w:ascii="宋体" w:eastAsia="宋体" w:hAnsi="宋体" w:cs="Times New Roman"/>
        </w:rPr>
      </w:pPr>
      <w:r w:rsidRPr="00950AF0">
        <w:rPr>
          <w:rFonts w:ascii="宋体" w:eastAsia="宋体" w:hAnsi="宋体" w:cs="Times New Roman" w:hint="eastAsia"/>
          <w:b/>
          <w:bCs/>
        </w:rPr>
        <w:t>三、判断题</w:t>
      </w:r>
      <w:r w:rsidRPr="00950AF0">
        <w:rPr>
          <w:rFonts w:ascii="宋体" w:eastAsia="宋体" w:hAnsi="宋体" w:cs="Times New Roman" w:hint="eastAsia"/>
        </w:rPr>
        <w:t>（25-34</w:t>
      </w:r>
      <w:r w:rsidRPr="00950AF0">
        <w:rPr>
          <w:rFonts w:ascii="宋体" w:eastAsia="宋体" w:hAnsi="宋体" w:cs="Times New Roman"/>
          <w:szCs w:val="21"/>
        </w:rPr>
        <w:t>小题</w:t>
      </w:r>
      <w:r w:rsidRPr="00950AF0">
        <w:rPr>
          <w:rFonts w:ascii="宋体" w:eastAsia="宋体" w:hAnsi="宋体" w:cs="Times New Roman" w:hint="eastAsia"/>
          <w:szCs w:val="21"/>
        </w:rPr>
        <w:t>,</w:t>
      </w:r>
      <w:r w:rsidRPr="00950AF0">
        <w:rPr>
          <w:rFonts w:ascii="宋体" w:eastAsia="宋体" w:hAnsi="宋体" w:cs="Times New Roman" w:hint="eastAsia"/>
        </w:rPr>
        <w:t>每小题1分，共10分。）</w:t>
      </w:r>
    </w:p>
    <w:p w14:paraId="3E344600" w14:textId="77777777" w:rsidR="00950AF0" w:rsidRPr="00950AF0" w:rsidRDefault="00950AF0" w:rsidP="00950AF0">
      <w:pPr>
        <w:ind w:left="1260" w:hangingChars="600" w:hanging="1260"/>
        <w:rPr>
          <w:rFonts w:ascii="宋体" w:eastAsia="宋体" w:hAnsi="宋体" w:cs="Times New Roman"/>
          <w:szCs w:val="21"/>
        </w:rPr>
      </w:pPr>
    </w:p>
    <w:p w14:paraId="766E491C"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25.外国资本主义的入侵，给中国资本主义产生造成了某些客观条件。</w:t>
      </w:r>
      <w:r w:rsidRPr="00950AF0">
        <w:rPr>
          <w:rFonts w:ascii="宋体" w:eastAsia="宋体" w:hAnsi="宋体" w:cs="Times New Roman" w:hint="eastAsia"/>
        </w:rPr>
        <w:t>√</w:t>
      </w:r>
    </w:p>
    <w:p w14:paraId="7FF7B293" w14:textId="67EC8784"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26.1842年，英国强迫清政府签订《南京条约》，割去香港岛、</w:t>
      </w:r>
      <w:r w:rsidRPr="00891242">
        <w:rPr>
          <w:rFonts w:ascii="宋体" w:eastAsia="宋体" w:hAnsi="宋体" w:cs="Times New Roman" w:hint="eastAsia"/>
          <w:color w:val="FF0000"/>
          <w:szCs w:val="21"/>
        </w:rPr>
        <w:t>九龙半岛</w:t>
      </w:r>
      <w:r w:rsidR="00891242" w:rsidRPr="00891242">
        <w:rPr>
          <w:rFonts w:ascii="宋体" w:eastAsia="宋体" w:hAnsi="宋体" w:cs="Times New Roman" w:hint="eastAsia"/>
          <w:color w:val="FF0000"/>
          <w:szCs w:val="21"/>
        </w:rPr>
        <w:t>（北京条约）</w:t>
      </w:r>
      <w:r w:rsidRPr="00950AF0">
        <w:rPr>
          <w:rFonts w:ascii="宋体" w:eastAsia="宋体" w:hAnsi="宋体" w:cs="Times New Roman" w:hint="eastAsia"/>
          <w:szCs w:val="21"/>
        </w:rPr>
        <w:t>和</w:t>
      </w:r>
      <w:proofErr w:type="gramStart"/>
      <w:r w:rsidRPr="00950AF0">
        <w:rPr>
          <w:rFonts w:ascii="宋体" w:eastAsia="宋体" w:hAnsi="宋体" w:cs="Times New Roman" w:hint="eastAsia"/>
          <w:szCs w:val="21"/>
        </w:rPr>
        <w:t>昂船</w:t>
      </w:r>
      <w:proofErr w:type="gramEnd"/>
      <w:r w:rsidRPr="00950AF0">
        <w:rPr>
          <w:rFonts w:ascii="宋体" w:eastAsia="宋体" w:hAnsi="宋体" w:cs="Times New Roman" w:hint="eastAsia"/>
          <w:szCs w:val="21"/>
        </w:rPr>
        <w:t>洲。</w:t>
      </w:r>
      <w:r w:rsidRPr="00950AF0">
        <w:rPr>
          <w:rFonts w:ascii="宋体" w:eastAsia="宋体" w:hAnsi="宋体" w:cs="Times New Roman" w:hint="eastAsia"/>
        </w:rPr>
        <w:t>×</w:t>
      </w:r>
    </w:p>
    <w:p w14:paraId="5C8AB7E6" w14:textId="77777777" w:rsidR="00950AF0" w:rsidRPr="00950AF0" w:rsidRDefault="00950AF0" w:rsidP="00950AF0">
      <w:pPr>
        <w:rPr>
          <w:rFonts w:ascii="宋体" w:eastAsia="宋体" w:hAnsi="宋体" w:cs="Times New Roman"/>
          <w:szCs w:val="21"/>
        </w:rPr>
      </w:pPr>
      <w:r w:rsidRPr="00950AF0">
        <w:rPr>
          <w:rFonts w:ascii="宋体" w:eastAsia="宋体" w:hAnsi="宋体" w:cs="Arial" w:hint="eastAsia"/>
          <w:kern w:val="0"/>
          <w:szCs w:val="21"/>
        </w:rPr>
        <w:t>27.</w:t>
      </w:r>
      <w:r w:rsidRPr="00950AF0">
        <w:rPr>
          <w:rFonts w:ascii="宋体" w:eastAsia="宋体" w:hAnsi="宋体" w:cs="Arial"/>
          <w:kern w:val="0"/>
          <w:szCs w:val="21"/>
        </w:rPr>
        <w:t>近代中国人民反侵略战争失败的根本原因是由于当时中国武器装备落后</w:t>
      </w:r>
      <w:r w:rsidRPr="00950AF0">
        <w:rPr>
          <w:rFonts w:ascii="宋体" w:eastAsia="宋体" w:hAnsi="宋体" w:cs="Times New Roman" w:hint="eastAsia"/>
          <w:szCs w:val="21"/>
        </w:rPr>
        <w:t>。</w:t>
      </w:r>
      <w:r w:rsidRPr="00950AF0">
        <w:rPr>
          <w:rFonts w:ascii="宋体" w:eastAsia="宋体" w:hAnsi="宋体" w:cs="Times New Roman" w:hint="eastAsia"/>
        </w:rPr>
        <w:t>×</w:t>
      </w:r>
    </w:p>
    <w:p w14:paraId="50BDCE31"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28.太平天国后期颁布的</w:t>
      </w:r>
      <w:r w:rsidRPr="00950AF0">
        <w:rPr>
          <w:rFonts w:ascii="宋体" w:eastAsia="宋体" w:hAnsi="宋体" w:cs="Times New Roman"/>
          <w:szCs w:val="21"/>
        </w:rPr>
        <w:t>《</w:t>
      </w:r>
      <w:r w:rsidRPr="00950AF0">
        <w:rPr>
          <w:rFonts w:ascii="宋体" w:eastAsia="宋体" w:hAnsi="宋体" w:cs="Times New Roman" w:hint="eastAsia"/>
          <w:szCs w:val="21"/>
        </w:rPr>
        <w:t>资政新篇</w:t>
      </w:r>
      <w:r w:rsidRPr="00950AF0">
        <w:rPr>
          <w:rFonts w:ascii="宋体" w:eastAsia="宋体" w:hAnsi="宋体" w:cs="Times New Roman"/>
          <w:szCs w:val="21"/>
        </w:rPr>
        <w:t>》</w:t>
      </w:r>
      <w:r w:rsidRPr="00950AF0">
        <w:rPr>
          <w:rFonts w:ascii="宋体" w:eastAsia="宋体" w:hAnsi="宋体" w:cs="Times New Roman" w:hint="eastAsia"/>
          <w:szCs w:val="21"/>
        </w:rPr>
        <w:t>是由洪秀全提出的。</w:t>
      </w:r>
      <w:r w:rsidRPr="00950AF0">
        <w:rPr>
          <w:rFonts w:ascii="宋体" w:eastAsia="宋体" w:hAnsi="宋体" w:cs="Times New Roman" w:hint="eastAsia"/>
        </w:rPr>
        <w:t>×</w:t>
      </w:r>
    </w:p>
    <w:p w14:paraId="1C9C0D43"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29.</w:t>
      </w:r>
      <w:r w:rsidRPr="00950AF0">
        <w:rPr>
          <w:rFonts w:ascii="宋体" w:eastAsia="宋体" w:hAnsi="宋体" w:cs="Times New Roman"/>
          <w:szCs w:val="21"/>
        </w:rPr>
        <w:t>戊戌</w:t>
      </w:r>
      <w:r w:rsidRPr="00950AF0">
        <w:rPr>
          <w:rFonts w:ascii="宋体" w:eastAsia="宋体" w:hAnsi="宋体" w:cs="Times New Roman" w:hint="eastAsia"/>
          <w:szCs w:val="21"/>
        </w:rPr>
        <w:t>维新时期维新派与守旧派的论战实质上是资产阶级思想与封建思想的交锋。</w:t>
      </w:r>
      <w:r w:rsidRPr="00950AF0">
        <w:rPr>
          <w:rFonts w:ascii="宋体" w:eastAsia="宋体" w:hAnsi="宋体" w:cs="Times New Roman" w:hint="eastAsia"/>
        </w:rPr>
        <w:t>√</w:t>
      </w:r>
    </w:p>
    <w:p w14:paraId="29B5868D"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30.工人、农民和城市小资产阶级是中国民主革命的基本动力和主要依靠。</w:t>
      </w:r>
      <w:r w:rsidRPr="00950AF0">
        <w:rPr>
          <w:rFonts w:ascii="宋体" w:eastAsia="宋体" w:hAnsi="宋体" w:cs="Times New Roman" w:hint="eastAsia"/>
        </w:rPr>
        <w:t>√</w:t>
      </w:r>
    </w:p>
    <w:p w14:paraId="33F7A671" w14:textId="19EE94EE"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31.工人阶级、小资产阶级和资产阶级从五四运动一开始就参加了这场革命运动。</w:t>
      </w:r>
      <w:r w:rsidR="00891242">
        <w:rPr>
          <w:rFonts w:ascii="宋体" w:eastAsia="宋体" w:hAnsi="宋体" w:cs="Times New Roman" w:hint="eastAsia"/>
          <w:szCs w:val="21"/>
        </w:rPr>
        <w:t>错</w:t>
      </w:r>
    </w:p>
    <w:p w14:paraId="3EB90103"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32.共产国际的错误指导与陈独秀的右倾机会主义没有直接关系。</w:t>
      </w:r>
      <w:r w:rsidRPr="00950AF0">
        <w:rPr>
          <w:rFonts w:ascii="宋体" w:eastAsia="宋体" w:hAnsi="宋体" w:cs="Times New Roman" w:hint="eastAsia"/>
        </w:rPr>
        <w:t>×</w:t>
      </w:r>
    </w:p>
    <w:p w14:paraId="5A68A043" w14:textId="77777777" w:rsidR="00950AF0" w:rsidRPr="00950AF0" w:rsidRDefault="00950AF0" w:rsidP="00950AF0">
      <w:pPr>
        <w:rPr>
          <w:rFonts w:ascii="宋体" w:eastAsia="宋体" w:hAnsi="宋体" w:cs="Arial"/>
          <w:szCs w:val="21"/>
        </w:rPr>
      </w:pPr>
      <w:r w:rsidRPr="00950AF0">
        <w:rPr>
          <w:rFonts w:ascii="宋体" w:eastAsia="宋体" w:hAnsi="宋体" w:cs="Times New Roman" w:hint="eastAsia"/>
          <w:szCs w:val="21"/>
        </w:rPr>
        <w:t>33.1947年6月底,在解放军数量</w:t>
      </w:r>
      <w:proofErr w:type="gramStart"/>
      <w:r w:rsidRPr="00950AF0">
        <w:rPr>
          <w:rFonts w:ascii="宋体" w:eastAsia="宋体" w:hAnsi="宋体" w:cs="Times New Roman" w:hint="eastAsia"/>
          <w:szCs w:val="21"/>
        </w:rPr>
        <w:t>不</w:t>
      </w:r>
      <w:proofErr w:type="gramEnd"/>
      <w:r w:rsidRPr="00950AF0">
        <w:rPr>
          <w:rFonts w:ascii="宋体" w:eastAsia="宋体" w:hAnsi="宋体" w:cs="Times New Roman" w:hint="eastAsia"/>
          <w:szCs w:val="21"/>
        </w:rPr>
        <w:t>占优势的情况下,中共中央决定举行全国性反攻,将战争引向国民党区域。</w:t>
      </w:r>
      <w:r w:rsidRPr="00950AF0">
        <w:rPr>
          <w:rFonts w:ascii="宋体" w:eastAsia="宋体" w:hAnsi="宋体" w:cs="Times New Roman" w:hint="eastAsia"/>
        </w:rPr>
        <w:t>√</w:t>
      </w:r>
    </w:p>
    <w:p w14:paraId="7AD911D0" w14:textId="70D422C2" w:rsidR="00950AF0" w:rsidRPr="00950AF0" w:rsidRDefault="00950AF0" w:rsidP="00950AF0">
      <w:pPr>
        <w:widowControl/>
        <w:snapToGrid w:val="0"/>
        <w:rPr>
          <w:rFonts w:ascii="宋体" w:eastAsia="宋体" w:hAnsi="宋体" w:cs="Times New Roman"/>
          <w:szCs w:val="21"/>
        </w:rPr>
      </w:pPr>
      <w:r w:rsidRPr="00950AF0">
        <w:rPr>
          <w:rFonts w:ascii="宋体" w:eastAsia="宋体" w:hAnsi="宋体" w:cs="Times New Roman" w:hint="eastAsia"/>
          <w:szCs w:val="21"/>
        </w:rPr>
        <w:t>34.</w:t>
      </w:r>
      <w:r w:rsidR="00891242">
        <w:rPr>
          <w:rFonts w:ascii="宋体" w:eastAsia="宋体" w:hAnsi="宋体" w:cs="Times New Roman" w:hint="eastAsia"/>
          <w:szCs w:val="21"/>
        </w:rPr>
        <w:t>“</w:t>
      </w:r>
      <w:r w:rsidRPr="00950AF0">
        <w:rPr>
          <w:rFonts w:ascii="宋体" w:eastAsia="宋体" w:hAnsi="宋体" w:cs="Arial"/>
          <w:szCs w:val="21"/>
        </w:rPr>
        <w:t>文化大革命”是一场由领导者错误发动,被反革命集团利用,给党、国家和各族人民带来严重灾难的内乱。</w:t>
      </w:r>
      <w:r w:rsidRPr="00950AF0">
        <w:rPr>
          <w:rFonts w:ascii="宋体" w:eastAsia="宋体" w:hAnsi="宋体" w:cs="Times New Roman" w:hint="eastAsia"/>
        </w:rPr>
        <w:t>√</w:t>
      </w:r>
    </w:p>
    <w:p w14:paraId="748D52D8" w14:textId="77777777" w:rsidR="00950AF0" w:rsidRPr="00950AF0" w:rsidRDefault="00950AF0" w:rsidP="00950AF0">
      <w:pPr>
        <w:rPr>
          <w:rFonts w:ascii="宋体" w:eastAsia="宋体" w:hAnsi="宋体" w:cs="Times New Roman"/>
          <w:b/>
          <w:bCs/>
        </w:rPr>
      </w:pPr>
    </w:p>
    <w:p w14:paraId="6CB01317" w14:textId="77777777" w:rsidR="00950AF0" w:rsidRPr="00950AF0" w:rsidRDefault="00950AF0" w:rsidP="00950AF0">
      <w:pPr>
        <w:rPr>
          <w:rFonts w:ascii="宋体" w:eastAsia="宋体" w:hAnsi="宋体" w:cs="Times New Roman"/>
        </w:rPr>
      </w:pPr>
      <w:r w:rsidRPr="00950AF0">
        <w:rPr>
          <w:rFonts w:ascii="宋体" w:eastAsia="宋体" w:hAnsi="宋体" w:cs="Times New Roman" w:hint="eastAsia"/>
          <w:b/>
          <w:bCs/>
        </w:rPr>
        <w:t>四、简答题</w:t>
      </w:r>
      <w:r w:rsidRPr="00950AF0">
        <w:rPr>
          <w:rFonts w:ascii="宋体" w:eastAsia="宋体" w:hAnsi="宋体" w:cs="Times New Roman" w:hint="eastAsia"/>
        </w:rPr>
        <w:t>（35-38</w:t>
      </w:r>
      <w:r w:rsidRPr="00950AF0">
        <w:rPr>
          <w:rFonts w:ascii="宋体" w:eastAsia="宋体" w:hAnsi="宋体" w:cs="Times New Roman"/>
          <w:szCs w:val="21"/>
        </w:rPr>
        <w:t>小题</w:t>
      </w:r>
      <w:r w:rsidRPr="00950AF0">
        <w:rPr>
          <w:rFonts w:ascii="宋体" w:eastAsia="宋体" w:hAnsi="宋体" w:cs="Times New Roman" w:hint="eastAsia"/>
          <w:szCs w:val="21"/>
        </w:rPr>
        <w:t>,</w:t>
      </w:r>
      <w:r w:rsidRPr="00950AF0">
        <w:rPr>
          <w:rFonts w:ascii="宋体" w:eastAsia="宋体" w:hAnsi="宋体" w:cs="Times New Roman" w:hint="eastAsia"/>
        </w:rPr>
        <w:t>每小题7分，共28分。）</w:t>
      </w:r>
    </w:p>
    <w:p w14:paraId="39D9457A" w14:textId="77777777" w:rsidR="00950AF0" w:rsidRPr="00950AF0" w:rsidRDefault="00950AF0" w:rsidP="00950AF0">
      <w:pPr>
        <w:rPr>
          <w:rFonts w:ascii="宋体" w:eastAsia="宋体" w:hAnsi="宋体" w:cs="Times New Roman"/>
          <w:szCs w:val="21"/>
        </w:rPr>
      </w:pPr>
    </w:p>
    <w:p w14:paraId="5F4B375B"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35.简述《资政新编》的主要内容</w:t>
      </w:r>
      <w:r w:rsidRPr="00950AF0">
        <w:rPr>
          <w:rFonts w:ascii="宋体" w:eastAsia="宋体" w:hAnsi="宋体" w:cs="Times New Roman"/>
          <w:b/>
          <w:szCs w:val="21"/>
        </w:rPr>
        <w:t>。</w:t>
      </w:r>
      <w:r w:rsidRPr="00950AF0">
        <w:rPr>
          <w:rFonts w:ascii="宋体" w:eastAsia="宋体" w:hAnsi="宋体" w:cs="Times New Roman" w:hint="eastAsia"/>
          <w:b/>
          <w:szCs w:val="21"/>
        </w:rPr>
        <w:t xml:space="preserve">   （43页）</w:t>
      </w:r>
    </w:p>
    <w:p w14:paraId="63977653"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答:在政治方面：主张“禁朋党之弊”，加强中央集权，并学习西方，制定法律、制度。</w:t>
      </w:r>
    </w:p>
    <w:p w14:paraId="44A326F1" w14:textId="77777777" w:rsidR="00950AF0" w:rsidRPr="00950AF0" w:rsidRDefault="00950AF0" w:rsidP="00950AF0">
      <w:pPr>
        <w:ind w:leftChars="50" w:left="315" w:hangingChars="100" w:hanging="210"/>
        <w:rPr>
          <w:rFonts w:ascii="宋体" w:eastAsia="宋体" w:hAnsi="宋体" w:cs="Times New Roman"/>
          <w:color w:val="FF0000"/>
          <w:szCs w:val="21"/>
        </w:rPr>
      </w:pPr>
      <w:r w:rsidRPr="00950AF0">
        <w:rPr>
          <w:rFonts w:ascii="宋体" w:eastAsia="宋体" w:hAnsi="宋体" w:cs="Times New Roman" w:hint="eastAsia"/>
          <w:color w:val="FF0000"/>
          <w:szCs w:val="21"/>
        </w:rPr>
        <w:t xml:space="preserve">  在经济方面：主张发展近代工矿、交通、邮政、银行等事业，奖励科技发明和机器制造，开始提倡资本主义的雇佣劳动制。</w:t>
      </w:r>
    </w:p>
    <w:p w14:paraId="4219CEC2" w14:textId="77777777" w:rsidR="00950AF0" w:rsidRPr="00950AF0" w:rsidRDefault="00950AF0" w:rsidP="00950AF0">
      <w:pPr>
        <w:ind w:leftChars="50" w:left="315" w:hangingChars="100" w:hanging="210"/>
        <w:rPr>
          <w:rFonts w:ascii="宋体" w:eastAsia="宋体" w:hAnsi="宋体" w:cs="Times New Roman"/>
          <w:color w:val="FF0000"/>
          <w:szCs w:val="21"/>
        </w:rPr>
      </w:pPr>
      <w:r w:rsidRPr="00950AF0">
        <w:rPr>
          <w:rFonts w:ascii="宋体" w:eastAsia="宋体" w:hAnsi="宋体" w:cs="Times New Roman" w:hint="eastAsia"/>
          <w:color w:val="FF0000"/>
          <w:szCs w:val="21"/>
        </w:rPr>
        <w:t xml:space="preserve">  在思想文化方面：建议设立新闻官、新闻馆，破除陈规陋习，提倡兴办学校、医院和社会福利事业。</w:t>
      </w:r>
    </w:p>
    <w:p w14:paraId="731DAED5" w14:textId="77777777" w:rsidR="00950AF0" w:rsidRPr="00950AF0" w:rsidRDefault="00950AF0" w:rsidP="00950AF0">
      <w:pPr>
        <w:ind w:leftChars="50" w:left="315" w:hangingChars="100" w:hanging="210"/>
        <w:rPr>
          <w:rFonts w:ascii="宋体" w:eastAsia="宋体" w:hAnsi="宋体" w:cs="Times New Roman"/>
          <w:color w:val="FF0000"/>
          <w:szCs w:val="21"/>
        </w:rPr>
      </w:pPr>
      <w:r w:rsidRPr="00950AF0">
        <w:rPr>
          <w:rFonts w:ascii="宋体" w:eastAsia="宋体" w:hAnsi="宋体" w:cs="Times New Roman" w:hint="eastAsia"/>
          <w:color w:val="FF0000"/>
          <w:szCs w:val="21"/>
        </w:rPr>
        <w:t xml:space="preserve">  在外交方面：主张同外国平等交往、自由通商，但严禁鸦片输入。对外国人“准其为国献策，不得诽谤国法”。</w:t>
      </w:r>
    </w:p>
    <w:p w14:paraId="54C910B9" w14:textId="77777777" w:rsidR="00950AF0" w:rsidRPr="00950AF0" w:rsidRDefault="00950AF0" w:rsidP="00950AF0">
      <w:pPr>
        <w:rPr>
          <w:rFonts w:ascii="宋体" w:eastAsia="宋体" w:hAnsi="宋体" w:cs="Times New Roman"/>
          <w:b/>
          <w:szCs w:val="21"/>
        </w:rPr>
      </w:pPr>
    </w:p>
    <w:p w14:paraId="4093600D"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36.简述中国民族资本主义经济的特点。（89页）</w:t>
      </w:r>
    </w:p>
    <w:p w14:paraId="70D89A34"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szCs w:val="21"/>
        </w:rPr>
        <w:br/>
      </w:r>
      <w:r w:rsidRPr="00950AF0">
        <w:rPr>
          <w:rFonts w:ascii="宋体" w:eastAsia="宋体" w:hAnsi="宋体" w:cs="Times New Roman"/>
          <w:color w:val="FF0000"/>
          <w:szCs w:val="21"/>
        </w:rPr>
        <w:t>(1)民族资本主义经济在国民经济中所占的比重很小，它始终没有成为中国社会经济的主要形式。</w:t>
      </w:r>
      <w:r w:rsidRPr="00950AF0">
        <w:rPr>
          <w:rFonts w:ascii="宋体" w:eastAsia="宋体" w:hAnsi="宋体" w:cs="Times New Roman"/>
          <w:color w:val="FF0000"/>
          <w:szCs w:val="21"/>
        </w:rPr>
        <w:br/>
        <w:t>(2)在民族工业中，工业资本所占的比重小，商业资本和金融资本所占的比重大。</w:t>
      </w:r>
      <w:r w:rsidRPr="00950AF0">
        <w:rPr>
          <w:rFonts w:ascii="宋体" w:eastAsia="宋体" w:hAnsi="宋体" w:cs="Times New Roman"/>
          <w:color w:val="FF0000"/>
          <w:szCs w:val="21"/>
        </w:rPr>
        <w:br/>
        <w:t>(3)民族资本主义工业主要是以纺织、食品工业为主的轻工业，缺乏重工业的基础，不能构成一个完整的工业体系和国民经济体系，在技术、设备以至原材料方面不得不依赖外国垄断</w:t>
      </w:r>
      <w:r w:rsidRPr="00950AF0">
        <w:rPr>
          <w:rFonts w:ascii="宋体" w:eastAsia="宋体" w:hAnsi="宋体" w:cs="Times New Roman"/>
          <w:color w:val="FF0000"/>
          <w:szCs w:val="21"/>
        </w:rPr>
        <w:lastRenderedPageBreak/>
        <w:t>资本和本国官僚资本。</w:t>
      </w:r>
      <w:r w:rsidRPr="00950AF0">
        <w:rPr>
          <w:rFonts w:ascii="宋体" w:eastAsia="宋体" w:hAnsi="宋体" w:cs="Times New Roman"/>
          <w:color w:val="FF0000"/>
          <w:szCs w:val="21"/>
        </w:rPr>
        <w:br/>
        <w:t>(4)民族资本所经营的工业，规模狭小，经营分散，技术设备落后，劳动生产率低。</w:t>
      </w:r>
      <w:r w:rsidRPr="00950AF0">
        <w:rPr>
          <w:rFonts w:ascii="宋体" w:eastAsia="宋体" w:hAnsi="宋体" w:cs="Times New Roman"/>
          <w:color w:val="FF0000"/>
          <w:szCs w:val="21"/>
        </w:rPr>
        <w:br/>
        <w:t>(5)民族资本主义经济与封建势力也有千丝万缕的联系。</w:t>
      </w:r>
    </w:p>
    <w:p w14:paraId="40A0A1AB" w14:textId="77777777" w:rsidR="00950AF0" w:rsidRPr="00950AF0" w:rsidRDefault="00950AF0" w:rsidP="00950AF0">
      <w:pPr>
        <w:rPr>
          <w:rFonts w:ascii="宋体" w:eastAsia="宋体" w:hAnsi="宋体" w:cs="Arial"/>
          <w:b/>
          <w:szCs w:val="21"/>
        </w:rPr>
      </w:pPr>
      <w:r w:rsidRPr="00950AF0">
        <w:rPr>
          <w:rFonts w:ascii="宋体" w:eastAsia="宋体" w:hAnsi="宋体" w:cs="Arial" w:hint="eastAsia"/>
          <w:b/>
          <w:szCs w:val="21"/>
        </w:rPr>
        <w:t>37</w:t>
      </w:r>
      <w:r w:rsidRPr="00950AF0">
        <w:rPr>
          <w:rFonts w:ascii="宋体" w:eastAsia="宋体" w:hAnsi="宋体" w:cs="Times New Roman" w:hint="eastAsia"/>
          <w:b/>
          <w:szCs w:val="21"/>
        </w:rPr>
        <w:t>.简述中国共产党在新民主主义革命阶段的基本纲领</w:t>
      </w:r>
      <w:r w:rsidRPr="00950AF0">
        <w:rPr>
          <w:rFonts w:ascii="宋体" w:eastAsia="宋体" w:hAnsi="宋体" w:cs="Arial"/>
          <w:b/>
          <w:szCs w:val="21"/>
        </w:rPr>
        <w:t>。</w:t>
      </w:r>
      <w:r w:rsidRPr="00950AF0">
        <w:rPr>
          <w:rFonts w:ascii="宋体" w:eastAsia="宋体" w:hAnsi="宋体" w:cs="Arial" w:hint="eastAsia"/>
          <w:b/>
          <w:szCs w:val="21"/>
        </w:rPr>
        <w:t>（115页）</w:t>
      </w:r>
    </w:p>
    <w:p w14:paraId="6D6702CC"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8" w:lineRule="atLeast"/>
        <w:jc w:val="left"/>
        <w:rPr>
          <w:rFonts w:ascii="宋体" w:eastAsia="宋体" w:hAnsi="宋体" w:cs="Arial"/>
          <w:color w:val="FF0000"/>
          <w:kern w:val="0"/>
          <w:szCs w:val="21"/>
        </w:rPr>
      </w:pPr>
      <w:r w:rsidRPr="00950AF0">
        <w:rPr>
          <w:rFonts w:ascii="宋体" w:eastAsia="宋体" w:hAnsi="宋体" w:cs="Arial"/>
          <w:color w:val="FF0000"/>
          <w:kern w:val="0"/>
          <w:szCs w:val="21"/>
        </w:rPr>
        <w:t xml:space="preserve">经济纲领：没收封建地主土地归农民所有，没收官僚垄断资本归新民主主义国家所有，保护民族工商业。 </w:t>
      </w:r>
    </w:p>
    <w:p w14:paraId="23E3389C"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8" w:lineRule="atLeast"/>
        <w:jc w:val="left"/>
        <w:rPr>
          <w:rFonts w:ascii="宋体" w:eastAsia="宋体" w:hAnsi="宋体" w:cs="Arial"/>
          <w:color w:val="FF0000"/>
          <w:kern w:val="0"/>
          <w:szCs w:val="21"/>
        </w:rPr>
      </w:pPr>
      <w:r w:rsidRPr="00950AF0">
        <w:rPr>
          <w:rFonts w:ascii="宋体" w:eastAsia="宋体" w:hAnsi="宋体" w:cs="Arial"/>
          <w:color w:val="FF0000"/>
          <w:kern w:val="0"/>
          <w:szCs w:val="21"/>
        </w:rPr>
        <w:t xml:space="preserve">政治纲领：推翻帝国主义，封建主义，官僚资本主义的压迫，建立无产阶级领导的各革命阶级联合专政的民主共和国。 </w:t>
      </w:r>
    </w:p>
    <w:p w14:paraId="5EFF6CBF"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8" w:lineRule="atLeast"/>
        <w:jc w:val="left"/>
        <w:rPr>
          <w:rFonts w:ascii="宋体" w:eastAsia="宋体" w:hAnsi="宋体" w:cs="Arial"/>
          <w:kern w:val="0"/>
          <w:szCs w:val="21"/>
        </w:rPr>
      </w:pPr>
      <w:r w:rsidRPr="00950AF0">
        <w:rPr>
          <w:rFonts w:ascii="宋体" w:eastAsia="宋体" w:hAnsi="宋体" w:cs="Arial"/>
          <w:color w:val="FF0000"/>
          <w:kern w:val="0"/>
          <w:szCs w:val="21"/>
        </w:rPr>
        <w:t>文化纲领：无产阶级领导的人民大众的反帝反封建文化。以马克思主义为指导的，人民的科学的大众的文化。</w:t>
      </w:r>
      <w:r w:rsidRPr="00950AF0">
        <w:rPr>
          <w:rFonts w:ascii="宋体" w:eastAsia="宋体" w:hAnsi="宋体" w:cs="Arial"/>
          <w:kern w:val="0"/>
          <w:szCs w:val="21"/>
        </w:rPr>
        <w:t xml:space="preserve"> </w:t>
      </w:r>
    </w:p>
    <w:p w14:paraId="07FBBE72"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38.中</w:t>
      </w:r>
      <w:r w:rsidRPr="00950AF0">
        <w:rPr>
          <w:rFonts w:ascii="宋体" w:eastAsia="宋体" w:hAnsi="宋体" w:cs="Times New Roman"/>
          <w:b/>
          <w:szCs w:val="21"/>
        </w:rPr>
        <w:t>国革命胜利的原因是什么？</w:t>
      </w:r>
      <w:r w:rsidRPr="00950AF0">
        <w:rPr>
          <w:rFonts w:ascii="宋体" w:eastAsia="宋体" w:hAnsi="宋体" w:cs="Times New Roman" w:hint="eastAsia"/>
          <w:b/>
          <w:szCs w:val="21"/>
        </w:rPr>
        <w:t xml:space="preserve"> （190页）</w:t>
      </w:r>
    </w:p>
    <w:p w14:paraId="5FC5D3D5"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hint="eastAsia"/>
          <w:color w:val="FF0000"/>
          <w:szCs w:val="21"/>
        </w:rPr>
        <w:t>答：</w:t>
      </w:r>
      <w:r w:rsidRPr="00950AF0">
        <w:rPr>
          <w:rFonts w:ascii="宋体" w:eastAsia="宋体" w:hAnsi="宋体" w:cs="Arial"/>
          <w:color w:val="FF0000"/>
          <w:szCs w:val="21"/>
        </w:rPr>
        <w:t>1  中国共产党的正确领导.</w:t>
      </w:r>
    </w:p>
    <w:p w14:paraId="435C89F7"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2  有马列主义毛泽东思想作为指导思想.</w:t>
      </w:r>
    </w:p>
    <w:p w14:paraId="50259EAC"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3  走新民主主义向社会主义发展的道路,符合中国的国情.</w:t>
      </w:r>
    </w:p>
    <w:p w14:paraId="4E45136F"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4  人民军队的英勇战斗.</w:t>
      </w:r>
    </w:p>
    <w:p w14:paraId="4B077931"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5  组织一个中国共产党领导的最广泛的革命统一战线,</w:t>
      </w:r>
    </w:p>
    <w:p w14:paraId="78C12DE8"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 xml:space="preserve">   团结一切可以团结的力量.</w:t>
      </w:r>
    </w:p>
    <w:p w14:paraId="260B06B5"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6  中国的革命的正义的斗争.</w:t>
      </w:r>
    </w:p>
    <w:p w14:paraId="100D171D"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7  人民群众的大力支持.</w:t>
      </w:r>
    </w:p>
    <w:p w14:paraId="613C6057"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color w:val="FF0000"/>
          <w:szCs w:val="21"/>
        </w:rPr>
        <w:t>8  爱国人士和世界和平正义国家的援助.</w:t>
      </w:r>
    </w:p>
    <w:p w14:paraId="6448DB45"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b/>
          <w:szCs w:val="21"/>
        </w:rPr>
        <w:t>五</w:t>
      </w:r>
      <w:r w:rsidRPr="00950AF0">
        <w:rPr>
          <w:rFonts w:ascii="宋体" w:eastAsia="宋体" w:hAnsi="宋体" w:cs="Times New Roman"/>
          <w:b/>
          <w:szCs w:val="21"/>
        </w:rPr>
        <w:t>、论述题</w:t>
      </w:r>
      <w:r w:rsidRPr="00950AF0">
        <w:rPr>
          <w:rFonts w:ascii="宋体" w:eastAsia="宋体" w:hAnsi="宋体" w:cs="Times New Roman" w:hint="eastAsia"/>
          <w:szCs w:val="21"/>
        </w:rPr>
        <w:t>（39</w:t>
      </w:r>
      <w:r w:rsidRPr="00950AF0">
        <w:rPr>
          <w:rFonts w:ascii="宋体" w:eastAsia="宋体" w:hAnsi="宋体" w:cs="Times New Roman"/>
          <w:szCs w:val="21"/>
        </w:rPr>
        <w:t>小题</w:t>
      </w:r>
      <w:r w:rsidRPr="00950AF0">
        <w:rPr>
          <w:rFonts w:ascii="宋体" w:eastAsia="宋体" w:hAnsi="宋体" w:cs="Times New Roman" w:hint="eastAsia"/>
          <w:szCs w:val="21"/>
        </w:rPr>
        <w:t>,共15分。将答案写在答题卷指定位置）</w:t>
      </w:r>
    </w:p>
    <w:p w14:paraId="5A10D4F6"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39.</w:t>
      </w:r>
      <w:r w:rsidRPr="00950AF0">
        <w:rPr>
          <w:rFonts w:ascii="宋体" w:eastAsia="宋体" w:hAnsi="宋体" w:cs="Times New Roman"/>
          <w:b/>
          <w:szCs w:val="21"/>
        </w:rPr>
        <w:t>为什么说中国共产党是中国人民抗日战争中的中流砥柱？</w:t>
      </w:r>
      <w:r w:rsidRPr="00950AF0">
        <w:rPr>
          <w:rFonts w:ascii="宋体" w:eastAsia="宋体" w:hAnsi="宋体" w:cs="Times New Roman" w:hint="eastAsia"/>
          <w:b/>
          <w:szCs w:val="21"/>
        </w:rPr>
        <w:t>(151页到163页  蓝色大标题)</w:t>
      </w:r>
    </w:p>
    <w:p w14:paraId="52C6B49D" w14:textId="77777777" w:rsidR="00950AF0" w:rsidRPr="00950AF0" w:rsidRDefault="00950AF0" w:rsidP="00950AF0">
      <w:pPr>
        <w:widowControl/>
        <w:spacing w:line="337" w:lineRule="atLeast"/>
        <w:jc w:val="left"/>
        <w:rPr>
          <w:rFonts w:ascii="宋体" w:eastAsia="宋体" w:hAnsi="宋体" w:cs="宋体"/>
          <w:bCs/>
          <w:color w:val="FF0000"/>
          <w:kern w:val="0"/>
          <w:szCs w:val="21"/>
        </w:rPr>
      </w:pPr>
      <w:r w:rsidRPr="00950AF0">
        <w:rPr>
          <w:rFonts w:ascii="宋体" w:eastAsia="宋体" w:hAnsi="宋体" w:cs="宋体"/>
          <w:bCs/>
          <w:color w:val="FF0000"/>
          <w:kern w:val="0"/>
          <w:szCs w:val="21"/>
        </w:rPr>
        <w:t xml:space="preserve">答：①以毛泽东为主要代表的中国共产党人，把马克思列宁主义基本原理同中国具体实际相结合，创立和发展了毛泽东思想，对抗日战争发挥了重要的指导作用。②中国共产党积极倡导、促成、维护抗日民族统一战线，最大限度地动员全国军民共同抗战，成为凝聚全民族力量的杰出组织者和鼓舞者。③中国共产党人以自己最富于献身精神的爱国主义、不怕流血牺牲的模范行动，支撑起全民族救亡图存的希望，成为夺取抗战胜利的民族先锋。 </w:t>
      </w:r>
    </w:p>
    <w:p w14:paraId="2C0BBD4F" w14:textId="77777777" w:rsidR="00950AF0" w:rsidRPr="00950AF0" w:rsidRDefault="00950AF0" w:rsidP="00950AF0">
      <w:pPr>
        <w:ind w:left="1476" w:hangingChars="700" w:hanging="1476"/>
        <w:rPr>
          <w:rFonts w:ascii="宋体" w:eastAsia="宋体" w:hAnsi="宋体" w:cs="Times New Roman"/>
          <w:szCs w:val="21"/>
        </w:rPr>
      </w:pPr>
      <w:r w:rsidRPr="00950AF0">
        <w:rPr>
          <w:rFonts w:ascii="宋体" w:eastAsia="宋体" w:hAnsi="宋体" w:cs="Times New Roman" w:hint="eastAsia"/>
          <w:b/>
          <w:szCs w:val="21"/>
        </w:rPr>
        <w:t>六</w:t>
      </w:r>
      <w:r w:rsidRPr="00950AF0">
        <w:rPr>
          <w:rFonts w:ascii="宋体" w:eastAsia="宋体" w:hAnsi="宋体" w:cs="Times New Roman"/>
          <w:b/>
          <w:szCs w:val="21"/>
        </w:rPr>
        <w:t>、</w:t>
      </w:r>
      <w:r w:rsidRPr="00950AF0">
        <w:rPr>
          <w:rFonts w:ascii="宋体" w:eastAsia="宋体" w:hAnsi="宋体" w:cs="Times New Roman" w:hint="eastAsia"/>
          <w:b/>
          <w:szCs w:val="21"/>
        </w:rPr>
        <w:t>材料分析题</w:t>
      </w:r>
      <w:r w:rsidRPr="00950AF0">
        <w:rPr>
          <w:rFonts w:ascii="宋体" w:eastAsia="宋体" w:hAnsi="宋体" w:cs="Times New Roman" w:hint="eastAsia"/>
          <w:szCs w:val="21"/>
        </w:rPr>
        <w:t>(40</w:t>
      </w:r>
      <w:r w:rsidRPr="00950AF0">
        <w:rPr>
          <w:rFonts w:ascii="宋体" w:eastAsia="宋体" w:hAnsi="宋体" w:cs="Times New Roman"/>
          <w:szCs w:val="21"/>
        </w:rPr>
        <w:t>小题，共</w:t>
      </w:r>
      <w:r w:rsidRPr="00950AF0">
        <w:rPr>
          <w:rFonts w:ascii="宋体" w:eastAsia="宋体" w:hAnsi="宋体" w:cs="Times New Roman" w:hint="eastAsia"/>
          <w:szCs w:val="21"/>
        </w:rPr>
        <w:t>15</w:t>
      </w:r>
      <w:r w:rsidRPr="00950AF0">
        <w:rPr>
          <w:rFonts w:ascii="宋体" w:eastAsia="宋体" w:hAnsi="宋体" w:cs="Times New Roman"/>
          <w:szCs w:val="21"/>
        </w:rPr>
        <w:t>分。要求结合所学知识分析材料回答问题。将答案写在答题</w:t>
      </w:r>
      <w:r w:rsidRPr="00950AF0">
        <w:rPr>
          <w:rFonts w:ascii="宋体" w:eastAsia="宋体" w:hAnsi="宋体" w:cs="Times New Roman" w:hint="eastAsia"/>
          <w:szCs w:val="21"/>
        </w:rPr>
        <w:t>卷</w:t>
      </w:r>
      <w:r w:rsidRPr="00950AF0">
        <w:rPr>
          <w:rFonts w:ascii="宋体" w:eastAsia="宋体" w:hAnsi="宋体" w:cs="Times New Roman"/>
          <w:szCs w:val="21"/>
        </w:rPr>
        <w:t>指</w:t>
      </w:r>
    </w:p>
    <w:p w14:paraId="596A441C" w14:textId="77777777" w:rsidR="00950AF0" w:rsidRPr="00950AF0" w:rsidRDefault="00950AF0" w:rsidP="00950AF0">
      <w:pPr>
        <w:ind w:left="1470" w:hangingChars="700" w:hanging="1470"/>
        <w:rPr>
          <w:rFonts w:ascii="宋体" w:eastAsia="宋体" w:hAnsi="宋体" w:cs="Times New Roman"/>
          <w:szCs w:val="21"/>
        </w:rPr>
      </w:pPr>
      <w:r w:rsidRPr="00950AF0">
        <w:rPr>
          <w:rFonts w:ascii="宋体" w:eastAsia="宋体" w:hAnsi="宋体" w:cs="Times New Roman"/>
          <w:szCs w:val="21"/>
        </w:rPr>
        <w:t>定位置。</w:t>
      </w:r>
      <w:r w:rsidRPr="00950AF0">
        <w:rPr>
          <w:rFonts w:ascii="宋体" w:eastAsia="宋体" w:hAnsi="宋体" w:cs="Times New Roman" w:hint="eastAsia"/>
          <w:szCs w:val="21"/>
        </w:rPr>
        <w:t>)</w:t>
      </w:r>
    </w:p>
    <w:p w14:paraId="5CC3B9CA" w14:textId="77777777" w:rsidR="00950AF0" w:rsidRPr="00950AF0" w:rsidRDefault="00950AF0" w:rsidP="00950AF0">
      <w:pPr>
        <w:ind w:left="1476" w:hangingChars="700" w:hanging="1476"/>
        <w:rPr>
          <w:rFonts w:ascii="宋体" w:eastAsia="宋体" w:hAnsi="宋体" w:cs="Times New Roman"/>
          <w:b/>
          <w:szCs w:val="21"/>
        </w:rPr>
      </w:pPr>
    </w:p>
    <w:p w14:paraId="5BBB6F7F" w14:textId="77777777" w:rsidR="00950AF0" w:rsidRPr="00950AF0" w:rsidRDefault="00950AF0" w:rsidP="00950AF0">
      <w:pPr>
        <w:rPr>
          <w:rFonts w:ascii="宋体" w:eastAsia="宋体" w:hAnsi="宋体" w:cs="Arial"/>
          <w:bCs/>
          <w:szCs w:val="21"/>
        </w:rPr>
      </w:pPr>
      <w:r w:rsidRPr="00950AF0">
        <w:rPr>
          <w:rFonts w:ascii="宋体" w:eastAsia="宋体" w:hAnsi="宋体" w:cs="Arial" w:hint="eastAsia"/>
          <w:bCs/>
          <w:szCs w:val="21"/>
        </w:rPr>
        <w:t>40</w:t>
      </w:r>
      <w:r w:rsidRPr="00950AF0">
        <w:rPr>
          <w:rFonts w:ascii="宋体" w:eastAsia="宋体" w:hAnsi="宋体" w:cs="Times New Roman" w:hint="eastAsia"/>
          <w:szCs w:val="21"/>
        </w:rPr>
        <w:t>.</w:t>
      </w:r>
      <w:r w:rsidRPr="00950AF0">
        <w:rPr>
          <w:rFonts w:ascii="宋体" w:eastAsia="宋体" w:hAnsi="宋体" w:cs="Arial" w:hint="eastAsia"/>
          <w:bCs/>
          <w:szCs w:val="21"/>
        </w:rPr>
        <w:t>材料：</w:t>
      </w:r>
    </w:p>
    <w:p w14:paraId="40B1314E"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szCs w:val="21"/>
        </w:rPr>
        <w:t>“民国元年的《中华民国临时约法》,在那个时期是一个比较好的东西,当然,是不完全的、有缺点的,是资产阶级的,但它带有革命性、民主性”。</w:t>
      </w:r>
    </w:p>
    <w:p w14:paraId="68BD52D4"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 xml:space="preserve">               --毛泽东:《关于中华人民共和国宪法草案》(一九五四年六月十四日)</w:t>
      </w:r>
    </w:p>
    <w:p w14:paraId="421F7285" w14:textId="77777777" w:rsidR="00950AF0" w:rsidRPr="00950AF0" w:rsidRDefault="00950AF0" w:rsidP="00950AF0">
      <w:pPr>
        <w:rPr>
          <w:rFonts w:ascii="宋体" w:eastAsia="宋体" w:hAnsi="宋体" w:cs="Arial"/>
          <w:szCs w:val="21"/>
        </w:rPr>
      </w:pPr>
      <w:r w:rsidRPr="00950AF0">
        <w:rPr>
          <w:rFonts w:ascii="宋体" w:eastAsia="宋体" w:hAnsi="宋体" w:cs="Times New Roman" w:hint="eastAsia"/>
          <w:szCs w:val="21"/>
        </w:rPr>
        <w:t>回答问题。</w:t>
      </w:r>
    </w:p>
    <w:p w14:paraId="4B793A8C" w14:textId="77777777" w:rsidR="00950AF0" w:rsidRPr="00950AF0" w:rsidRDefault="00950AF0" w:rsidP="00950AF0">
      <w:pPr>
        <w:rPr>
          <w:rFonts w:ascii="宋体" w:eastAsia="宋体" w:hAnsi="宋体" w:cs="Arial"/>
          <w:bCs/>
          <w:szCs w:val="21"/>
        </w:rPr>
      </w:pPr>
      <w:r w:rsidRPr="00950AF0">
        <w:rPr>
          <w:rFonts w:ascii="宋体" w:eastAsia="宋体" w:hAnsi="宋体" w:cs="Times New Roman" w:hint="eastAsia"/>
          <w:szCs w:val="21"/>
        </w:rPr>
        <w:t>(1)《中华民国临时约法》</w:t>
      </w:r>
      <w:r w:rsidRPr="00950AF0">
        <w:rPr>
          <w:rFonts w:ascii="宋体" w:eastAsia="宋体" w:hAnsi="宋体" w:cs="Arial" w:hint="eastAsia"/>
          <w:bCs/>
          <w:szCs w:val="21"/>
        </w:rPr>
        <w:t>颁布的时间是何时?它的性质是什么?（66页）</w:t>
      </w:r>
    </w:p>
    <w:p w14:paraId="04C7EBB9"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(2)《中华民国临时约法》有何缺点?（66页 局限性）</w:t>
      </w:r>
    </w:p>
    <w:p w14:paraId="04AACA0A"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 简述</w:t>
      </w:r>
      <w:r w:rsidRPr="00950AF0">
        <w:rPr>
          <w:rFonts w:ascii="宋体" w:eastAsia="宋体" w:hAnsi="宋体" w:cs="Arial"/>
          <w:szCs w:val="21"/>
        </w:rPr>
        <w:t>孙中山对中国民主政治</w:t>
      </w:r>
      <w:r w:rsidRPr="00950AF0">
        <w:rPr>
          <w:rFonts w:ascii="宋体" w:eastAsia="宋体" w:hAnsi="宋体" w:cs="Arial" w:hint="eastAsia"/>
          <w:szCs w:val="21"/>
        </w:rPr>
        <w:t>发展</w:t>
      </w:r>
      <w:r w:rsidRPr="00950AF0">
        <w:rPr>
          <w:rFonts w:ascii="宋体" w:eastAsia="宋体" w:hAnsi="宋体" w:cs="Arial"/>
          <w:szCs w:val="21"/>
        </w:rPr>
        <w:t>的主要贡献</w:t>
      </w:r>
      <w:r w:rsidRPr="00950AF0">
        <w:rPr>
          <w:rFonts w:ascii="宋体" w:eastAsia="宋体" w:hAnsi="宋体" w:cs="Times New Roman"/>
          <w:szCs w:val="21"/>
        </w:rPr>
        <w:t>。</w:t>
      </w:r>
    </w:p>
    <w:p w14:paraId="27158D18"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hint="eastAsia"/>
          <w:color w:val="FF0000"/>
          <w:szCs w:val="21"/>
        </w:rPr>
        <w:t xml:space="preserve">答： </w:t>
      </w:r>
    </w:p>
    <w:p w14:paraId="00D292B0"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 xml:space="preserve">(1)1912.3   </w:t>
      </w:r>
      <w:r w:rsidRPr="00950AF0">
        <w:rPr>
          <w:rFonts w:ascii="宋体" w:eastAsia="宋体" w:hAnsi="宋体" w:cs="Times New Roman" w:hint="eastAsia"/>
          <w:color w:val="FF0000"/>
          <w:szCs w:val="21"/>
        </w:rPr>
        <w:t>历史上第一部具有资产阶级共和国宪法性质的法典</w:t>
      </w:r>
    </w:p>
    <w:p w14:paraId="2952098F"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lastRenderedPageBreak/>
        <w:t xml:space="preserve">(2) </w:t>
      </w:r>
    </w:p>
    <w:p w14:paraId="4B457F74" w14:textId="77777777" w:rsidR="00950AF0" w:rsidRPr="00950AF0" w:rsidRDefault="00950AF0" w:rsidP="00950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Times New Roman"/>
          <w:color w:val="FF0000"/>
          <w:szCs w:val="21"/>
        </w:rPr>
      </w:pPr>
      <w:r w:rsidRPr="00950AF0">
        <w:rPr>
          <w:rFonts w:ascii="宋体" w:eastAsia="宋体" w:hAnsi="宋体" w:cs="Times New Roman" w:hint="eastAsia"/>
          <w:color w:val="FF0000"/>
          <w:szCs w:val="21"/>
        </w:rPr>
        <w:t>①没有具体规定人民的权利，以及实现权利的保障；</w:t>
      </w:r>
    </w:p>
    <w:p w14:paraId="44375594" w14:textId="77777777" w:rsidR="00950AF0" w:rsidRPr="00950AF0" w:rsidRDefault="00950AF0" w:rsidP="00950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Times New Roman"/>
          <w:color w:val="FF0000"/>
          <w:szCs w:val="21"/>
        </w:rPr>
      </w:pPr>
      <w:r w:rsidRPr="00950AF0">
        <w:rPr>
          <w:rFonts w:ascii="宋体" w:eastAsia="宋体" w:hAnsi="宋体" w:cs="Times New Roman" w:hint="eastAsia"/>
          <w:color w:val="FF0000"/>
          <w:szCs w:val="21"/>
        </w:rPr>
        <w:t>②对责任内阁制的规定尚不完备；</w:t>
      </w:r>
    </w:p>
    <w:p w14:paraId="19DAD50D" w14:textId="77777777" w:rsidR="00950AF0" w:rsidRPr="00950AF0" w:rsidRDefault="00950AF0" w:rsidP="00950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Times New Roman"/>
          <w:color w:val="FF0000"/>
          <w:szCs w:val="21"/>
        </w:rPr>
      </w:pPr>
      <w:r w:rsidRPr="00950AF0">
        <w:rPr>
          <w:rFonts w:ascii="宋体" w:eastAsia="宋体" w:hAnsi="宋体" w:cs="Times New Roman" w:hint="eastAsia"/>
          <w:color w:val="FF0000"/>
          <w:szCs w:val="21"/>
        </w:rPr>
        <w:t>③没有采取地方分权制，不利于民国的巩固；</w:t>
      </w:r>
    </w:p>
    <w:p w14:paraId="7B2C15BB" w14:textId="77777777" w:rsidR="00950AF0" w:rsidRPr="00950AF0" w:rsidRDefault="00950AF0" w:rsidP="00950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Times New Roman"/>
          <w:color w:val="FF0000"/>
          <w:szCs w:val="21"/>
        </w:rPr>
      </w:pPr>
      <w:r w:rsidRPr="00950AF0">
        <w:rPr>
          <w:rFonts w:ascii="宋体" w:eastAsia="宋体" w:hAnsi="宋体" w:cs="Times New Roman" w:hint="eastAsia"/>
          <w:color w:val="FF0000"/>
          <w:szCs w:val="21"/>
        </w:rPr>
        <w:t>④没有贯彻五权宪法的理论；</w:t>
      </w:r>
    </w:p>
    <w:p w14:paraId="654AA81C"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hint="eastAsia"/>
          <w:color w:val="FF0000"/>
          <w:szCs w:val="21"/>
        </w:rPr>
        <w:t>⑤没有规定解决农民的土地问题，使绝大多数的国民所关心的重大问题被回避掉，得到广大人民群众的支持；</w:t>
      </w:r>
    </w:p>
    <w:p w14:paraId="7C2019B4"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hint="eastAsia"/>
          <w:color w:val="FF0000"/>
          <w:szCs w:val="21"/>
        </w:rPr>
        <w:t>⑥空讲民主共和，对于反帝的重大问题则避而不谈，没有明确表达</w:t>
      </w:r>
      <w:r w:rsidRPr="00950AF0">
        <w:rPr>
          <w:rFonts w:ascii="宋体" w:eastAsia="宋体" w:hAnsi="宋体" w:cs="Times New Roman"/>
          <w:color w:val="FF0000"/>
          <w:szCs w:val="21"/>
        </w:rPr>
        <w:t>,</w:t>
      </w:r>
      <w:r w:rsidRPr="00950AF0">
        <w:rPr>
          <w:rFonts w:ascii="宋体" w:eastAsia="宋体" w:hAnsi="宋体" w:cs="Times New Roman" w:hint="eastAsia"/>
          <w:color w:val="FF0000"/>
          <w:szCs w:val="21"/>
        </w:rPr>
        <w:t>不利于收回全部国家主权，实现民族独立，建立资产阶级民主共和国；</w:t>
      </w:r>
    </w:p>
    <w:p w14:paraId="7686FEEE"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(3)</w:t>
      </w:r>
    </w:p>
    <w:p w14:paraId="33EEEA12" w14:textId="77777777" w:rsidR="00950AF0" w:rsidRPr="00950AF0" w:rsidRDefault="00950AF0" w:rsidP="00950AF0">
      <w:pPr>
        <w:widowControl/>
        <w:jc w:val="left"/>
        <w:rPr>
          <w:rFonts w:ascii="宋体" w:eastAsia="宋体" w:hAnsi="宋体" w:cs="Times New Roman"/>
          <w:color w:val="FF0000"/>
          <w:szCs w:val="21"/>
        </w:rPr>
      </w:pPr>
      <w:r w:rsidRPr="00950AF0">
        <w:rPr>
          <w:rFonts w:ascii="宋体" w:eastAsia="宋体" w:hAnsi="宋体" w:cs="Times New Roman" w:hint="eastAsia"/>
          <w:color w:val="FF0000"/>
          <w:szCs w:val="21"/>
        </w:rPr>
        <w:t>①组建兴中会；</w:t>
      </w:r>
    </w:p>
    <w:p w14:paraId="6F9686E2" w14:textId="77777777" w:rsidR="00950AF0" w:rsidRPr="00950AF0" w:rsidRDefault="00950AF0" w:rsidP="00950AF0">
      <w:pPr>
        <w:widowControl/>
        <w:jc w:val="left"/>
        <w:rPr>
          <w:rFonts w:ascii="宋体" w:eastAsia="宋体" w:hAnsi="宋体" w:cs="Times New Roman"/>
          <w:color w:val="FF0000"/>
          <w:szCs w:val="21"/>
        </w:rPr>
      </w:pPr>
      <w:r w:rsidRPr="00950AF0">
        <w:rPr>
          <w:rFonts w:ascii="宋体" w:eastAsia="宋体" w:hAnsi="宋体" w:cs="Times New Roman" w:hint="eastAsia"/>
          <w:color w:val="FF0000"/>
          <w:szCs w:val="21"/>
        </w:rPr>
        <w:t>②颁布中国资产阶级革命的民主宪法；</w:t>
      </w:r>
    </w:p>
    <w:p w14:paraId="7CC17DD7" w14:textId="77777777" w:rsidR="00950AF0" w:rsidRPr="00950AF0" w:rsidRDefault="00950AF0" w:rsidP="00950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hint="eastAsia"/>
          <w:color w:val="FF0000"/>
          <w:szCs w:val="21"/>
        </w:rPr>
        <w:t>③发动和领导了资产阶级民主革命，终结了中国封建专制统治，创立了资产阶级共和国；</w:t>
      </w:r>
    </w:p>
    <w:p w14:paraId="2605971F" w14:textId="77777777" w:rsidR="00950AF0" w:rsidRPr="00950AF0" w:rsidRDefault="00950AF0" w:rsidP="00950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szCs w:val="21"/>
        </w:rPr>
      </w:pPr>
      <w:r w:rsidRPr="00950AF0">
        <w:rPr>
          <w:rFonts w:ascii="宋体" w:eastAsia="宋体" w:hAnsi="宋体" w:cs="Arial" w:hint="eastAsia"/>
          <w:color w:val="FF0000"/>
          <w:szCs w:val="21"/>
        </w:rPr>
        <w:t>④维护民主共和制度，反对北洋军阀复辟帝制和独裁的斗争；</w:t>
      </w:r>
    </w:p>
    <w:p w14:paraId="3F833709" w14:textId="77777777" w:rsidR="00950AF0" w:rsidRDefault="00950AF0" w:rsidP="00950AF0">
      <w:pPr>
        <w:rPr>
          <w:rFonts w:ascii="宋体" w:eastAsia="宋体" w:hAnsi="宋体" w:cs="Times New Roman"/>
          <w:color w:val="FF0000"/>
          <w:szCs w:val="21"/>
        </w:rPr>
      </w:pPr>
      <w:r w:rsidRPr="00950AF0">
        <w:rPr>
          <w:rFonts w:ascii="宋体" w:eastAsia="宋体" w:hAnsi="宋体" w:cs="Times New Roman" w:hint="eastAsia"/>
          <w:color w:val="FF0000"/>
          <w:szCs w:val="21"/>
        </w:rPr>
        <w:t>⑤与中国共产党合作建立革命统一战线，推动国民大革命的开展；</w:t>
      </w:r>
    </w:p>
    <w:p w14:paraId="27E325A5" w14:textId="77777777" w:rsidR="00950AF0" w:rsidRDefault="00950AF0" w:rsidP="00950AF0">
      <w:pPr>
        <w:rPr>
          <w:rFonts w:ascii="宋体" w:eastAsia="宋体" w:hAnsi="宋体" w:cs="Times New Roman"/>
          <w:color w:val="FF0000"/>
          <w:szCs w:val="21"/>
        </w:rPr>
      </w:pPr>
    </w:p>
    <w:p w14:paraId="5027E875" w14:textId="77777777" w:rsidR="00950AF0" w:rsidRDefault="00950AF0" w:rsidP="00950AF0">
      <w:pPr>
        <w:rPr>
          <w:rFonts w:ascii="宋体" w:eastAsia="宋体" w:hAnsi="宋体" w:cs="Times New Roman"/>
          <w:color w:val="FF0000"/>
          <w:szCs w:val="21"/>
        </w:rPr>
      </w:pPr>
    </w:p>
    <w:p w14:paraId="260DAF37" w14:textId="77777777" w:rsidR="00950AF0" w:rsidRDefault="00950AF0" w:rsidP="00950AF0">
      <w:pPr>
        <w:rPr>
          <w:rFonts w:ascii="宋体" w:eastAsia="宋体" w:hAnsi="宋体" w:cs="Times New Roman"/>
          <w:color w:val="FF0000"/>
          <w:szCs w:val="21"/>
        </w:rPr>
      </w:pPr>
    </w:p>
    <w:p w14:paraId="76079B3B" w14:textId="77777777" w:rsidR="00950AF0" w:rsidRDefault="00950AF0" w:rsidP="00950AF0">
      <w:pPr>
        <w:rPr>
          <w:rFonts w:ascii="宋体" w:eastAsia="宋体" w:hAnsi="宋体" w:cs="Times New Roman"/>
          <w:color w:val="FF0000"/>
          <w:szCs w:val="21"/>
        </w:rPr>
      </w:pPr>
    </w:p>
    <w:p w14:paraId="1CDB26DD" w14:textId="77777777" w:rsidR="00950AF0" w:rsidRDefault="00950AF0" w:rsidP="00950AF0">
      <w:pPr>
        <w:rPr>
          <w:rFonts w:ascii="宋体" w:eastAsia="宋体" w:hAnsi="宋体" w:cs="Times New Roman"/>
          <w:color w:val="FF0000"/>
          <w:szCs w:val="21"/>
        </w:rPr>
      </w:pPr>
    </w:p>
    <w:p w14:paraId="1E6EACA7" w14:textId="77777777" w:rsidR="00950AF0" w:rsidRDefault="00950AF0" w:rsidP="00950AF0">
      <w:pPr>
        <w:rPr>
          <w:rFonts w:ascii="宋体" w:eastAsia="宋体" w:hAnsi="宋体" w:cs="Times New Roman"/>
          <w:color w:val="FF0000"/>
          <w:szCs w:val="21"/>
        </w:rPr>
      </w:pPr>
    </w:p>
    <w:p w14:paraId="16E23745" w14:textId="77777777" w:rsidR="00950AF0" w:rsidRDefault="00950AF0" w:rsidP="00950AF0">
      <w:pPr>
        <w:rPr>
          <w:rFonts w:ascii="宋体" w:eastAsia="宋体" w:hAnsi="宋体" w:cs="Times New Roman"/>
          <w:color w:val="FF0000"/>
          <w:szCs w:val="21"/>
        </w:rPr>
      </w:pPr>
    </w:p>
    <w:p w14:paraId="7F6F192B" w14:textId="77777777" w:rsidR="00950AF0" w:rsidRDefault="00950AF0" w:rsidP="00950AF0">
      <w:pPr>
        <w:rPr>
          <w:rFonts w:ascii="宋体" w:eastAsia="宋体" w:hAnsi="宋体" w:cs="Times New Roman"/>
          <w:color w:val="FF0000"/>
          <w:szCs w:val="21"/>
        </w:rPr>
      </w:pPr>
    </w:p>
    <w:p w14:paraId="64259548" w14:textId="77777777" w:rsidR="00950AF0" w:rsidRDefault="00950AF0" w:rsidP="00950AF0">
      <w:pPr>
        <w:rPr>
          <w:rFonts w:ascii="宋体" w:eastAsia="宋体" w:hAnsi="宋体" w:cs="Times New Roman"/>
          <w:color w:val="FF0000"/>
          <w:szCs w:val="21"/>
        </w:rPr>
      </w:pPr>
    </w:p>
    <w:p w14:paraId="10DCE55E" w14:textId="77777777" w:rsidR="00950AF0" w:rsidRDefault="00950AF0" w:rsidP="00950AF0">
      <w:pPr>
        <w:rPr>
          <w:rFonts w:ascii="宋体" w:eastAsia="宋体" w:hAnsi="宋体" w:cs="Times New Roman"/>
          <w:color w:val="FF0000"/>
          <w:szCs w:val="21"/>
        </w:rPr>
      </w:pPr>
    </w:p>
    <w:p w14:paraId="05580472" w14:textId="77777777" w:rsidR="00950AF0" w:rsidRDefault="00950AF0" w:rsidP="00950AF0">
      <w:pPr>
        <w:rPr>
          <w:rFonts w:ascii="宋体" w:eastAsia="宋体" w:hAnsi="宋体" w:cs="Times New Roman"/>
          <w:color w:val="FF0000"/>
          <w:szCs w:val="21"/>
        </w:rPr>
      </w:pPr>
    </w:p>
    <w:p w14:paraId="1CAF2CDC" w14:textId="77777777" w:rsidR="00950AF0" w:rsidRDefault="00950AF0" w:rsidP="00950AF0">
      <w:pPr>
        <w:rPr>
          <w:rFonts w:ascii="宋体" w:eastAsia="宋体" w:hAnsi="宋体" w:cs="Times New Roman"/>
          <w:color w:val="FF0000"/>
          <w:szCs w:val="21"/>
        </w:rPr>
      </w:pPr>
    </w:p>
    <w:p w14:paraId="0758A42E" w14:textId="77777777" w:rsidR="00950AF0" w:rsidRDefault="00950AF0" w:rsidP="00950AF0">
      <w:pPr>
        <w:rPr>
          <w:rFonts w:ascii="宋体" w:eastAsia="宋体" w:hAnsi="宋体" w:cs="Times New Roman"/>
          <w:color w:val="FF0000"/>
          <w:szCs w:val="21"/>
        </w:rPr>
      </w:pPr>
    </w:p>
    <w:p w14:paraId="6E9F2B49" w14:textId="77777777" w:rsidR="00950AF0" w:rsidRDefault="00950AF0" w:rsidP="00950AF0">
      <w:pPr>
        <w:rPr>
          <w:rFonts w:ascii="宋体" w:eastAsia="宋体" w:hAnsi="宋体" w:cs="Times New Roman"/>
          <w:color w:val="FF0000"/>
          <w:szCs w:val="21"/>
        </w:rPr>
      </w:pPr>
    </w:p>
    <w:p w14:paraId="6B4C80A9" w14:textId="77777777" w:rsidR="00950AF0" w:rsidRDefault="00950AF0" w:rsidP="00950AF0">
      <w:pPr>
        <w:rPr>
          <w:rFonts w:ascii="宋体" w:eastAsia="宋体" w:hAnsi="宋体" w:cs="Times New Roman"/>
          <w:color w:val="FF0000"/>
          <w:szCs w:val="21"/>
        </w:rPr>
      </w:pPr>
    </w:p>
    <w:p w14:paraId="70F0B805" w14:textId="77777777" w:rsidR="00950AF0" w:rsidRDefault="00950AF0" w:rsidP="00950AF0">
      <w:pPr>
        <w:rPr>
          <w:rFonts w:ascii="宋体" w:eastAsia="宋体" w:hAnsi="宋体" w:cs="Times New Roman"/>
          <w:color w:val="FF0000"/>
          <w:szCs w:val="21"/>
        </w:rPr>
      </w:pPr>
    </w:p>
    <w:p w14:paraId="5DD095EB" w14:textId="77777777" w:rsidR="00950AF0" w:rsidRDefault="00950AF0" w:rsidP="00950AF0">
      <w:pPr>
        <w:rPr>
          <w:rFonts w:ascii="宋体" w:eastAsia="宋体" w:hAnsi="宋体" w:cs="Times New Roman"/>
          <w:color w:val="FF0000"/>
          <w:szCs w:val="21"/>
        </w:rPr>
      </w:pPr>
    </w:p>
    <w:p w14:paraId="26144D30" w14:textId="77777777" w:rsidR="00950AF0" w:rsidRDefault="00950AF0" w:rsidP="00950AF0">
      <w:pPr>
        <w:rPr>
          <w:rFonts w:ascii="宋体" w:eastAsia="宋体" w:hAnsi="宋体" w:cs="Times New Roman"/>
          <w:color w:val="FF0000"/>
          <w:szCs w:val="21"/>
        </w:rPr>
      </w:pPr>
    </w:p>
    <w:p w14:paraId="73E1E4BB" w14:textId="77777777" w:rsidR="00950AF0" w:rsidRDefault="00950AF0" w:rsidP="00950AF0">
      <w:pPr>
        <w:rPr>
          <w:rFonts w:ascii="宋体" w:eastAsia="宋体" w:hAnsi="宋体" w:cs="Times New Roman"/>
          <w:color w:val="FF0000"/>
          <w:szCs w:val="21"/>
        </w:rPr>
      </w:pPr>
    </w:p>
    <w:p w14:paraId="3C10BFE9" w14:textId="77777777" w:rsidR="00950AF0" w:rsidRDefault="00950AF0" w:rsidP="00950AF0">
      <w:pPr>
        <w:rPr>
          <w:rFonts w:ascii="宋体" w:eastAsia="宋体" w:hAnsi="宋体" w:cs="Times New Roman"/>
          <w:color w:val="FF0000"/>
          <w:szCs w:val="21"/>
        </w:rPr>
      </w:pPr>
    </w:p>
    <w:p w14:paraId="699F2FB9" w14:textId="77777777" w:rsidR="00950AF0" w:rsidRDefault="00950AF0" w:rsidP="00950AF0">
      <w:pPr>
        <w:rPr>
          <w:rFonts w:ascii="宋体" w:eastAsia="宋体" w:hAnsi="宋体" w:cs="Times New Roman"/>
          <w:color w:val="FF0000"/>
          <w:szCs w:val="21"/>
        </w:rPr>
      </w:pPr>
    </w:p>
    <w:p w14:paraId="1AF6C37F" w14:textId="77777777" w:rsidR="00950AF0" w:rsidRDefault="00950AF0" w:rsidP="00950AF0">
      <w:pPr>
        <w:rPr>
          <w:rFonts w:ascii="宋体" w:eastAsia="宋体" w:hAnsi="宋体" w:cs="Times New Roman"/>
          <w:color w:val="FF0000"/>
          <w:szCs w:val="21"/>
        </w:rPr>
      </w:pPr>
    </w:p>
    <w:p w14:paraId="07B69936" w14:textId="77777777" w:rsidR="00950AF0" w:rsidRDefault="00950AF0" w:rsidP="00950AF0">
      <w:pPr>
        <w:rPr>
          <w:rFonts w:ascii="宋体" w:eastAsia="宋体" w:hAnsi="宋体" w:cs="Times New Roman"/>
          <w:color w:val="FF0000"/>
          <w:szCs w:val="21"/>
        </w:rPr>
      </w:pPr>
    </w:p>
    <w:p w14:paraId="03205755" w14:textId="77777777" w:rsidR="00950AF0" w:rsidRDefault="00950AF0" w:rsidP="00950AF0">
      <w:pPr>
        <w:rPr>
          <w:rFonts w:ascii="宋体" w:eastAsia="宋体" w:hAnsi="宋体" w:cs="Times New Roman"/>
          <w:color w:val="FF0000"/>
          <w:szCs w:val="21"/>
        </w:rPr>
      </w:pPr>
    </w:p>
    <w:p w14:paraId="0AC2F986" w14:textId="77777777" w:rsidR="00950AF0" w:rsidRDefault="00950AF0" w:rsidP="00950AF0">
      <w:pPr>
        <w:rPr>
          <w:rFonts w:ascii="宋体" w:eastAsia="宋体" w:hAnsi="宋体" w:cs="Times New Roman"/>
          <w:color w:val="FF0000"/>
          <w:szCs w:val="21"/>
        </w:rPr>
      </w:pPr>
    </w:p>
    <w:p w14:paraId="74EB5282" w14:textId="77777777" w:rsidR="00950AF0" w:rsidRDefault="00950AF0" w:rsidP="00950AF0">
      <w:pPr>
        <w:rPr>
          <w:rFonts w:ascii="宋体" w:eastAsia="宋体" w:hAnsi="宋体" w:cs="Times New Roman"/>
          <w:color w:val="FF0000"/>
          <w:szCs w:val="21"/>
        </w:rPr>
      </w:pPr>
    </w:p>
    <w:p w14:paraId="02C94B58" w14:textId="77777777" w:rsidR="00950AF0" w:rsidRDefault="00950AF0" w:rsidP="00950AF0">
      <w:pPr>
        <w:rPr>
          <w:rFonts w:ascii="宋体" w:eastAsia="宋体" w:hAnsi="宋体" w:cs="Times New Roman"/>
          <w:color w:val="FF0000"/>
          <w:szCs w:val="21"/>
        </w:rPr>
      </w:pPr>
    </w:p>
    <w:p w14:paraId="7F5C188D" w14:textId="77777777" w:rsidR="00950AF0" w:rsidRDefault="00950AF0" w:rsidP="00950AF0">
      <w:pPr>
        <w:rPr>
          <w:rFonts w:ascii="宋体" w:eastAsia="宋体" w:hAnsi="宋体" w:cs="Times New Roman"/>
          <w:color w:val="FF0000"/>
          <w:szCs w:val="21"/>
        </w:rPr>
      </w:pPr>
    </w:p>
    <w:p w14:paraId="0B26D22A" w14:textId="77777777" w:rsidR="00950AF0" w:rsidRDefault="00950AF0" w:rsidP="00950AF0">
      <w:pPr>
        <w:rPr>
          <w:rFonts w:ascii="宋体" w:eastAsia="宋体" w:hAnsi="宋体" w:cs="Times New Roman"/>
          <w:color w:val="FF0000"/>
          <w:szCs w:val="21"/>
        </w:rPr>
      </w:pPr>
    </w:p>
    <w:p w14:paraId="6B593FE4" w14:textId="77777777" w:rsidR="00950AF0" w:rsidRDefault="00950AF0" w:rsidP="00950AF0">
      <w:pPr>
        <w:rPr>
          <w:rFonts w:ascii="宋体" w:eastAsia="宋体" w:hAnsi="宋体" w:cs="Times New Roman"/>
          <w:color w:val="FF0000"/>
          <w:szCs w:val="21"/>
        </w:rPr>
      </w:pPr>
    </w:p>
    <w:p w14:paraId="59F4F53A" w14:textId="77777777" w:rsidR="00950AF0" w:rsidRDefault="00950AF0" w:rsidP="00950AF0">
      <w:pPr>
        <w:rPr>
          <w:rFonts w:ascii="宋体" w:eastAsia="宋体" w:hAnsi="宋体" w:cs="Times New Roman"/>
          <w:color w:val="FF0000"/>
          <w:szCs w:val="21"/>
        </w:rPr>
      </w:pPr>
    </w:p>
    <w:p w14:paraId="2570A563" w14:textId="77777777" w:rsidR="00950AF0" w:rsidRDefault="00950AF0" w:rsidP="00950AF0">
      <w:pPr>
        <w:rPr>
          <w:rFonts w:ascii="宋体" w:eastAsia="宋体" w:hAnsi="宋体" w:cs="Times New Roman"/>
          <w:color w:val="FF0000"/>
          <w:szCs w:val="21"/>
        </w:rPr>
      </w:pPr>
    </w:p>
    <w:p w14:paraId="6D858F58" w14:textId="77777777" w:rsidR="00950AF0" w:rsidRDefault="00950AF0" w:rsidP="00950AF0">
      <w:pPr>
        <w:rPr>
          <w:rFonts w:ascii="宋体" w:eastAsia="宋体" w:hAnsi="宋体" w:cs="Times New Roman"/>
          <w:color w:val="FF0000"/>
          <w:szCs w:val="21"/>
        </w:rPr>
      </w:pPr>
    </w:p>
    <w:p w14:paraId="37D90EA4" w14:textId="77777777" w:rsidR="00950AF0" w:rsidRDefault="00950AF0" w:rsidP="00950AF0">
      <w:pPr>
        <w:jc w:val="center"/>
        <w:rPr>
          <w:rFonts w:asciiTheme="minorEastAsia" w:hAnsiTheme="minorEastAsia" w:cs="Times New Roman"/>
          <w:b/>
          <w:sz w:val="44"/>
          <w:szCs w:val="44"/>
        </w:rPr>
      </w:pPr>
      <w:r w:rsidRPr="00950AF0">
        <w:rPr>
          <w:rFonts w:asciiTheme="minorEastAsia" w:hAnsiTheme="minorEastAsia" w:cs="Times New Roman" w:hint="eastAsia"/>
          <w:b/>
          <w:sz w:val="44"/>
          <w:szCs w:val="44"/>
        </w:rPr>
        <w:t>《中国近现代史纲要》试</w:t>
      </w:r>
      <w:r w:rsidRPr="00950AF0">
        <w:rPr>
          <w:rFonts w:asciiTheme="minorEastAsia" w:hAnsiTheme="minorEastAsia" w:cs="Times New Roman"/>
          <w:b/>
          <w:sz w:val="44"/>
          <w:szCs w:val="44"/>
        </w:rPr>
        <w:t xml:space="preserve"> 卷 VI</w:t>
      </w:r>
    </w:p>
    <w:p w14:paraId="1D13842B" w14:textId="77777777"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b/>
          <w:szCs w:val="24"/>
        </w:rPr>
        <w:t>注意事项：</w:t>
      </w:r>
      <w:r w:rsidRPr="00950AF0">
        <w:rPr>
          <w:rFonts w:ascii="宋体" w:eastAsia="宋体" w:hAnsi="宋体" w:cs="Times New Roman" w:hint="eastAsia"/>
          <w:szCs w:val="21"/>
        </w:rPr>
        <w:t>1.考前将试卷及答题卷密封线内的信息填写清楚,字迹要工整。</w:t>
      </w:r>
    </w:p>
    <w:p w14:paraId="10C23041"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 xml:space="preserve">         2.考试形式:闭卷考试。</w:t>
      </w:r>
    </w:p>
    <w:p w14:paraId="04C1DDCC" w14:textId="77777777" w:rsidR="00950AF0" w:rsidRPr="00950AF0" w:rsidRDefault="00950AF0" w:rsidP="00950AF0">
      <w:pPr>
        <w:ind w:firstLineChars="550" w:firstLine="1155"/>
        <w:rPr>
          <w:rFonts w:ascii="宋体" w:eastAsia="宋体" w:hAnsi="宋体" w:cs="Times New Roman"/>
          <w:szCs w:val="21"/>
        </w:rPr>
      </w:pPr>
      <w:r w:rsidRPr="00950AF0">
        <w:rPr>
          <w:rFonts w:ascii="宋体" w:eastAsia="宋体" w:hAnsi="宋体" w:cs="Times New Roman" w:hint="eastAsia"/>
          <w:szCs w:val="21"/>
        </w:rPr>
        <w:t>3.本试卷共六大题，满分100分，考试时间120分钟。</w:t>
      </w:r>
    </w:p>
    <w:p w14:paraId="1C6686B8"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           4.所有答案请写在答题卷上,否则无效。</w:t>
      </w:r>
    </w:p>
    <w:p w14:paraId="244B0FBF" w14:textId="77777777" w:rsidR="00950AF0" w:rsidRPr="00950AF0" w:rsidRDefault="00950AF0" w:rsidP="00950AF0">
      <w:pPr>
        <w:ind w:leftChars="50" w:left="105"/>
        <w:rPr>
          <w:rFonts w:ascii="宋体" w:eastAsia="宋体" w:hAnsi="宋体" w:cs="Times New Roman"/>
          <w:szCs w:val="21"/>
        </w:rPr>
      </w:pPr>
      <w:r w:rsidRPr="00950AF0">
        <w:rPr>
          <w:rFonts w:ascii="宋体" w:eastAsia="宋体" w:hAnsi="宋体" w:cs="Times New Roman" w:hint="eastAsia"/>
          <w:b/>
          <w:bCs/>
        </w:rPr>
        <w:t>一、单项选择题</w:t>
      </w:r>
      <w:r w:rsidRPr="00950AF0">
        <w:rPr>
          <w:rFonts w:ascii="宋体" w:eastAsia="宋体" w:hAnsi="宋体" w:cs="Times New Roman" w:hint="eastAsia"/>
        </w:rPr>
        <w:t>（1-16小题,每小题1分，共16分。下列每小题给出的四个选项中,只有一个选项是符合题目要求的。）</w:t>
      </w:r>
    </w:p>
    <w:p w14:paraId="6EA7D020" w14:textId="719E7C25"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1</w:t>
      </w:r>
      <w:r w:rsidRPr="00950AF0">
        <w:rPr>
          <w:rFonts w:ascii="宋体" w:eastAsia="宋体" w:hAnsi="宋体" w:cs="Times New Roman"/>
          <w:szCs w:val="21"/>
        </w:rPr>
        <w:t>.在近代中国</w:t>
      </w:r>
      <w:r w:rsidRPr="00950AF0">
        <w:rPr>
          <w:rFonts w:ascii="宋体" w:eastAsia="宋体" w:hAnsi="宋体" w:cs="Times New Roman" w:hint="eastAsia"/>
          <w:szCs w:val="21"/>
        </w:rPr>
        <w:t>,</w:t>
      </w:r>
      <w:r w:rsidRPr="00950AF0">
        <w:rPr>
          <w:rFonts w:ascii="宋体" w:eastAsia="宋体" w:hAnsi="宋体" w:cs="Times New Roman"/>
          <w:szCs w:val="21"/>
        </w:rPr>
        <w:t>实现国家富强和人民富裕的前提是(  </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p>
    <w:p w14:paraId="36E84F3E" w14:textId="10E13E71" w:rsidR="00950AF0" w:rsidRPr="00950AF0" w:rsidRDefault="00950AF0" w:rsidP="00950AF0">
      <w:pPr>
        <w:rPr>
          <w:rFonts w:ascii="宋体" w:eastAsia="宋体" w:hAnsi="宋体" w:cs="Times New Roman"/>
          <w:szCs w:val="21"/>
        </w:rPr>
      </w:pPr>
      <w:r w:rsidRPr="00950AF0">
        <w:rPr>
          <w:rFonts w:ascii="宋体" w:eastAsia="宋体" w:hAnsi="宋体" w:cs="Times New Roman"/>
          <w:szCs w:val="21"/>
        </w:rPr>
        <w:t>  </w:t>
      </w:r>
      <w:r w:rsidR="007A2D75">
        <w:rPr>
          <w:rFonts w:ascii="宋体" w:eastAsia="宋体" w:hAnsi="宋体" w:cs="Times New Roman"/>
          <w:szCs w:val="21"/>
        </w:rPr>
        <w:t>A</w:t>
      </w:r>
      <w:r w:rsidRPr="00950AF0">
        <w:rPr>
          <w:rFonts w:ascii="宋体" w:eastAsia="宋体" w:hAnsi="宋体" w:cs="Times New Roman"/>
          <w:szCs w:val="21"/>
        </w:rPr>
        <w:t>.</w:t>
      </w:r>
      <w:r w:rsidRPr="00950AF0">
        <w:rPr>
          <w:rFonts w:ascii="宋体" w:eastAsia="宋体" w:hAnsi="宋体" w:cs="Times New Roman" w:hint="eastAsia"/>
          <w:szCs w:val="21"/>
        </w:rPr>
        <w:t>振兴</w:t>
      </w:r>
      <w:r w:rsidRPr="00950AF0">
        <w:rPr>
          <w:rFonts w:ascii="宋体" w:eastAsia="宋体" w:hAnsi="宋体" w:cs="Times New Roman"/>
          <w:szCs w:val="21"/>
        </w:rPr>
        <w:t>实业              </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szCs w:val="21"/>
        </w:rPr>
        <w:t>.</w:t>
      </w:r>
      <w:r w:rsidRPr="00950AF0">
        <w:rPr>
          <w:rFonts w:ascii="宋体" w:eastAsia="宋体" w:hAnsi="宋体" w:cs="Times New Roman" w:hint="eastAsia"/>
          <w:szCs w:val="21"/>
        </w:rPr>
        <w:t>政体变革</w:t>
      </w:r>
    </w:p>
    <w:p w14:paraId="0934BB7E" w14:textId="753C3140" w:rsidR="00950AF0" w:rsidRPr="00950AF0" w:rsidRDefault="00950AF0" w:rsidP="00950AF0">
      <w:pPr>
        <w:rPr>
          <w:rFonts w:ascii="宋体" w:eastAsia="宋体" w:hAnsi="宋体" w:cs="Times New Roman"/>
          <w:szCs w:val="21"/>
        </w:rPr>
      </w:pPr>
      <w:r w:rsidRPr="00950AF0">
        <w:rPr>
          <w:rFonts w:ascii="宋体" w:eastAsia="宋体" w:hAnsi="宋体" w:cs="Times New Roman"/>
          <w:szCs w:val="21"/>
        </w:rPr>
        <w:t> </w:t>
      </w:r>
      <w:r w:rsidRPr="00950AF0">
        <w:rPr>
          <w:rFonts w:ascii="宋体" w:eastAsia="宋体" w:hAnsi="宋体" w:cs="Times New Roman" w:hint="eastAsia"/>
          <w:szCs w:val="21"/>
        </w:rPr>
        <w:t xml:space="preserve">  </w:t>
      </w:r>
      <w:r w:rsidR="007A2D75">
        <w:rPr>
          <w:rFonts w:ascii="宋体" w:eastAsia="宋体" w:hAnsi="宋体" w:cs="Times New Roman"/>
          <w:szCs w:val="21"/>
        </w:rPr>
        <w:t>C</w:t>
      </w:r>
      <w:r w:rsidRPr="00950AF0">
        <w:rPr>
          <w:rFonts w:ascii="宋体" w:eastAsia="宋体" w:hAnsi="宋体" w:cs="Times New Roman"/>
          <w:szCs w:val="21"/>
        </w:rPr>
        <w:t>.争得民族独立和人民解放     </w:t>
      </w:r>
      <w:r w:rsidRPr="00950AF0">
        <w:rPr>
          <w:rFonts w:ascii="宋体" w:eastAsia="宋体" w:hAnsi="宋体" w:cs="Times New Roman" w:hint="eastAsia"/>
          <w:szCs w:val="21"/>
        </w:rPr>
        <w:t xml:space="preserve">          </w:t>
      </w:r>
      <w:r w:rsidR="007A2D75">
        <w:rPr>
          <w:rFonts w:ascii="宋体" w:eastAsia="宋体" w:hAnsi="宋体" w:cs="Times New Roman"/>
          <w:szCs w:val="21"/>
        </w:rPr>
        <w:t>D</w:t>
      </w:r>
      <w:r w:rsidRPr="00950AF0">
        <w:rPr>
          <w:rFonts w:ascii="宋体" w:eastAsia="宋体" w:hAnsi="宋体" w:cs="Times New Roman"/>
          <w:szCs w:val="21"/>
        </w:rPr>
        <w:t>.</w:t>
      </w:r>
      <w:r w:rsidRPr="00950AF0">
        <w:rPr>
          <w:rFonts w:ascii="宋体" w:eastAsia="宋体" w:hAnsi="宋体" w:cs="Times New Roman" w:hint="eastAsia"/>
          <w:szCs w:val="21"/>
        </w:rPr>
        <w:t>改革教育制度</w:t>
      </w:r>
    </w:p>
    <w:p w14:paraId="47098C91" w14:textId="2C636FFC"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2</w:t>
      </w:r>
      <w:r w:rsidRPr="00950AF0">
        <w:rPr>
          <w:rFonts w:ascii="宋体" w:eastAsia="宋体" w:hAnsi="宋体" w:cs="Times New Roman"/>
          <w:szCs w:val="21"/>
        </w:rPr>
        <w:t>.割让台湾全岛及所有附属岛屿和</w:t>
      </w:r>
      <w:r w:rsidRPr="00950AF0">
        <w:rPr>
          <w:rFonts w:ascii="宋体" w:eastAsia="宋体" w:hAnsi="宋体" w:cs="Times New Roman" w:hint="eastAsia"/>
          <w:szCs w:val="21"/>
        </w:rPr>
        <w:t>澎</w:t>
      </w:r>
      <w:r w:rsidRPr="00950AF0">
        <w:rPr>
          <w:rFonts w:ascii="宋体" w:eastAsia="宋体" w:hAnsi="宋体" w:cs="Times New Roman"/>
          <w:szCs w:val="21"/>
        </w:rPr>
        <w:t xml:space="preserve">湖列岛给日本的条约是（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r w:rsidRPr="00950AF0">
        <w:rPr>
          <w:rFonts w:ascii="宋体" w:eastAsia="宋体" w:hAnsi="宋体" w:cs="Times New Roman"/>
          <w:szCs w:val="21"/>
        </w:rPr>
        <w:t>）</w:t>
      </w:r>
    </w:p>
    <w:p w14:paraId="54626E91" w14:textId="58FB7E93"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.《南京条约》</w:t>
      </w:r>
      <w:r w:rsidR="00336992">
        <w:rPr>
          <w:rFonts w:ascii="宋体" w:eastAsia="宋体" w:hAnsi="宋体" w:cs="Times New Roman"/>
          <w:szCs w:val="21"/>
        </w:rPr>
        <w:t>  </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北京</w:t>
      </w:r>
      <w:r w:rsidR="00950AF0" w:rsidRPr="00950AF0">
        <w:rPr>
          <w:rFonts w:ascii="宋体" w:eastAsia="宋体" w:hAnsi="宋体" w:cs="Times New Roman"/>
          <w:szCs w:val="21"/>
        </w:rPr>
        <w:t>条约》</w:t>
      </w:r>
      <w:r w:rsidR="00336992">
        <w:rPr>
          <w:rFonts w:ascii="宋体" w:eastAsia="宋体" w:hAnsi="宋体" w:cs="Times New Roman"/>
          <w:szCs w:val="21"/>
        </w:rPr>
        <w:t> </w:t>
      </w:r>
      <w:r w:rsidR="00950AF0" w:rsidRPr="00950AF0">
        <w:rPr>
          <w:rFonts w:ascii="宋体" w:eastAsia="宋体" w:hAnsi="宋体" w:cs="Times New Roman"/>
          <w:szCs w:val="21"/>
        </w:rPr>
        <w:t> </w:t>
      </w:r>
      <w:r w:rsidR="00950AF0" w:rsidRPr="00950AF0">
        <w:rPr>
          <w:rFonts w:ascii="宋体" w:eastAsia="宋体" w:hAnsi="宋体" w:cs="Times New Roman" w:hint="eastAsia"/>
          <w:szCs w:val="21"/>
        </w:rPr>
        <w:t xml:space="preserve"> </w:t>
      </w:r>
      <w:r w:rsidR="00950AF0" w:rsidRPr="00950AF0">
        <w:rPr>
          <w:rFonts w:ascii="宋体" w:eastAsia="宋体" w:hAnsi="宋体" w:cs="Times New Roman"/>
          <w:szCs w:val="21"/>
        </w:rPr>
        <w:t> </w:t>
      </w:r>
      <w:r>
        <w:rPr>
          <w:rFonts w:ascii="宋体" w:eastAsia="宋体" w:hAnsi="宋体" w:cs="Times New Roman"/>
          <w:szCs w:val="21"/>
        </w:rPr>
        <w:t>C</w:t>
      </w:r>
      <w:r w:rsidR="00950AF0" w:rsidRPr="00950AF0">
        <w:rPr>
          <w:rFonts w:ascii="宋体" w:eastAsia="宋体" w:hAnsi="宋体" w:cs="Times New Roman"/>
          <w:szCs w:val="21"/>
        </w:rPr>
        <w:t>.《马关条约》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szCs w:val="21"/>
        </w:rPr>
        <w:t>.《辛丑条约》</w:t>
      </w:r>
    </w:p>
    <w:p w14:paraId="5F388CFC" w14:textId="1E7E77D3" w:rsidR="00950AF0" w:rsidRPr="00336992" w:rsidRDefault="00950AF0" w:rsidP="00950AF0">
      <w:pPr>
        <w:ind w:firstLineChars="50" w:firstLine="105"/>
        <w:rPr>
          <w:rFonts w:ascii="宋体" w:eastAsia="宋体" w:hAnsi="宋体" w:cs="Times New Roman"/>
          <w:szCs w:val="21"/>
        </w:rPr>
      </w:pPr>
      <w:r w:rsidRPr="00336992">
        <w:rPr>
          <w:rFonts w:ascii="宋体" w:eastAsia="宋体" w:hAnsi="宋体" w:cs="Times New Roman" w:hint="eastAsia"/>
          <w:szCs w:val="21"/>
        </w:rPr>
        <w:t>3</w:t>
      </w:r>
      <w:r w:rsidRPr="00336992">
        <w:rPr>
          <w:rFonts w:ascii="宋体" w:eastAsia="宋体" w:hAnsi="宋体" w:cs="Times New Roman"/>
          <w:szCs w:val="21"/>
        </w:rPr>
        <w:t>.</w:t>
      </w:r>
      <w:r w:rsidRPr="00336992">
        <w:rPr>
          <w:rFonts w:ascii="宋体" w:eastAsia="宋体" w:hAnsi="宋体" w:cs="Times New Roman"/>
          <w:bCs/>
          <w:szCs w:val="21"/>
        </w:rPr>
        <w:t>被称为</w:t>
      </w:r>
      <w:r w:rsidRPr="00336992">
        <w:rPr>
          <w:rFonts w:ascii="宋体" w:eastAsia="宋体" w:hAnsi="宋体" w:cs="Times New Roman"/>
          <w:szCs w:val="21"/>
        </w:rPr>
        <w:t>近代中国睁眼看世界第一人是（ </w:t>
      </w:r>
      <w:r w:rsidRPr="00336992">
        <w:rPr>
          <w:rFonts w:ascii="宋体" w:eastAsia="宋体" w:hAnsi="宋体" w:cs="Times New Roman" w:hint="eastAsia"/>
          <w:szCs w:val="21"/>
        </w:rPr>
        <w:t xml:space="preserve">  </w:t>
      </w:r>
      <w:r w:rsidR="007A2D75">
        <w:rPr>
          <w:rFonts w:ascii="宋体" w:eastAsia="宋体" w:hAnsi="宋体" w:cs="Times New Roman" w:hint="eastAsia"/>
          <w:szCs w:val="21"/>
        </w:rPr>
        <w:t>B</w:t>
      </w:r>
      <w:r w:rsidRPr="00336992">
        <w:rPr>
          <w:rFonts w:ascii="宋体" w:eastAsia="宋体" w:hAnsi="宋体" w:cs="Times New Roman" w:hint="eastAsia"/>
          <w:szCs w:val="21"/>
        </w:rPr>
        <w:t xml:space="preserve">   </w:t>
      </w:r>
      <w:r w:rsidRPr="00336992">
        <w:rPr>
          <w:rFonts w:ascii="宋体" w:eastAsia="宋体" w:hAnsi="宋体" w:cs="Times New Roman"/>
          <w:szCs w:val="21"/>
        </w:rPr>
        <w:t xml:space="preserve"> ）</w:t>
      </w:r>
    </w:p>
    <w:p w14:paraId="1785975C" w14:textId="3224CA5B" w:rsidR="00950AF0" w:rsidRPr="00950AF0" w:rsidRDefault="00950AF0" w:rsidP="00950AF0">
      <w:pPr>
        <w:rPr>
          <w:rFonts w:ascii="宋体" w:eastAsia="宋体" w:hAnsi="宋体" w:cs="Times New Roman"/>
          <w:szCs w:val="21"/>
        </w:rPr>
      </w:pPr>
      <w:r w:rsidRPr="00336992">
        <w:rPr>
          <w:rFonts w:ascii="宋体" w:eastAsia="宋体" w:hAnsi="宋体" w:cs="Times New Roman"/>
          <w:szCs w:val="21"/>
        </w:rPr>
        <w:t xml:space="preserve">  </w:t>
      </w:r>
      <w:r w:rsidRPr="00336992">
        <w:rPr>
          <w:rFonts w:ascii="宋体" w:eastAsia="宋体" w:hAnsi="宋体" w:cs="Times New Roman" w:hint="eastAsia"/>
          <w:szCs w:val="21"/>
        </w:rPr>
        <w:t xml:space="preserve"> </w:t>
      </w:r>
      <w:r w:rsidR="007A2D75">
        <w:rPr>
          <w:rFonts w:ascii="宋体" w:eastAsia="宋体" w:hAnsi="宋体" w:cs="Times New Roman"/>
          <w:szCs w:val="21"/>
        </w:rPr>
        <w:t>A</w:t>
      </w:r>
      <w:r w:rsidRPr="00336992">
        <w:rPr>
          <w:rFonts w:ascii="宋体" w:eastAsia="宋体" w:hAnsi="宋体" w:cs="Times New Roman"/>
          <w:szCs w:val="21"/>
        </w:rPr>
        <w:t>.</w:t>
      </w:r>
      <w:r w:rsidRPr="00336992">
        <w:rPr>
          <w:rFonts w:ascii="宋体" w:eastAsia="宋体" w:hAnsi="宋体" w:cs="Times New Roman"/>
          <w:bCs/>
          <w:szCs w:val="21"/>
        </w:rPr>
        <w:t>郑观应</w:t>
      </w:r>
      <w:r w:rsidRPr="00336992">
        <w:rPr>
          <w:rFonts w:ascii="宋体" w:eastAsia="宋体" w:hAnsi="宋体" w:cs="Times New Roman"/>
          <w:szCs w:val="21"/>
        </w:rPr>
        <w:t> </w:t>
      </w:r>
      <w:r w:rsidR="00336992">
        <w:rPr>
          <w:rFonts w:ascii="宋体" w:eastAsia="宋体" w:hAnsi="宋体" w:cs="Times New Roman"/>
          <w:szCs w:val="21"/>
        </w:rPr>
        <w:t>   </w:t>
      </w:r>
      <w:r w:rsidRPr="00950AF0">
        <w:rPr>
          <w:rFonts w:ascii="宋体" w:eastAsia="宋体" w:hAnsi="宋体" w:cs="Times New Roman"/>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szCs w:val="21"/>
        </w:rPr>
        <w:t>B</w:t>
      </w:r>
      <w:r w:rsidRPr="00950AF0">
        <w:rPr>
          <w:rFonts w:ascii="宋体" w:eastAsia="宋体" w:hAnsi="宋体" w:cs="Times New Roman"/>
          <w:szCs w:val="21"/>
        </w:rPr>
        <w:t>.林则徐</w:t>
      </w:r>
      <w:r w:rsidR="00336992">
        <w:rPr>
          <w:rFonts w:ascii="宋体" w:eastAsia="宋体" w:hAnsi="宋体" w:cs="Times New Roman"/>
          <w:szCs w:val="21"/>
        </w:rPr>
        <w:t>  </w:t>
      </w:r>
      <w:r w:rsidRPr="00950AF0">
        <w:rPr>
          <w:rFonts w:ascii="宋体" w:eastAsia="宋体" w:hAnsi="宋体" w:cs="Times New Roman" w:hint="eastAsia"/>
          <w:szCs w:val="21"/>
        </w:rPr>
        <w:t xml:space="preserve">     </w:t>
      </w:r>
      <w:r w:rsidRPr="00950AF0">
        <w:rPr>
          <w:rFonts w:ascii="宋体" w:eastAsia="宋体" w:hAnsi="宋体" w:cs="Times New Roman"/>
          <w:szCs w:val="21"/>
        </w:rPr>
        <w:t> </w:t>
      </w:r>
      <w:r w:rsidRPr="00950AF0">
        <w:rPr>
          <w:rFonts w:ascii="宋体" w:eastAsia="宋体" w:hAnsi="宋体" w:cs="Times New Roman" w:hint="eastAsia"/>
          <w:szCs w:val="21"/>
        </w:rPr>
        <w:t xml:space="preserve"> </w:t>
      </w:r>
      <w:r w:rsidR="007A2D75">
        <w:rPr>
          <w:rFonts w:ascii="宋体" w:eastAsia="宋体" w:hAnsi="宋体" w:cs="Times New Roman"/>
          <w:szCs w:val="21"/>
        </w:rPr>
        <w:t>C</w:t>
      </w:r>
      <w:r w:rsidRPr="00950AF0">
        <w:rPr>
          <w:rFonts w:ascii="宋体" w:eastAsia="宋体" w:hAnsi="宋体" w:cs="Times New Roman"/>
          <w:szCs w:val="21"/>
        </w:rPr>
        <w:t>.魏源</w:t>
      </w:r>
      <w:r w:rsidR="00336992">
        <w:rPr>
          <w:rFonts w:ascii="宋体" w:eastAsia="宋体" w:hAnsi="宋体" w:cs="Times New Roman"/>
          <w:szCs w:val="21"/>
        </w:rPr>
        <w:t>   </w:t>
      </w:r>
      <w:r w:rsidRPr="00950AF0">
        <w:rPr>
          <w:rFonts w:ascii="宋体" w:eastAsia="宋体" w:hAnsi="宋体" w:cs="Times New Roman"/>
          <w:szCs w:val="21"/>
        </w:rPr>
        <w:t> </w:t>
      </w:r>
      <w:r w:rsidR="00336992">
        <w:rPr>
          <w:rFonts w:ascii="宋体" w:eastAsia="宋体" w:hAnsi="宋体" w:cs="Times New Roman" w:hint="eastAsia"/>
          <w:szCs w:val="21"/>
        </w:rPr>
        <w:t xml:space="preserve">  </w:t>
      </w:r>
      <w:r w:rsidRPr="00950AF0">
        <w:rPr>
          <w:rFonts w:ascii="宋体" w:eastAsia="宋体" w:hAnsi="宋体" w:cs="Times New Roman" w:hint="eastAsia"/>
          <w:szCs w:val="21"/>
        </w:rPr>
        <w:t xml:space="preserve">   </w:t>
      </w:r>
      <w:r w:rsidRPr="00950AF0">
        <w:rPr>
          <w:rFonts w:ascii="宋体" w:eastAsia="宋体" w:hAnsi="宋体" w:cs="Times New Roman"/>
          <w:szCs w:val="21"/>
        </w:rPr>
        <w:t xml:space="preserve"> </w:t>
      </w:r>
      <w:r w:rsidRPr="00950AF0">
        <w:rPr>
          <w:rFonts w:ascii="宋体" w:eastAsia="宋体" w:hAnsi="宋体" w:cs="Times New Roman" w:hint="eastAsia"/>
          <w:szCs w:val="21"/>
        </w:rPr>
        <w:t xml:space="preserve"> </w:t>
      </w:r>
      <w:r w:rsidR="007A2D75">
        <w:rPr>
          <w:rFonts w:ascii="宋体" w:eastAsia="宋体" w:hAnsi="宋体" w:cs="Times New Roman"/>
          <w:szCs w:val="21"/>
        </w:rPr>
        <w:t>D</w:t>
      </w:r>
      <w:r w:rsidRPr="00950AF0">
        <w:rPr>
          <w:rFonts w:ascii="宋体" w:eastAsia="宋体" w:hAnsi="宋体" w:cs="Times New Roman"/>
          <w:szCs w:val="21"/>
        </w:rPr>
        <w:t>.严复</w:t>
      </w:r>
    </w:p>
    <w:p w14:paraId="7B0C68E7" w14:textId="31A8538F" w:rsidR="00950AF0" w:rsidRPr="00336992"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4.洋务运动时期洋务派兴办的最大的兵工厂是（</w:t>
      </w:r>
      <w:r w:rsidR="00336992">
        <w:rPr>
          <w:rFonts w:ascii="宋体" w:eastAsia="宋体" w:hAnsi="宋体" w:cs="Times New Roman" w:hint="eastAsia"/>
          <w:szCs w:val="21"/>
        </w:rPr>
        <w:t xml:space="preserve">   </w:t>
      </w:r>
      <w:r w:rsidR="007A2D75">
        <w:rPr>
          <w:rFonts w:ascii="宋体" w:eastAsia="宋体" w:hAnsi="宋体" w:cs="Times New Roman" w:hint="eastAsia"/>
          <w:szCs w:val="21"/>
        </w:rPr>
        <w:t>C</w:t>
      </w:r>
      <w:r w:rsidR="00336992">
        <w:rPr>
          <w:rFonts w:ascii="宋体" w:eastAsia="宋体" w:hAnsi="宋体" w:cs="Times New Roman" w:hint="eastAsia"/>
          <w:szCs w:val="21"/>
        </w:rPr>
        <w:t xml:space="preserve">   </w:t>
      </w:r>
      <w:r w:rsidRPr="00950AF0">
        <w:rPr>
          <w:rFonts w:ascii="宋体" w:eastAsia="宋体" w:hAnsi="宋体" w:cs="Times New Roman" w:hint="eastAsia"/>
          <w:szCs w:val="21"/>
        </w:rPr>
        <w:t>）</w:t>
      </w:r>
    </w:p>
    <w:p w14:paraId="262166DF" w14:textId="1867BF63"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 xml:space="preserve">金陵机器局                           </w:t>
      </w:r>
      <w:r>
        <w:rPr>
          <w:rFonts w:ascii="宋体" w:eastAsia="宋体" w:hAnsi="宋体" w:cs="Times New Roman"/>
          <w:szCs w:val="21"/>
        </w:rPr>
        <w:t>B</w:t>
      </w:r>
      <w:r w:rsidR="00950AF0" w:rsidRPr="00950AF0">
        <w:rPr>
          <w:rFonts w:ascii="宋体" w:eastAsia="宋体" w:hAnsi="宋体" w:cs="Times New Roman" w:hint="eastAsia"/>
          <w:szCs w:val="21"/>
        </w:rPr>
        <w:t>.福州船政局</w:t>
      </w:r>
    </w:p>
    <w:p w14:paraId="6A7443B7" w14:textId="206BCD08"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 xml:space="preserve">江南制造总局                         </w:t>
      </w:r>
      <w:r>
        <w:rPr>
          <w:rFonts w:ascii="宋体" w:eastAsia="宋体" w:hAnsi="宋体" w:cs="Times New Roman"/>
          <w:szCs w:val="21"/>
        </w:rPr>
        <w:t>D</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天津机器局</w:t>
      </w:r>
    </w:p>
    <w:p w14:paraId="0956A0FF" w14:textId="4CCFBE04" w:rsidR="00950AF0" w:rsidRPr="00950AF0" w:rsidRDefault="00950AF0" w:rsidP="00950AF0">
      <w:pPr>
        <w:ind w:leftChars="50" w:left="210" w:hangingChars="50" w:hanging="105"/>
        <w:rPr>
          <w:rFonts w:ascii="宋体" w:eastAsia="宋体" w:hAnsi="宋体" w:cs="Arial"/>
          <w:szCs w:val="21"/>
        </w:rPr>
      </w:pPr>
      <w:r w:rsidRPr="00950AF0">
        <w:rPr>
          <w:rFonts w:ascii="宋体" w:eastAsia="宋体" w:hAnsi="宋体" w:cs="Times New Roman" w:hint="eastAsia"/>
          <w:szCs w:val="21"/>
        </w:rPr>
        <w:t>5.</w:t>
      </w:r>
      <w:r w:rsidRPr="00950AF0">
        <w:rPr>
          <w:rFonts w:ascii="宋体" w:eastAsia="宋体" w:hAnsi="宋体" w:cs="Arial" w:hint="eastAsia"/>
          <w:szCs w:val="21"/>
        </w:rPr>
        <w:t xml:space="preserve">1895年,康有为联合在京参加会试的1300多名举人联名上书光绪皇帝的事件,史称(    </w:t>
      </w:r>
      <w:r w:rsidR="007A2D75">
        <w:rPr>
          <w:rFonts w:ascii="宋体" w:eastAsia="宋体" w:hAnsi="宋体" w:cs="Arial" w:hint="eastAsia"/>
          <w:szCs w:val="21"/>
        </w:rPr>
        <w:t>B</w:t>
      </w:r>
      <w:r w:rsidRPr="00950AF0">
        <w:rPr>
          <w:rFonts w:ascii="宋体" w:eastAsia="宋体" w:hAnsi="宋体" w:cs="Arial" w:hint="eastAsia"/>
          <w:szCs w:val="21"/>
        </w:rPr>
        <w:t xml:space="preserve">    )</w:t>
      </w:r>
    </w:p>
    <w:p w14:paraId="5B6AFE1F" w14:textId="7E379989" w:rsidR="00950AF0" w:rsidRPr="00950AF0" w:rsidRDefault="007A2D75" w:rsidP="00950AF0">
      <w:pPr>
        <w:ind w:firstLineChars="150" w:firstLine="315"/>
        <w:rPr>
          <w:rFonts w:ascii="Times New Roman" w:eastAsia="宋体" w:hAnsi="Times New Roman"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戊戌变法</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szCs w:val="21"/>
        </w:rPr>
        <w:t xml:space="preserve">.公车上书        </w:t>
      </w:r>
      <w:r>
        <w:rPr>
          <w:rFonts w:ascii="宋体" w:eastAsia="宋体" w:hAnsi="宋体" w:cs="Times New Roman" w:hint="eastAsia"/>
          <w:szCs w:val="21"/>
        </w:rPr>
        <w:t>C</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戊戌</w:t>
      </w:r>
      <w:r w:rsidR="00950AF0" w:rsidRPr="00950AF0">
        <w:rPr>
          <w:rFonts w:ascii="宋体" w:eastAsia="宋体" w:hAnsi="宋体" w:cs="Times New Roman" w:hint="eastAsia"/>
          <w:szCs w:val="21"/>
        </w:rPr>
        <w:t xml:space="preserve">政变          </w:t>
      </w: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Times New Roman" w:eastAsia="宋体" w:hAnsi="Times New Roman" w:cs="Times New Roman"/>
          <w:szCs w:val="21"/>
        </w:rPr>
        <w:t>勤王运动</w:t>
      </w:r>
    </w:p>
    <w:p w14:paraId="32A3E0E6" w14:textId="2E088A30" w:rsidR="00950AF0" w:rsidRPr="00581742" w:rsidRDefault="00950AF0" w:rsidP="00950AF0">
      <w:pPr>
        <w:ind w:leftChars="52" w:left="319" w:hangingChars="100" w:hanging="210"/>
        <w:rPr>
          <w:rFonts w:ascii="宋体" w:eastAsia="宋体" w:hAnsi="宋体" w:cs="Times New Roman"/>
          <w:color w:val="FF0000"/>
          <w:szCs w:val="21"/>
        </w:rPr>
      </w:pPr>
      <w:r w:rsidRPr="00950AF0">
        <w:rPr>
          <w:rFonts w:ascii="宋体" w:eastAsia="宋体" w:hAnsi="宋体" w:cs="Times New Roman" w:hint="eastAsia"/>
          <w:szCs w:val="21"/>
        </w:rPr>
        <w:t>6.</w:t>
      </w:r>
      <w:r w:rsidRPr="00581742">
        <w:rPr>
          <w:rFonts w:ascii="宋体" w:eastAsia="宋体" w:hAnsi="宋体" w:cs="Times New Roman"/>
          <w:color w:val="FF0000"/>
          <w:szCs w:val="21"/>
        </w:rPr>
        <w:t>对“民权主义”理解正确的是（</w:t>
      </w:r>
      <w:r w:rsidRPr="00581742">
        <w:rPr>
          <w:rFonts w:ascii="宋体" w:eastAsia="宋体" w:hAnsi="宋体" w:cs="Times New Roman" w:hint="eastAsia"/>
          <w:color w:val="FF0000"/>
          <w:szCs w:val="21"/>
        </w:rPr>
        <w:t xml:space="preserve">    </w:t>
      </w:r>
      <w:r w:rsidR="007A2D75">
        <w:rPr>
          <w:rFonts w:ascii="宋体" w:eastAsia="宋体" w:hAnsi="宋体" w:cs="Times New Roman" w:hint="eastAsia"/>
          <w:color w:val="FF0000"/>
          <w:szCs w:val="21"/>
        </w:rPr>
        <w:t>A</w:t>
      </w:r>
      <w:r w:rsidRPr="00581742">
        <w:rPr>
          <w:rFonts w:ascii="宋体" w:eastAsia="宋体" w:hAnsi="宋体" w:cs="Times New Roman" w:hint="eastAsia"/>
          <w:color w:val="FF0000"/>
          <w:szCs w:val="21"/>
        </w:rPr>
        <w:t xml:space="preserve">   </w:t>
      </w:r>
      <w:r w:rsidRPr="00581742">
        <w:rPr>
          <w:rFonts w:ascii="宋体" w:eastAsia="宋体" w:hAnsi="宋体" w:cs="Times New Roman"/>
          <w:color w:val="FF0000"/>
          <w:szCs w:val="21"/>
        </w:rPr>
        <w:t xml:space="preserve"> ）</w:t>
      </w:r>
    </w:p>
    <w:p w14:paraId="53F7B823" w14:textId="5EEA388D" w:rsidR="00950AF0" w:rsidRPr="00950AF0" w:rsidRDefault="007A2D75" w:rsidP="00950AF0">
      <w:pPr>
        <w:ind w:leftChars="152" w:left="319"/>
        <w:rPr>
          <w:rFonts w:ascii="宋体" w:eastAsia="宋体" w:hAnsi="宋体" w:cs="Times New Roman"/>
          <w:szCs w:val="21"/>
        </w:rPr>
      </w:pPr>
      <w:r>
        <w:rPr>
          <w:rFonts w:ascii="宋体" w:eastAsia="宋体" w:hAnsi="宋体" w:cs="Times New Roman"/>
          <w:color w:val="FF0000"/>
          <w:szCs w:val="21"/>
        </w:rPr>
        <w:t>A</w:t>
      </w:r>
      <w:r w:rsidR="00950AF0" w:rsidRPr="00581742">
        <w:rPr>
          <w:rFonts w:ascii="宋体" w:eastAsia="宋体" w:hAnsi="宋体" w:cs="Times New Roman" w:hint="eastAsia"/>
          <w:color w:val="FF0000"/>
          <w:szCs w:val="21"/>
        </w:rPr>
        <w:t>.</w:t>
      </w:r>
      <w:r w:rsidR="00950AF0" w:rsidRPr="00581742">
        <w:rPr>
          <w:rFonts w:ascii="宋体" w:eastAsia="宋体" w:hAnsi="宋体" w:cs="Times New Roman"/>
          <w:color w:val="FF0000"/>
          <w:szCs w:val="21"/>
        </w:rPr>
        <w:t>推翻封建</w:t>
      </w:r>
      <w:r w:rsidR="00950AF0" w:rsidRPr="00581742">
        <w:rPr>
          <w:rFonts w:ascii="宋体" w:eastAsia="宋体" w:hAnsi="宋体" w:cs="Times New Roman" w:hint="eastAsia"/>
          <w:color w:val="FF0000"/>
          <w:szCs w:val="21"/>
        </w:rPr>
        <w:t>君主专制制度</w:t>
      </w:r>
      <w:r w:rsidR="00950AF0" w:rsidRPr="00581742">
        <w:rPr>
          <w:rFonts w:ascii="宋体" w:eastAsia="宋体" w:hAnsi="宋体" w:cs="Times New Roman"/>
          <w:color w:val="FF0000"/>
          <w:szCs w:val="21"/>
        </w:rPr>
        <w:t>，建立资产阶级共和国</w:t>
      </w:r>
      <w:r w:rsidR="00950AF0" w:rsidRPr="00950AF0">
        <w:rPr>
          <w:rFonts w:ascii="宋体" w:eastAsia="宋体" w:hAnsi="宋体" w:cs="Times New Roman"/>
          <w:szCs w:val="21"/>
        </w:rPr>
        <w:t xml:space="preserve"> </w:t>
      </w:r>
      <w:r w:rsidR="00950AF0" w:rsidRPr="00950AF0">
        <w:rPr>
          <w:rFonts w:ascii="宋体" w:eastAsia="宋体" w:hAnsi="宋体"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hint="eastAsia"/>
          <w:szCs w:val="21"/>
        </w:rPr>
        <w:t>.打倒军阀,建设国内和平</w:t>
      </w:r>
    </w:p>
    <w:p w14:paraId="615FF5B9" w14:textId="3D70A958" w:rsidR="00950AF0" w:rsidRPr="00950AF0" w:rsidRDefault="007A2D75" w:rsidP="00950AF0">
      <w:pPr>
        <w:ind w:firstLineChars="150" w:firstLine="315"/>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 xml:space="preserve">平均地权、核定地价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hint="eastAsia"/>
          <w:szCs w:val="21"/>
        </w:rPr>
        <w:t>.实行君主立宪</w:t>
      </w:r>
      <w:r w:rsidR="00950AF0" w:rsidRPr="00950AF0">
        <w:rPr>
          <w:rFonts w:ascii="宋体" w:eastAsia="宋体" w:hAnsi="宋体" w:cs="Times New Roman"/>
          <w:szCs w:val="21"/>
        </w:rPr>
        <w:t xml:space="preserve"> </w:t>
      </w:r>
    </w:p>
    <w:p w14:paraId="3962A056" w14:textId="62168685" w:rsidR="00950AF0" w:rsidRPr="00950AF0" w:rsidRDefault="00950AF0" w:rsidP="00950AF0">
      <w:pPr>
        <w:widowControl/>
        <w:shd w:val="clear" w:color="auto" w:fill="FFFFFF"/>
        <w:ind w:firstLineChars="50" w:firstLine="105"/>
        <w:jc w:val="left"/>
        <w:rPr>
          <w:rFonts w:ascii="宋体" w:eastAsia="宋体" w:hAnsi="宋体" w:cs="Times New Roman"/>
          <w:szCs w:val="21"/>
        </w:rPr>
      </w:pPr>
      <w:r w:rsidRPr="00950AF0">
        <w:rPr>
          <w:rFonts w:ascii="宋体" w:eastAsia="宋体" w:hAnsi="宋体" w:cs="宋体" w:hint="eastAsia"/>
          <w:kern w:val="0"/>
          <w:szCs w:val="21"/>
        </w:rPr>
        <w:t>7.1912年8月</w:t>
      </w:r>
      <w:r w:rsidRPr="00950AF0">
        <w:rPr>
          <w:rFonts w:ascii="宋体" w:eastAsia="宋体" w:hAnsi="宋体" w:cs="Times New Roman" w:hint="eastAsia"/>
          <w:szCs w:val="21"/>
        </w:rPr>
        <w:t>宋教仁以同盟会为基础联合其他几个政党</w:t>
      </w:r>
      <w:r w:rsidRPr="00950AF0">
        <w:rPr>
          <w:rFonts w:ascii="宋体" w:eastAsia="宋体" w:hAnsi="宋体" w:cs="宋体" w:hint="eastAsia"/>
          <w:kern w:val="0"/>
          <w:szCs w:val="21"/>
        </w:rPr>
        <w:t>，</w:t>
      </w:r>
      <w:r w:rsidRPr="00950AF0">
        <w:rPr>
          <w:rFonts w:ascii="宋体" w:eastAsia="宋体" w:hAnsi="宋体" w:cs="Times New Roman" w:hint="eastAsia"/>
          <w:szCs w:val="21"/>
        </w:rPr>
        <w:t xml:space="preserve">组成了(    </w:t>
      </w:r>
      <w:r w:rsidR="007A2D75">
        <w:rPr>
          <w:rFonts w:ascii="宋体" w:eastAsia="宋体" w:hAnsi="宋体" w:cs="Times New Roman" w:hint="eastAsia"/>
          <w:szCs w:val="21"/>
        </w:rPr>
        <w:t>A</w:t>
      </w:r>
      <w:r w:rsidRPr="00950AF0">
        <w:rPr>
          <w:rFonts w:ascii="宋体" w:eastAsia="宋体" w:hAnsi="宋体" w:cs="Times New Roman" w:hint="eastAsia"/>
          <w:szCs w:val="21"/>
        </w:rPr>
        <w:t xml:space="preserve">    )</w:t>
      </w:r>
    </w:p>
    <w:p w14:paraId="17ADCCD3" w14:textId="5244EBF7" w:rsidR="00950AF0" w:rsidRPr="00950AF0" w:rsidRDefault="007A2D75" w:rsidP="00950AF0">
      <w:pPr>
        <w:widowControl/>
        <w:shd w:val="clear" w:color="auto" w:fill="FFFFFF"/>
        <w:ind w:firstLineChars="150" w:firstLine="315"/>
        <w:jc w:val="left"/>
        <w:rPr>
          <w:rFonts w:ascii="宋体" w:eastAsia="宋体" w:hAnsi="宋体" w:cs="宋体"/>
          <w:kern w:val="0"/>
          <w:szCs w:val="21"/>
        </w:rPr>
      </w:pPr>
      <w:r>
        <w:rPr>
          <w:rFonts w:ascii="宋体" w:eastAsia="宋体" w:hAnsi="宋体" w:cs="Arial" w:hint="eastAsia"/>
          <w:kern w:val="0"/>
          <w:szCs w:val="21"/>
        </w:rPr>
        <w:t>A</w:t>
      </w:r>
      <w:r w:rsidR="00950AF0" w:rsidRPr="00950AF0">
        <w:rPr>
          <w:rFonts w:ascii="宋体" w:eastAsia="宋体" w:hAnsi="宋体" w:cs="Arial" w:hint="eastAsia"/>
          <w:kern w:val="0"/>
          <w:szCs w:val="21"/>
        </w:rPr>
        <w:t>.</w:t>
      </w:r>
      <w:r w:rsidR="00950AF0" w:rsidRPr="00950AF0">
        <w:rPr>
          <w:rFonts w:ascii="宋体" w:eastAsia="宋体" w:hAnsi="宋体" w:cs="Times New Roman" w:hint="eastAsia"/>
          <w:szCs w:val="21"/>
        </w:rPr>
        <w:t xml:space="preserve">国民党           </w:t>
      </w:r>
      <w:r>
        <w:rPr>
          <w:rFonts w:ascii="宋体" w:eastAsia="宋体" w:hAnsi="宋体" w:cs="Arial" w:hint="eastAsia"/>
          <w:kern w:val="0"/>
          <w:szCs w:val="21"/>
        </w:rPr>
        <w:t>B</w:t>
      </w:r>
      <w:r w:rsidR="00950AF0" w:rsidRPr="00950AF0">
        <w:rPr>
          <w:rFonts w:ascii="宋体" w:eastAsia="宋体" w:hAnsi="宋体" w:cs="Arial" w:hint="eastAsia"/>
          <w:kern w:val="0"/>
          <w:szCs w:val="21"/>
        </w:rPr>
        <w:t>.</w:t>
      </w:r>
      <w:r w:rsidR="00950AF0" w:rsidRPr="00950AF0">
        <w:rPr>
          <w:rFonts w:ascii="宋体" w:eastAsia="宋体" w:hAnsi="宋体" w:cs="Times New Roman" w:hint="eastAsia"/>
          <w:szCs w:val="21"/>
        </w:rPr>
        <w:t xml:space="preserve">中华革命党        </w:t>
      </w:r>
      <w:r>
        <w:rPr>
          <w:rFonts w:ascii="宋体" w:eastAsia="宋体" w:hAnsi="宋体" w:cs="Arial" w:hint="eastAsia"/>
          <w:kern w:val="0"/>
          <w:szCs w:val="21"/>
        </w:rPr>
        <w:t>C</w:t>
      </w:r>
      <w:r w:rsidR="00950AF0" w:rsidRPr="00950AF0">
        <w:rPr>
          <w:rFonts w:ascii="宋体" w:eastAsia="宋体" w:hAnsi="宋体" w:cs="Arial" w:hint="eastAsia"/>
          <w:kern w:val="0"/>
          <w:szCs w:val="21"/>
        </w:rPr>
        <w:t>.</w:t>
      </w:r>
      <w:r w:rsidR="00950AF0" w:rsidRPr="00950AF0">
        <w:rPr>
          <w:rFonts w:ascii="宋体" w:eastAsia="宋体" w:hAnsi="宋体" w:cs="Arial"/>
          <w:szCs w:val="21"/>
        </w:rPr>
        <w:t>进步党</w:t>
      </w:r>
      <w:r w:rsidR="00950AF0" w:rsidRPr="00950AF0">
        <w:rPr>
          <w:rFonts w:ascii="宋体" w:eastAsia="宋体" w:hAnsi="宋体" w:cs="Arial" w:hint="eastAsia"/>
          <w:szCs w:val="21"/>
        </w:rPr>
        <w:t xml:space="preserve">          </w:t>
      </w:r>
      <w:r w:rsidR="00950AF0" w:rsidRPr="00950AF0">
        <w:rPr>
          <w:rFonts w:ascii="宋体" w:eastAsia="宋体" w:hAnsi="宋体" w:cs="Arial" w:hint="eastAsia"/>
          <w:kern w:val="0"/>
          <w:szCs w:val="21"/>
        </w:rPr>
        <w:t xml:space="preserve">  </w:t>
      </w:r>
      <w:r>
        <w:rPr>
          <w:rFonts w:ascii="宋体" w:eastAsia="宋体" w:hAnsi="宋体" w:cs="Arial" w:hint="eastAsia"/>
          <w:kern w:val="0"/>
          <w:szCs w:val="21"/>
        </w:rPr>
        <w:t>D</w:t>
      </w:r>
      <w:r w:rsidR="00950AF0" w:rsidRPr="00950AF0">
        <w:rPr>
          <w:rFonts w:ascii="宋体" w:eastAsia="宋体" w:hAnsi="宋体" w:cs="Arial" w:hint="eastAsia"/>
          <w:kern w:val="0"/>
          <w:szCs w:val="21"/>
        </w:rPr>
        <w:t>.</w:t>
      </w:r>
      <w:r w:rsidR="00950AF0" w:rsidRPr="00950AF0">
        <w:rPr>
          <w:rFonts w:ascii="Times New Roman" w:eastAsia="宋体" w:hAnsi="Times New Roman" w:cs="Times New Roman"/>
          <w:szCs w:val="21"/>
        </w:rPr>
        <w:t>中国</w:t>
      </w:r>
      <w:r w:rsidR="00950AF0" w:rsidRPr="00950AF0">
        <w:rPr>
          <w:rFonts w:ascii="宋体" w:eastAsia="宋体" w:hAnsi="宋体" w:cs="Times New Roman"/>
          <w:szCs w:val="21"/>
        </w:rPr>
        <w:t>青年党</w:t>
      </w:r>
    </w:p>
    <w:p w14:paraId="01977C5E" w14:textId="63848D87"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 xml:space="preserve">8.蒋介石反动政权的经济基础是(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p>
    <w:p w14:paraId="2B8AE117" w14:textId="33054F10"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.封建地租         </w:t>
      </w:r>
      <w:r>
        <w:rPr>
          <w:rFonts w:ascii="宋体" w:eastAsia="宋体" w:hAnsi="宋体" w:cs="Times New Roman" w:hint="eastAsia"/>
          <w:szCs w:val="21"/>
        </w:rPr>
        <w:t>B</w:t>
      </w:r>
      <w:r w:rsidR="00950AF0" w:rsidRPr="00950AF0">
        <w:rPr>
          <w:rFonts w:ascii="宋体" w:eastAsia="宋体" w:hAnsi="宋体" w:cs="Times New Roman" w:hint="eastAsia"/>
          <w:szCs w:val="21"/>
        </w:rPr>
        <w:t xml:space="preserve">.民族资本           </w:t>
      </w: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.官僚资本          </w:t>
      </w:r>
      <w:r>
        <w:rPr>
          <w:rFonts w:ascii="宋体" w:eastAsia="宋体" w:hAnsi="宋体" w:cs="Times New Roman" w:hint="eastAsia"/>
          <w:szCs w:val="21"/>
        </w:rPr>
        <w:t>D</w:t>
      </w:r>
      <w:r w:rsidR="00950AF0" w:rsidRPr="00950AF0">
        <w:rPr>
          <w:rFonts w:ascii="宋体" w:eastAsia="宋体" w:hAnsi="宋体" w:cs="Times New Roman" w:hint="eastAsia"/>
          <w:szCs w:val="21"/>
        </w:rPr>
        <w:t>.发行外债</w:t>
      </w:r>
    </w:p>
    <w:p w14:paraId="09E9F904" w14:textId="7DA5A582" w:rsidR="00950AF0" w:rsidRPr="00950AF0" w:rsidRDefault="00950AF0" w:rsidP="00950AF0">
      <w:pPr>
        <w:ind w:firstLineChars="50" w:firstLine="105"/>
        <w:rPr>
          <w:rFonts w:ascii="宋体" w:eastAsia="宋体" w:hAnsi="宋体" w:cs="Arial"/>
          <w:szCs w:val="21"/>
        </w:rPr>
      </w:pPr>
      <w:r w:rsidRPr="00950AF0">
        <w:rPr>
          <w:rFonts w:ascii="宋体" w:eastAsia="宋体" w:hAnsi="宋体" w:cs="Times New Roman" w:hint="eastAsia"/>
          <w:szCs w:val="21"/>
        </w:rPr>
        <w:t>9.中国工人阶级政党最早的组织是1920年8月在上海成立的</w:t>
      </w:r>
      <w:r w:rsidRPr="00950AF0">
        <w:rPr>
          <w:rFonts w:ascii="宋体" w:eastAsia="宋体" w:hAnsi="宋体" w:cs="Times New Roman"/>
          <w:szCs w:val="21"/>
        </w:rPr>
        <w:t>“中国共产党”</w:t>
      </w:r>
      <w:r w:rsidRPr="00950AF0">
        <w:rPr>
          <w:rFonts w:ascii="宋体" w:eastAsia="宋体" w:hAnsi="宋体" w:cs="Times New Roman" w:hint="eastAsia"/>
          <w:szCs w:val="21"/>
        </w:rPr>
        <w:t xml:space="preserve">,其主要创立者是 (    </w:t>
      </w:r>
      <w:r w:rsidR="007A2D75">
        <w:rPr>
          <w:rFonts w:ascii="宋体" w:eastAsia="宋体" w:hAnsi="宋体" w:cs="Times New Roman" w:hint="eastAsia"/>
          <w:szCs w:val="21"/>
        </w:rPr>
        <w:t>B</w:t>
      </w:r>
      <w:r w:rsidRPr="00950AF0">
        <w:rPr>
          <w:rFonts w:ascii="宋体" w:eastAsia="宋体" w:hAnsi="宋体" w:cs="Times New Roman" w:hint="eastAsia"/>
          <w:szCs w:val="21"/>
        </w:rPr>
        <w:t xml:space="preserve">    )</w:t>
      </w:r>
    </w:p>
    <w:p w14:paraId="7002BC45" w14:textId="1E7962FD" w:rsidR="00950AF0" w:rsidRPr="00950AF0" w:rsidRDefault="007A2D75" w:rsidP="00950AF0">
      <w:pPr>
        <w:ind w:firstLineChars="150" w:firstLine="315"/>
        <w:rPr>
          <w:rFonts w:ascii="宋体" w:eastAsia="宋体" w:hAnsi="宋体" w:cs="Arial"/>
          <w:szCs w:val="21"/>
        </w:rPr>
      </w:pPr>
      <w:r>
        <w:rPr>
          <w:rFonts w:ascii="宋体" w:eastAsia="宋体" w:hAnsi="宋体" w:cs="Arial" w:hint="eastAsia"/>
          <w:szCs w:val="21"/>
        </w:rPr>
        <w:t>A</w:t>
      </w:r>
      <w:r w:rsidR="00950AF0" w:rsidRPr="00950AF0">
        <w:rPr>
          <w:rFonts w:ascii="宋体" w:eastAsia="宋体" w:hAnsi="宋体" w:cs="Arial" w:hint="eastAsia"/>
          <w:szCs w:val="21"/>
        </w:rPr>
        <w:t>.</w:t>
      </w:r>
      <w:r w:rsidR="00950AF0" w:rsidRPr="00950AF0">
        <w:rPr>
          <w:rFonts w:ascii="宋体" w:eastAsia="宋体" w:hAnsi="宋体" w:cs="Times New Roman" w:hint="eastAsia"/>
          <w:szCs w:val="21"/>
        </w:rPr>
        <w:t xml:space="preserve">李大钊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Times New Roman" w:hint="eastAsia"/>
          <w:szCs w:val="21"/>
        </w:rPr>
        <w:t xml:space="preserve">陈独秀            </w:t>
      </w:r>
      <w:r>
        <w:rPr>
          <w:rFonts w:ascii="宋体" w:eastAsia="宋体" w:hAnsi="宋体" w:cs="Arial" w:hint="eastAsia"/>
          <w:szCs w:val="21"/>
        </w:rPr>
        <w:t>C</w:t>
      </w:r>
      <w:r w:rsidR="00950AF0" w:rsidRPr="00950AF0">
        <w:rPr>
          <w:rFonts w:ascii="宋体" w:eastAsia="宋体" w:hAnsi="宋体" w:cs="Arial" w:hint="eastAsia"/>
          <w:szCs w:val="21"/>
        </w:rPr>
        <w:t xml:space="preserve">.毛泽东            </w:t>
      </w:r>
      <w:r>
        <w:rPr>
          <w:rFonts w:ascii="宋体" w:eastAsia="宋体" w:hAnsi="宋体" w:cs="Arial" w:hint="eastAsia"/>
          <w:szCs w:val="21"/>
        </w:rPr>
        <w:t>D</w:t>
      </w:r>
      <w:r w:rsidR="00950AF0" w:rsidRPr="00950AF0">
        <w:rPr>
          <w:rFonts w:ascii="宋体" w:eastAsia="宋体" w:hAnsi="宋体" w:cs="Arial" w:hint="eastAsia"/>
          <w:szCs w:val="21"/>
        </w:rPr>
        <w:t>.董必武</w:t>
      </w:r>
    </w:p>
    <w:p w14:paraId="33FD92E6" w14:textId="4C5ED782" w:rsidR="00950AF0" w:rsidRPr="00581742"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szCs w:val="21"/>
        </w:rPr>
        <w:t>10.</w:t>
      </w:r>
      <w:r w:rsidRPr="00581742">
        <w:rPr>
          <w:rFonts w:ascii="宋体" w:eastAsia="宋体" w:hAnsi="宋体" w:cs="Times New Roman" w:hint="eastAsia"/>
          <w:color w:val="FF0000"/>
          <w:szCs w:val="21"/>
        </w:rPr>
        <w:t>在北伐战争中赢得“铁军</w:t>
      </w:r>
      <w:r w:rsidRPr="00581742">
        <w:rPr>
          <w:rFonts w:ascii="宋体" w:eastAsia="宋体" w:hAnsi="宋体" w:cs="Times New Roman"/>
          <w:color w:val="FF0000"/>
          <w:szCs w:val="21"/>
        </w:rPr>
        <w:t>”</w:t>
      </w:r>
      <w:r w:rsidRPr="00581742">
        <w:rPr>
          <w:rFonts w:ascii="宋体" w:eastAsia="宋体" w:hAnsi="宋体" w:cs="Times New Roman" w:hint="eastAsia"/>
          <w:color w:val="FF0000"/>
          <w:szCs w:val="21"/>
        </w:rPr>
        <w:t>称号的是</w:t>
      </w:r>
      <w:r w:rsidR="00336992" w:rsidRPr="00581742">
        <w:rPr>
          <w:rFonts w:ascii="宋体" w:eastAsia="宋体" w:hAnsi="宋体" w:cs="Times New Roman" w:hint="eastAsia"/>
          <w:color w:val="FF0000"/>
          <w:szCs w:val="21"/>
        </w:rPr>
        <w:t xml:space="preserve">( </w:t>
      </w:r>
      <w:r w:rsidRPr="00581742">
        <w:rPr>
          <w:rFonts w:ascii="宋体" w:eastAsia="宋体" w:hAnsi="宋体" w:cs="Times New Roman" w:hint="eastAsia"/>
          <w:color w:val="FF0000"/>
          <w:szCs w:val="21"/>
        </w:rPr>
        <w:t xml:space="preserve"> </w:t>
      </w:r>
      <w:r w:rsidR="007A2D75">
        <w:rPr>
          <w:rFonts w:ascii="宋体" w:eastAsia="宋体" w:hAnsi="宋体" w:cs="Times New Roman" w:hint="eastAsia"/>
          <w:color w:val="FF0000"/>
          <w:szCs w:val="21"/>
        </w:rPr>
        <w:t>A</w:t>
      </w:r>
      <w:r w:rsidRPr="00581742">
        <w:rPr>
          <w:rFonts w:ascii="宋体" w:eastAsia="宋体" w:hAnsi="宋体" w:cs="Times New Roman" w:hint="eastAsia"/>
          <w:color w:val="FF0000"/>
          <w:szCs w:val="21"/>
        </w:rPr>
        <w:t xml:space="preserve">  )</w:t>
      </w:r>
    </w:p>
    <w:p w14:paraId="21F94C1C" w14:textId="2B7CBFB8" w:rsidR="00950AF0" w:rsidRPr="00950AF0" w:rsidRDefault="007A2D75" w:rsidP="00950AF0">
      <w:pPr>
        <w:ind w:leftChars="50" w:left="105" w:firstLineChars="100" w:firstLine="210"/>
        <w:rPr>
          <w:rFonts w:ascii="宋体" w:eastAsia="宋体" w:hAnsi="宋体" w:cs="Times New Roman"/>
          <w:szCs w:val="21"/>
        </w:rPr>
      </w:pPr>
      <w:r>
        <w:rPr>
          <w:rFonts w:ascii="宋体" w:eastAsia="宋体" w:hAnsi="宋体" w:cs="Times New Roman" w:hint="eastAsia"/>
          <w:color w:val="FF0000"/>
          <w:szCs w:val="21"/>
        </w:rPr>
        <w:t>A</w:t>
      </w:r>
      <w:r w:rsidR="00950AF0" w:rsidRPr="00581742">
        <w:rPr>
          <w:rFonts w:ascii="宋体" w:eastAsia="宋体" w:hAnsi="宋体" w:cs="Times New Roman" w:hint="eastAsia"/>
          <w:color w:val="FF0000"/>
          <w:szCs w:val="21"/>
        </w:rPr>
        <w:t>.叶挺独立团</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Arial"/>
          <w:szCs w:val="21"/>
        </w:rPr>
        <w:t>中央独立师</w:t>
      </w:r>
      <w:r w:rsidR="00950AF0" w:rsidRPr="00950AF0">
        <w:rPr>
          <w:rFonts w:ascii="宋体" w:eastAsia="宋体" w:hAnsi="宋体" w:cs="Arial" w:hint="eastAsia"/>
          <w:szCs w:val="21"/>
        </w:rPr>
        <w:t xml:space="preserve">        </w:t>
      </w:r>
      <w:r>
        <w:rPr>
          <w:rFonts w:ascii="宋体" w:eastAsia="宋体" w:hAnsi="宋体" w:cs="Times New Roman" w:hint="eastAsia"/>
          <w:szCs w:val="21"/>
        </w:rPr>
        <w:t>C</w:t>
      </w:r>
      <w:r w:rsidR="00950AF0" w:rsidRPr="00950AF0">
        <w:rPr>
          <w:rFonts w:ascii="宋体" w:eastAsia="宋体" w:hAnsi="宋体" w:cs="Times New Roman" w:hint="eastAsia"/>
          <w:szCs w:val="21"/>
        </w:rPr>
        <w:t>.</w:t>
      </w:r>
      <w:r w:rsidR="00950AF0" w:rsidRPr="00950AF0">
        <w:rPr>
          <w:rFonts w:ascii="宋体" w:eastAsia="宋体" w:hAnsi="宋体" w:cs="Arial"/>
          <w:szCs w:val="21"/>
        </w:rPr>
        <w:t>八路军115师</w:t>
      </w:r>
      <w:r w:rsidR="00950AF0" w:rsidRPr="00950AF0">
        <w:rPr>
          <w:rFonts w:ascii="宋体" w:eastAsia="宋体" w:hAnsi="宋体" w:cs="Arial"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宋体" w:eastAsia="宋体" w:hAnsi="宋体" w:cs="Arial"/>
          <w:szCs w:val="21"/>
        </w:rPr>
        <w:t>新编第1军</w:t>
      </w:r>
    </w:p>
    <w:p w14:paraId="73E99DBE" w14:textId="6512F62B" w:rsidR="00950AF0" w:rsidRPr="00950AF0" w:rsidRDefault="00950AF0" w:rsidP="00950AF0">
      <w:pPr>
        <w:rPr>
          <w:rFonts w:ascii="Arial" w:eastAsia="宋体" w:hAnsi="Arial" w:cs="Arial"/>
          <w:szCs w:val="21"/>
        </w:rPr>
      </w:pPr>
      <w:r w:rsidRPr="00950AF0">
        <w:rPr>
          <w:rFonts w:ascii="宋体" w:eastAsia="宋体" w:hAnsi="宋体" w:cs="Times New Roman"/>
          <w:szCs w:val="21"/>
        </w:rPr>
        <w:t>1</w:t>
      </w:r>
      <w:r w:rsidRPr="00950AF0">
        <w:rPr>
          <w:rFonts w:ascii="宋体" w:eastAsia="宋体" w:hAnsi="宋体" w:cs="Times New Roman" w:hint="eastAsia"/>
          <w:szCs w:val="21"/>
        </w:rPr>
        <w:t>1.</w:t>
      </w:r>
      <w:r w:rsidRPr="00950AF0">
        <w:rPr>
          <w:rFonts w:ascii="宋体" w:eastAsia="宋体" w:hAnsi="宋体" w:cs="Times New Roman"/>
          <w:szCs w:val="21"/>
        </w:rPr>
        <w:t>1931年</w:t>
      </w:r>
      <w:r w:rsidRPr="00950AF0">
        <w:rPr>
          <w:rFonts w:ascii="宋体" w:eastAsia="宋体" w:hAnsi="宋体" w:cs="Times New Roman" w:hint="eastAsia"/>
          <w:szCs w:val="21"/>
        </w:rPr>
        <w:t>9月18日</w:t>
      </w:r>
      <w:r w:rsidRPr="00950AF0">
        <w:rPr>
          <w:rFonts w:ascii="宋体" w:eastAsia="宋体" w:hAnsi="宋体" w:cs="Times New Roman"/>
          <w:szCs w:val="21"/>
        </w:rPr>
        <w:t>，日本关东军制造了震惊中外的</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C</w:t>
      </w:r>
      <w:r w:rsidRPr="00950AF0">
        <w:rPr>
          <w:rFonts w:ascii="宋体" w:eastAsia="宋体" w:hAnsi="宋体" w:cs="Times New Roman" w:hint="eastAsia"/>
          <w:szCs w:val="21"/>
        </w:rPr>
        <w:t xml:space="preserve">    ),</w:t>
      </w:r>
      <w:r w:rsidRPr="00950AF0">
        <w:rPr>
          <w:rFonts w:ascii="Arial" w:eastAsia="宋体" w:hAnsi="Arial" w:cs="Arial"/>
          <w:szCs w:val="21"/>
        </w:rPr>
        <w:t>拉开了日本侵华战争的序幕。</w:t>
      </w:r>
    </w:p>
    <w:p w14:paraId="64557E7A" w14:textId="37BC3F48" w:rsidR="00950AF0" w:rsidRPr="00950AF0" w:rsidRDefault="007A2D75" w:rsidP="00950AF0">
      <w:pPr>
        <w:ind w:firstLineChars="100" w:firstLine="210"/>
        <w:rPr>
          <w:rFonts w:ascii="Times New Roman" w:eastAsia="宋体" w:hAnsi="Times New Roman" w:cs="Times New Roman"/>
          <w:szCs w:val="21"/>
        </w:rPr>
      </w:pPr>
      <w:r>
        <w:rPr>
          <w:rFonts w:ascii="宋体" w:eastAsia="宋体" w:hAnsi="宋体" w:cs="Times New Roman"/>
          <w:szCs w:val="21"/>
        </w:rPr>
        <w:t>A</w:t>
      </w:r>
      <w:r w:rsidR="00950AF0" w:rsidRPr="00950AF0">
        <w:rPr>
          <w:rFonts w:ascii="宋体" w:eastAsia="宋体" w:hAnsi="宋体" w:cs="Times New Roman" w:hint="eastAsia"/>
          <w:szCs w:val="21"/>
        </w:rPr>
        <w:t>.</w:t>
      </w:r>
      <w:r w:rsidR="00950AF0" w:rsidRPr="00950AF0">
        <w:rPr>
          <w:rFonts w:ascii="Times New Roman" w:eastAsia="宋体" w:hAnsi="Times New Roman" w:cs="Times New Roman"/>
          <w:szCs w:val="21"/>
        </w:rPr>
        <w:t>皇姑屯事件</w:t>
      </w:r>
      <w:r w:rsidR="00950AF0" w:rsidRPr="00950AF0">
        <w:rPr>
          <w:rFonts w:ascii="Times New Roman" w:eastAsia="宋体" w:hAnsi="Times New Roman" w:cs="Times New Roman" w:hint="eastAsia"/>
          <w:szCs w:val="21"/>
        </w:rPr>
        <w:t xml:space="preserve">       </w:t>
      </w:r>
      <w:r>
        <w:rPr>
          <w:rFonts w:ascii="宋体" w:eastAsia="宋体" w:hAnsi="宋体" w:cs="Times New Roman"/>
          <w:szCs w:val="21"/>
        </w:rPr>
        <w:t>B</w:t>
      </w:r>
      <w:r w:rsidR="00950AF0" w:rsidRPr="00950AF0">
        <w:rPr>
          <w:rFonts w:ascii="宋体" w:eastAsia="宋体" w:hAnsi="宋体" w:cs="Times New Roman" w:hint="eastAsia"/>
          <w:szCs w:val="21"/>
        </w:rPr>
        <w:t>.</w:t>
      </w:r>
      <w:r w:rsidR="00950AF0" w:rsidRPr="00950AF0">
        <w:rPr>
          <w:rFonts w:ascii="Arial" w:eastAsia="宋体" w:hAnsi="Arial" w:cs="Arial"/>
          <w:szCs w:val="21"/>
        </w:rPr>
        <w:t>万宝山</w:t>
      </w:r>
      <w:r w:rsidR="00950AF0" w:rsidRPr="00950AF0">
        <w:rPr>
          <w:rFonts w:ascii="Arial" w:eastAsia="宋体" w:hAnsi="Arial" w:cs="Arial" w:hint="eastAsia"/>
          <w:szCs w:val="21"/>
        </w:rPr>
        <w:t>事件</w:t>
      </w:r>
      <w:r w:rsidR="00950AF0" w:rsidRPr="00950AF0">
        <w:rPr>
          <w:rFonts w:ascii="Times New Roman" w:eastAsia="宋体" w:hAnsi="Times New Roman" w:cs="Times New Roman" w:hint="eastAsia"/>
          <w:szCs w:val="21"/>
        </w:rPr>
        <w:t xml:space="preserve">        </w:t>
      </w:r>
      <w:r>
        <w:rPr>
          <w:rFonts w:ascii="宋体" w:eastAsia="宋体" w:hAnsi="宋体" w:cs="Times New Roman"/>
          <w:szCs w:val="21"/>
        </w:rPr>
        <w:t>C</w:t>
      </w:r>
      <w:r w:rsidR="00950AF0" w:rsidRPr="00950AF0">
        <w:rPr>
          <w:rFonts w:ascii="宋体" w:eastAsia="宋体" w:hAnsi="宋体" w:cs="Times New Roman" w:hint="eastAsia"/>
          <w:szCs w:val="21"/>
        </w:rPr>
        <w:t>.</w:t>
      </w:r>
      <w:r w:rsidR="00950AF0" w:rsidRPr="00950AF0">
        <w:rPr>
          <w:rFonts w:ascii="Times New Roman" w:eastAsia="宋体" w:hAnsi="Times New Roman" w:cs="Times New Roman"/>
          <w:szCs w:val="21"/>
        </w:rPr>
        <w:t>九一八事变</w:t>
      </w:r>
      <w:r w:rsidR="00950AF0" w:rsidRPr="00950AF0">
        <w:rPr>
          <w:rFonts w:ascii="Times New Roman" w:eastAsia="宋体" w:hAnsi="Times New Roman"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hint="eastAsia"/>
          <w:szCs w:val="21"/>
        </w:rPr>
        <w:t>.</w:t>
      </w:r>
      <w:r w:rsidR="00950AF0" w:rsidRPr="00950AF0">
        <w:rPr>
          <w:rFonts w:ascii="Times New Roman" w:eastAsia="宋体" w:hAnsi="Times New Roman" w:cs="Times New Roman"/>
          <w:szCs w:val="21"/>
        </w:rPr>
        <w:t>卢沟桥事变</w:t>
      </w:r>
    </w:p>
    <w:p w14:paraId="3EE20349" w14:textId="33E55055" w:rsidR="00950AF0" w:rsidRPr="00581742" w:rsidRDefault="00950AF0" w:rsidP="00950AF0">
      <w:pPr>
        <w:rPr>
          <w:rFonts w:ascii="宋体" w:eastAsia="宋体" w:hAnsi="宋体" w:cs="Times New Roman"/>
          <w:color w:val="FF0000"/>
          <w:szCs w:val="21"/>
        </w:rPr>
      </w:pPr>
      <w:r w:rsidRPr="00950AF0">
        <w:rPr>
          <w:rFonts w:ascii="宋体" w:eastAsia="宋体" w:hAnsi="宋体" w:cs="Times New Roman" w:hint="eastAsia"/>
          <w:szCs w:val="21"/>
        </w:rPr>
        <w:t>12.</w:t>
      </w:r>
      <w:r w:rsidRPr="00581742">
        <w:rPr>
          <w:rFonts w:ascii="宋体" w:eastAsia="宋体" w:hAnsi="宋体" w:cs="Times New Roman" w:hint="eastAsia"/>
          <w:color w:val="FF0000"/>
          <w:szCs w:val="21"/>
        </w:rPr>
        <w:t xml:space="preserve">1941年5月,中共中央批准颁布的,全面体现中国共产党关于根据地建设的基本方针的文献是(    </w:t>
      </w:r>
      <w:r w:rsidR="007A2D75">
        <w:rPr>
          <w:rFonts w:ascii="宋体" w:eastAsia="宋体" w:hAnsi="宋体" w:cs="Times New Roman" w:hint="eastAsia"/>
          <w:color w:val="FF0000"/>
          <w:szCs w:val="21"/>
        </w:rPr>
        <w:t>A</w:t>
      </w:r>
      <w:r w:rsidRPr="00581742">
        <w:rPr>
          <w:rFonts w:ascii="宋体" w:eastAsia="宋体" w:hAnsi="宋体" w:cs="Times New Roman" w:hint="eastAsia"/>
          <w:color w:val="FF0000"/>
          <w:szCs w:val="21"/>
        </w:rPr>
        <w:t xml:space="preserve">    )</w:t>
      </w:r>
    </w:p>
    <w:p w14:paraId="7FA4CFBF" w14:textId="7792CFA7" w:rsidR="00950AF0" w:rsidRPr="00950AF0" w:rsidRDefault="007A2D75" w:rsidP="00950AF0">
      <w:pPr>
        <w:ind w:firstLineChars="100" w:firstLine="210"/>
        <w:rPr>
          <w:rFonts w:ascii="Arial" w:eastAsia="宋体" w:hAnsi="Arial" w:cs="Arial"/>
          <w:szCs w:val="21"/>
        </w:rPr>
      </w:pPr>
      <w:r>
        <w:rPr>
          <w:rFonts w:ascii="宋体" w:eastAsia="宋体" w:hAnsi="宋体" w:cs="Times New Roman" w:hint="eastAsia"/>
          <w:color w:val="FF0000"/>
          <w:szCs w:val="21"/>
        </w:rPr>
        <w:t>A</w:t>
      </w:r>
      <w:r w:rsidR="00950AF0" w:rsidRPr="00581742">
        <w:rPr>
          <w:rFonts w:ascii="宋体" w:eastAsia="宋体" w:hAnsi="宋体" w:cs="Times New Roman" w:hint="eastAsia"/>
          <w:color w:val="FF0000"/>
          <w:szCs w:val="21"/>
        </w:rPr>
        <w:t>.</w:t>
      </w:r>
      <w:r w:rsidR="00950AF0" w:rsidRPr="00581742">
        <w:rPr>
          <w:rFonts w:ascii="宋体" w:eastAsia="宋体" w:hAnsi="宋体" w:cs="Times New Roman"/>
          <w:color w:val="FF0000"/>
          <w:szCs w:val="21"/>
        </w:rPr>
        <w:t>《</w:t>
      </w:r>
      <w:r w:rsidR="00950AF0" w:rsidRPr="00581742">
        <w:rPr>
          <w:rFonts w:ascii="宋体" w:eastAsia="宋体" w:hAnsi="宋体" w:cs="Times New Roman" w:hint="eastAsia"/>
          <w:color w:val="FF0000"/>
          <w:szCs w:val="21"/>
        </w:rPr>
        <w:t>陕甘宁边区施政纲领</w:t>
      </w:r>
      <w:r w:rsidR="00950AF0" w:rsidRPr="00581742">
        <w:rPr>
          <w:rFonts w:ascii="宋体" w:eastAsia="宋体" w:hAnsi="宋体" w:cs="Times New Roman"/>
          <w:color w:val="FF0000"/>
          <w:szCs w:val="21"/>
        </w:rPr>
        <w:t>》</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B</w:t>
      </w:r>
      <w:r w:rsidR="00950AF0" w:rsidRPr="00950AF0">
        <w:rPr>
          <w:rFonts w:ascii="宋体" w:eastAsia="宋体" w:hAnsi="宋体" w:cs="Times New Roman" w:hint="eastAsia"/>
          <w:szCs w:val="21"/>
        </w:rPr>
        <w:t>.</w:t>
      </w:r>
      <w:r w:rsidR="00950AF0" w:rsidRPr="00950AF0">
        <w:rPr>
          <w:rFonts w:ascii="宋体" w:eastAsia="宋体" w:hAnsi="宋体" w:cs="Times New Roman"/>
          <w:szCs w:val="21"/>
        </w:rPr>
        <w:t>《</w:t>
      </w:r>
      <w:r w:rsidR="00950AF0" w:rsidRPr="00950AF0">
        <w:rPr>
          <w:rFonts w:ascii="Arial" w:eastAsia="宋体" w:hAnsi="Arial" w:cs="Arial"/>
          <w:szCs w:val="21"/>
        </w:rPr>
        <w:t>关于深入群众工作的决定》</w:t>
      </w:r>
    </w:p>
    <w:p w14:paraId="70C2D67C" w14:textId="32714023" w:rsidR="00950AF0" w:rsidRPr="00950AF0" w:rsidRDefault="007A2D75" w:rsidP="00950AF0">
      <w:pPr>
        <w:ind w:firstLineChars="100" w:firstLine="210"/>
        <w:rPr>
          <w:rFonts w:ascii="宋体" w:eastAsia="宋体" w:hAnsi="宋体" w:cs="Times New Roman"/>
          <w:szCs w:val="24"/>
        </w:rPr>
      </w:pPr>
      <w:r>
        <w:rPr>
          <w:rFonts w:ascii="宋体" w:eastAsia="宋体" w:hAnsi="宋体" w:cs="Times New Roman" w:hint="eastAsia"/>
          <w:szCs w:val="21"/>
        </w:rPr>
        <w:t>C</w:t>
      </w:r>
      <w:r w:rsidR="00950AF0" w:rsidRPr="00950AF0">
        <w:rPr>
          <w:rFonts w:ascii="宋体" w:eastAsia="宋体" w:hAnsi="宋体" w:cs="Times New Roman" w:hint="eastAsia"/>
          <w:szCs w:val="21"/>
        </w:rPr>
        <w:t>.</w:t>
      </w:r>
      <w:r w:rsidR="00950AF0" w:rsidRPr="00950AF0">
        <w:rPr>
          <w:rFonts w:ascii="Arial" w:eastAsia="宋体" w:hAnsi="Arial" w:cs="Arial"/>
          <w:szCs w:val="21"/>
        </w:rPr>
        <w:t>《反对日本进攻的方针、办法和前途》</w:t>
      </w:r>
      <w:r w:rsidR="00950AF0" w:rsidRPr="00950AF0">
        <w:rPr>
          <w:rFonts w:ascii="Arial" w:eastAsia="宋体" w:hAnsi="Arial" w:cs="Arial" w:hint="eastAsia"/>
          <w:szCs w:val="21"/>
        </w:rPr>
        <w:t xml:space="preserve">   </w:t>
      </w:r>
      <w:r>
        <w:rPr>
          <w:rFonts w:ascii="宋体" w:eastAsia="宋体" w:hAnsi="宋体" w:cs="Times New Roman" w:hint="eastAsia"/>
          <w:szCs w:val="21"/>
        </w:rPr>
        <w:t>D</w:t>
      </w:r>
      <w:r w:rsidR="00950AF0" w:rsidRPr="00950AF0">
        <w:rPr>
          <w:rFonts w:ascii="宋体" w:eastAsia="宋体" w:hAnsi="宋体" w:cs="Times New Roman" w:hint="eastAsia"/>
          <w:szCs w:val="21"/>
        </w:rPr>
        <w:t>.</w:t>
      </w:r>
      <w:r w:rsidR="00950AF0" w:rsidRPr="00950AF0">
        <w:rPr>
          <w:rFonts w:ascii="Arial" w:eastAsia="宋体" w:hAnsi="Arial" w:cs="Arial"/>
          <w:szCs w:val="21"/>
        </w:rPr>
        <w:t>《关于抗日根据地军事建设的指示》</w:t>
      </w:r>
    </w:p>
    <w:p w14:paraId="7DAB35E0" w14:textId="50D20A97" w:rsidR="00950AF0" w:rsidRPr="00581742" w:rsidRDefault="00950AF0" w:rsidP="00950AF0">
      <w:pPr>
        <w:rPr>
          <w:rFonts w:ascii="宋体" w:eastAsia="宋体" w:hAnsi="宋体" w:cs="Times New Roman"/>
          <w:color w:val="FF0000"/>
          <w:szCs w:val="21"/>
        </w:rPr>
      </w:pPr>
      <w:r w:rsidRPr="00950AF0">
        <w:rPr>
          <w:rFonts w:ascii="宋体" w:eastAsia="宋体" w:hAnsi="宋体" w:cs="Times New Roman" w:hint="eastAsia"/>
          <w:szCs w:val="21"/>
        </w:rPr>
        <w:lastRenderedPageBreak/>
        <w:t>13.</w:t>
      </w:r>
      <w:r w:rsidRPr="00581742">
        <w:rPr>
          <w:rFonts w:ascii="宋体" w:eastAsia="宋体" w:hAnsi="宋体" w:cs="Times New Roman" w:hint="eastAsia"/>
          <w:color w:val="FF0000"/>
          <w:szCs w:val="21"/>
        </w:rPr>
        <w:t xml:space="preserve">刘伯承、邓小平率领的晋冀鲁豫野战军主力挺进大别山,揭开人民战争战略进攻序幕的时间是(    </w:t>
      </w:r>
      <w:r w:rsidR="007A2D75">
        <w:rPr>
          <w:rFonts w:ascii="宋体" w:eastAsia="宋体" w:hAnsi="宋体" w:cs="Times New Roman" w:hint="eastAsia"/>
          <w:color w:val="FF0000"/>
          <w:szCs w:val="21"/>
        </w:rPr>
        <w:t>B</w:t>
      </w:r>
      <w:r w:rsidRPr="00581742">
        <w:rPr>
          <w:rFonts w:ascii="宋体" w:eastAsia="宋体" w:hAnsi="宋体" w:cs="Times New Roman" w:hint="eastAsia"/>
          <w:color w:val="FF0000"/>
          <w:szCs w:val="21"/>
        </w:rPr>
        <w:t xml:space="preserve">    )</w:t>
      </w:r>
    </w:p>
    <w:p w14:paraId="2C3EC2B2" w14:textId="1850472C"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 xml:space="preserve">.1946年6月底       </w:t>
      </w:r>
      <w:r>
        <w:rPr>
          <w:rFonts w:ascii="宋体" w:eastAsia="宋体" w:hAnsi="宋体" w:cs="Times New Roman" w:hint="eastAsia"/>
          <w:color w:val="FF0000"/>
          <w:szCs w:val="21"/>
        </w:rPr>
        <w:t>B</w:t>
      </w:r>
      <w:r w:rsidR="00950AF0" w:rsidRPr="00581742">
        <w:rPr>
          <w:rFonts w:ascii="宋体" w:eastAsia="宋体" w:hAnsi="宋体" w:cs="Times New Roman" w:hint="eastAsia"/>
          <w:color w:val="FF0000"/>
          <w:szCs w:val="21"/>
        </w:rPr>
        <w:t xml:space="preserve">.1947年6月底 </w:t>
      </w:r>
      <w:r w:rsidR="00950AF0" w:rsidRPr="00950AF0">
        <w:rPr>
          <w:rFonts w:ascii="宋体" w:eastAsia="宋体" w:hAnsi="宋体" w:cs="Times New Roman" w:hint="eastAsia"/>
          <w:szCs w:val="21"/>
        </w:rPr>
        <w:t xml:space="preserve">      </w:t>
      </w: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.1948年秋          </w:t>
      </w:r>
      <w:r>
        <w:rPr>
          <w:rFonts w:ascii="宋体" w:eastAsia="宋体" w:hAnsi="宋体" w:cs="Times New Roman" w:hint="eastAsia"/>
          <w:szCs w:val="21"/>
        </w:rPr>
        <w:t>D</w:t>
      </w:r>
      <w:r w:rsidR="00950AF0" w:rsidRPr="00950AF0">
        <w:rPr>
          <w:rFonts w:ascii="宋体" w:eastAsia="宋体" w:hAnsi="宋体" w:cs="Times New Roman" w:hint="eastAsia"/>
          <w:szCs w:val="21"/>
        </w:rPr>
        <w:t>.1949年4月</w:t>
      </w:r>
    </w:p>
    <w:p w14:paraId="7EBFE4ED" w14:textId="26365631" w:rsidR="00950AF0" w:rsidRPr="00950AF0" w:rsidRDefault="00950AF0" w:rsidP="00950AF0">
      <w:pPr>
        <w:rPr>
          <w:rFonts w:ascii="宋体" w:eastAsia="宋体" w:hAnsi="宋体" w:cs="Arial"/>
          <w:szCs w:val="21"/>
        </w:rPr>
      </w:pPr>
      <w:r w:rsidRPr="00950AF0">
        <w:rPr>
          <w:rFonts w:ascii="宋体" w:eastAsia="宋体" w:hAnsi="宋体" w:cs="Arial" w:hint="eastAsia"/>
          <w:szCs w:val="21"/>
        </w:rPr>
        <w:t>14</w:t>
      </w:r>
      <w:r w:rsidRPr="00950AF0">
        <w:rPr>
          <w:rFonts w:ascii="宋体" w:eastAsia="宋体" w:hAnsi="宋体" w:cs="Times New Roman" w:hint="eastAsia"/>
          <w:szCs w:val="21"/>
        </w:rPr>
        <w:t>.</w:t>
      </w:r>
      <w:r w:rsidRPr="00581742">
        <w:rPr>
          <w:rFonts w:ascii="宋体" w:eastAsia="宋体" w:hAnsi="宋体" w:cs="Times New Roman"/>
          <w:color w:val="FF0000"/>
          <w:szCs w:val="21"/>
        </w:rPr>
        <w:t>１９４９年６月３０日，毛泽东发表</w:t>
      </w:r>
      <w:r w:rsidR="00336992" w:rsidRPr="00581742">
        <w:rPr>
          <w:rFonts w:ascii="宋体" w:eastAsia="宋体" w:hAnsi="宋体" w:cs="Times New Roman" w:hint="eastAsia"/>
          <w:color w:val="FF0000"/>
          <w:szCs w:val="21"/>
        </w:rPr>
        <w:t xml:space="preserve">( </w:t>
      </w:r>
      <w:r w:rsidRPr="00581742">
        <w:rPr>
          <w:rFonts w:ascii="宋体" w:eastAsia="宋体" w:hAnsi="宋体" w:cs="Times New Roman" w:hint="eastAsia"/>
          <w:color w:val="FF0000"/>
          <w:szCs w:val="21"/>
        </w:rPr>
        <w:t xml:space="preserve"> </w:t>
      </w:r>
      <w:r w:rsidR="007A2D75">
        <w:rPr>
          <w:rFonts w:ascii="宋体" w:eastAsia="宋体" w:hAnsi="宋体" w:cs="Times New Roman" w:hint="eastAsia"/>
          <w:color w:val="FF0000"/>
          <w:szCs w:val="21"/>
        </w:rPr>
        <w:t>D</w:t>
      </w:r>
      <w:r w:rsidRPr="00581742">
        <w:rPr>
          <w:rFonts w:ascii="宋体" w:eastAsia="宋体" w:hAnsi="宋体" w:cs="Times New Roman" w:hint="eastAsia"/>
          <w:color w:val="FF0000"/>
          <w:szCs w:val="21"/>
        </w:rPr>
        <w:t xml:space="preserve">  ),</w:t>
      </w:r>
      <w:r w:rsidRPr="00581742">
        <w:rPr>
          <w:rFonts w:ascii="宋体" w:eastAsia="宋体" w:hAnsi="宋体" w:cs="Times New Roman"/>
          <w:color w:val="FF0000"/>
          <w:szCs w:val="21"/>
        </w:rPr>
        <w:t>描绘了即将建立的新中国蓝图</w:t>
      </w:r>
      <w:r w:rsidRPr="00581742">
        <w:rPr>
          <w:rFonts w:ascii="宋体" w:eastAsia="宋体" w:hAnsi="宋体" w:cs="Arial" w:hint="eastAsia"/>
          <w:color w:val="FF0000"/>
          <w:szCs w:val="21"/>
        </w:rPr>
        <w:t>。</w:t>
      </w:r>
    </w:p>
    <w:p w14:paraId="22BE5621" w14:textId="71A2F5C9"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A</w:t>
      </w:r>
      <w:r w:rsidRPr="00950AF0">
        <w:rPr>
          <w:rFonts w:ascii="宋体" w:eastAsia="宋体" w:hAnsi="宋体" w:cs="Times New Roman" w:hint="eastAsia"/>
          <w:szCs w:val="21"/>
        </w:rPr>
        <w:t xml:space="preserve">．《论联合政府》                       </w:t>
      </w:r>
      <w:r w:rsidR="007A2D75">
        <w:rPr>
          <w:rFonts w:ascii="宋体" w:eastAsia="宋体" w:hAnsi="宋体" w:cs="Times New Roman" w:hint="eastAsia"/>
          <w:szCs w:val="21"/>
        </w:rPr>
        <w:t>B</w:t>
      </w:r>
      <w:r w:rsidRPr="00950AF0">
        <w:rPr>
          <w:rFonts w:ascii="宋体" w:eastAsia="宋体" w:hAnsi="宋体" w:cs="Times New Roman" w:hint="eastAsia"/>
          <w:szCs w:val="21"/>
        </w:rPr>
        <w:t>．</w:t>
      </w:r>
      <w:r w:rsidRPr="00950AF0">
        <w:rPr>
          <w:rFonts w:ascii="宋体" w:eastAsia="宋体" w:hAnsi="宋体" w:cs="Arial"/>
          <w:szCs w:val="21"/>
        </w:rPr>
        <w:t>《将革命进行到底》</w:t>
      </w:r>
    </w:p>
    <w:p w14:paraId="7AFAF78B" w14:textId="35E09B2B" w:rsidR="00950AF0" w:rsidRPr="00950AF0" w:rsidRDefault="007A2D75" w:rsidP="00950AF0">
      <w:pPr>
        <w:ind w:firstLineChars="100" w:firstLine="210"/>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 xml:space="preserve">．《向全国进军的命令》                </w:t>
      </w:r>
      <w:r w:rsidR="00950AF0" w:rsidRPr="00581742">
        <w:rPr>
          <w:rFonts w:ascii="宋体" w:eastAsia="宋体" w:hAnsi="宋体" w:cs="Times New Roman" w:hint="eastAsia"/>
          <w:color w:val="FF0000"/>
          <w:szCs w:val="21"/>
        </w:rPr>
        <w:t xml:space="preserve"> </w:t>
      </w:r>
      <w:r>
        <w:rPr>
          <w:rFonts w:ascii="宋体" w:eastAsia="宋体" w:hAnsi="宋体" w:cs="Times New Roman" w:hint="eastAsia"/>
          <w:color w:val="FF0000"/>
          <w:szCs w:val="21"/>
        </w:rPr>
        <w:t>D</w:t>
      </w:r>
      <w:r w:rsidR="00950AF0" w:rsidRPr="00581742">
        <w:rPr>
          <w:rFonts w:ascii="宋体" w:eastAsia="宋体" w:hAnsi="宋体" w:cs="Times New Roman" w:hint="eastAsia"/>
          <w:color w:val="FF0000"/>
          <w:szCs w:val="21"/>
        </w:rPr>
        <w:t>．《论人民民主专政》</w:t>
      </w:r>
    </w:p>
    <w:p w14:paraId="08F77B3F" w14:textId="2EFCCCC5" w:rsidR="00950AF0" w:rsidRPr="00950AF0" w:rsidRDefault="00950AF0" w:rsidP="00950AF0">
      <w:pPr>
        <w:rPr>
          <w:rFonts w:ascii="宋体" w:eastAsia="宋体" w:hAnsi="宋体" w:cs="Arial"/>
          <w:szCs w:val="21"/>
        </w:rPr>
      </w:pPr>
      <w:r w:rsidRPr="00950AF0">
        <w:rPr>
          <w:rFonts w:ascii="宋体" w:eastAsia="宋体" w:hAnsi="宋体" w:cs="Times New Roman" w:hint="eastAsia"/>
          <w:szCs w:val="21"/>
        </w:rPr>
        <w:t>15.社会主义改造基本完成后,</w:t>
      </w:r>
      <w:r w:rsidRPr="00950AF0">
        <w:rPr>
          <w:rFonts w:ascii="宋体" w:eastAsia="宋体" w:hAnsi="宋体" w:cs="Arial"/>
          <w:szCs w:val="21"/>
        </w:rPr>
        <w:t xml:space="preserve"> 党和全国人民的主要任务</w:t>
      </w:r>
      <w:r w:rsidRPr="00950AF0">
        <w:rPr>
          <w:rFonts w:ascii="宋体" w:eastAsia="宋体" w:hAnsi="宋体" w:cs="Arial" w:hint="eastAsia"/>
          <w:szCs w:val="21"/>
        </w:rPr>
        <w:t xml:space="preserve">是(    </w:t>
      </w:r>
      <w:r w:rsidR="007A2D75">
        <w:rPr>
          <w:rFonts w:ascii="宋体" w:eastAsia="宋体" w:hAnsi="宋体" w:cs="Arial" w:hint="eastAsia"/>
          <w:szCs w:val="21"/>
        </w:rPr>
        <w:t>B</w:t>
      </w:r>
      <w:r w:rsidRPr="00950AF0">
        <w:rPr>
          <w:rFonts w:ascii="宋体" w:eastAsia="宋体" w:hAnsi="宋体" w:cs="Arial" w:hint="eastAsia"/>
          <w:szCs w:val="21"/>
        </w:rPr>
        <w:t xml:space="preserve">    )</w:t>
      </w:r>
    </w:p>
    <w:p w14:paraId="193FDB28" w14:textId="7B5D5CDC" w:rsidR="00950AF0" w:rsidRPr="00950AF0" w:rsidRDefault="007A2D75" w:rsidP="00950AF0">
      <w:pPr>
        <w:ind w:firstLineChars="100" w:firstLine="210"/>
        <w:rPr>
          <w:rFonts w:ascii="宋体" w:eastAsia="宋体" w:hAnsi="宋体" w:cs="Times New Roman"/>
          <w:szCs w:val="21"/>
        </w:rPr>
      </w:pPr>
      <w:r>
        <w:rPr>
          <w:rFonts w:ascii="宋体" w:eastAsia="宋体" w:hAnsi="宋体" w:cs="Arial" w:hint="eastAsia"/>
          <w:szCs w:val="21"/>
        </w:rPr>
        <w:t>A</w:t>
      </w:r>
      <w:r w:rsidR="00950AF0" w:rsidRPr="00950AF0">
        <w:rPr>
          <w:rFonts w:ascii="宋体" w:eastAsia="宋体" w:hAnsi="宋体" w:cs="Arial" w:hint="eastAsia"/>
          <w:szCs w:val="21"/>
        </w:rPr>
        <w:t>.继续实行土地制度改革</w:t>
      </w:r>
      <w:r w:rsidR="00950AF0" w:rsidRPr="00950AF0">
        <w:rPr>
          <w:rFonts w:ascii="宋体" w:eastAsia="宋体" w:hAnsi="宋体" w:cs="Times New Roman"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Arial"/>
          <w:szCs w:val="21"/>
        </w:rPr>
        <w:t>尽快地把我国从落后的农业国变为先进的工业国</w:t>
      </w:r>
    </w:p>
    <w:p w14:paraId="41C75B02" w14:textId="12FFF30F" w:rsidR="00950AF0" w:rsidRPr="00950AF0" w:rsidRDefault="007A2D75" w:rsidP="00950AF0">
      <w:pPr>
        <w:ind w:firstLineChars="100" w:firstLine="210"/>
        <w:rPr>
          <w:rFonts w:ascii="宋体" w:eastAsia="宋体" w:hAnsi="宋体" w:cs="Arial"/>
          <w:szCs w:val="21"/>
        </w:rPr>
      </w:pP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正确处理人民内部矛盾</w:t>
      </w:r>
      <w:r w:rsidR="00950AF0" w:rsidRPr="00950AF0">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宋体" w:eastAsia="宋体" w:hAnsi="宋体" w:cs="Arial"/>
          <w:szCs w:val="21"/>
        </w:rPr>
        <w:t>实现四个现代化</w:t>
      </w:r>
    </w:p>
    <w:p w14:paraId="17FB2E86" w14:textId="69601007" w:rsidR="00950AF0" w:rsidRPr="00581742" w:rsidRDefault="00950AF0" w:rsidP="00950AF0">
      <w:pPr>
        <w:rPr>
          <w:rFonts w:ascii="宋体" w:eastAsia="宋体" w:hAnsi="宋体" w:cs="Arial"/>
          <w:color w:val="FF0000"/>
          <w:szCs w:val="21"/>
        </w:rPr>
      </w:pPr>
      <w:r w:rsidRPr="00950AF0">
        <w:rPr>
          <w:rFonts w:ascii="宋体" w:eastAsia="宋体" w:hAnsi="宋体" w:cs="Arial" w:hint="eastAsia"/>
          <w:szCs w:val="21"/>
        </w:rPr>
        <w:t>16.</w:t>
      </w:r>
      <w:r w:rsidRPr="00581742">
        <w:rPr>
          <w:rFonts w:ascii="宋体" w:eastAsia="宋体" w:hAnsi="宋体" w:cs="Arial" w:hint="eastAsia"/>
          <w:color w:val="FF0000"/>
          <w:szCs w:val="21"/>
        </w:rPr>
        <w:t xml:space="preserve">下列属于全面开始建设社会主义十年取得的历史成就是(    </w:t>
      </w:r>
      <w:r w:rsidR="007A2D75">
        <w:rPr>
          <w:rFonts w:ascii="宋体" w:eastAsia="宋体" w:hAnsi="宋体" w:cs="Arial" w:hint="eastAsia"/>
          <w:color w:val="FF0000"/>
          <w:szCs w:val="21"/>
        </w:rPr>
        <w:t>A</w:t>
      </w:r>
      <w:r w:rsidRPr="00581742">
        <w:rPr>
          <w:rFonts w:ascii="宋体" w:eastAsia="宋体" w:hAnsi="宋体" w:cs="Arial" w:hint="eastAsia"/>
          <w:color w:val="FF0000"/>
          <w:szCs w:val="21"/>
        </w:rPr>
        <w:t xml:space="preserve">    )</w:t>
      </w:r>
    </w:p>
    <w:p w14:paraId="1A349982" w14:textId="3A2FD869" w:rsidR="00950AF0" w:rsidRPr="00950AF0" w:rsidRDefault="007A2D75" w:rsidP="00950AF0">
      <w:pPr>
        <w:ind w:firstLineChars="100" w:firstLine="210"/>
        <w:rPr>
          <w:rFonts w:ascii="宋体" w:eastAsia="宋体" w:hAnsi="宋体" w:cs="Times New Roman"/>
          <w:szCs w:val="21"/>
        </w:rPr>
      </w:pPr>
      <w:r>
        <w:rPr>
          <w:rFonts w:ascii="宋体" w:eastAsia="宋体" w:hAnsi="宋体" w:cs="Arial" w:hint="eastAsia"/>
          <w:color w:val="FF0000"/>
          <w:szCs w:val="21"/>
        </w:rPr>
        <w:t>A</w:t>
      </w:r>
      <w:r w:rsidR="00950AF0" w:rsidRPr="00581742">
        <w:rPr>
          <w:rFonts w:ascii="宋体" w:eastAsia="宋体" w:hAnsi="宋体" w:cs="Arial" w:hint="eastAsia"/>
          <w:color w:val="FF0000"/>
          <w:szCs w:val="21"/>
        </w:rPr>
        <w:t>.完成社会主义改造</w:t>
      </w:r>
      <w:r w:rsidR="00950AF0" w:rsidRPr="00950AF0">
        <w:rPr>
          <w:rFonts w:ascii="宋体" w:eastAsia="宋体" w:hAnsi="宋体" w:cs="Arial" w:hint="eastAsia"/>
          <w:szCs w:val="21"/>
        </w:rPr>
        <w:t xml:space="preserve">              </w:t>
      </w:r>
      <w:r w:rsidR="00336992">
        <w:rPr>
          <w:rFonts w:ascii="宋体" w:eastAsia="宋体" w:hAnsi="宋体" w:cs="Arial"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.提出</w:t>
      </w:r>
      <w:r w:rsidR="00950AF0" w:rsidRPr="00950AF0">
        <w:rPr>
          <w:rFonts w:ascii="宋体" w:eastAsia="宋体" w:hAnsi="宋体" w:cs="Times New Roman"/>
          <w:szCs w:val="21"/>
        </w:rPr>
        <w:t>党在过渡时期总路线</w:t>
      </w:r>
    </w:p>
    <w:p w14:paraId="6EF1C6FF" w14:textId="584E2F18" w:rsidR="00950AF0" w:rsidRPr="00950AF0" w:rsidRDefault="007A2D75" w:rsidP="00950AF0">
      <w:pPr>
        <w:ind w:firstLineChars="100" w:firstLine="210"/>
        <w:rPr>
          <w:rFonts w:ascii="Arial" w:eastAsia="宋体" w:hAnsi="Arial" w:cs="Arial"/>
          <w:szCs w:val="21"/>
        </w:rPr>
      </w:pPr>
      <w:r>
        <w:rPr>
          <w:rFonts w:ascii="宋体" w:eastAsia="宋体" w:hAnsi="宋体" w:cs="Arial" w:hint="eastAsia"/>
          <w:szCs w:val="21"/>
        </w:rPr>
        <w:t>C</w:t>
      </w:r>
      <w:r w:rsidR="00950AF0" w:rsidRPr="00950AF0">
        <w:rPr>
          <w:rFonts w:ascii="宋体" w:eastAsia="宋体" w:hAnsi="宋体" w:cs="Arial" w:hint="eastAsia"/>
          <w:szCs w:val="21"/>
        </w:rPr>
        <w:t>.制定新</w:t>
      </w:r>
      <w:r w:rsidR="00950AF0" w:rsidRPr="00950AF0">
        <w:rPr>
          <w:rFonts w:ascii="宋体" w:eastAsia="宋体" w:hAnsi="宋体" w:cs="Arial"/>
          <w:szCs w:val="21"/>
        </w:rPr>
        <w:t>中国第一部宪法</w:t>
      </w:r>
      <w:r w:rsidR="00336992">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Arial" w:eastAsia="宋体" w:hAnsi="Arial" w:cs="Arial"/>
          <w:szCs w:val="21"/>
        </w:rPr>
        <w:t>培养</w:t>
      </w:r>
      <w:r w:rsidR="00950AF0" w:rsidRPr="00950AF0">
        <w:rPr>
          <w:rFonts w:ascii="Arial" w:eastAsia="宋体" w:hAnsi="Arial" w:cs="Arial" w:hint="eastAsia"/>
          <w:szCs w:val="21"/>
        </w:rPr>
        <w:t>了</w:t>
      </w:r>
      <w:r w:rsidR="00950AF0" w:rsidRPr="00950AF0">
        <w:rPr>
          <w:rFonts w:ascii="Arial" w:eastAsia="宋体" w:hAnsi="Arial" w:cs="Arial"/>
          <w:szCs w:val="21"/>
        </w:rPr>
        <w:t>全国经济文化建设等方面的骨干力量</w:t>
      </w:r>
    </w:p>
    <w:p w14:paraId="4C6C1C5F" w14:textId="77777777" w:rsidR="00950AF0" w:rsidRPr="00950AF0" w:rsidRDefault="00950AF0" w:rsidP="00950AF0">
      <w:pPr>
        <w:ind w:leftChars="50" w:left="105" w:rightChars="50" w:right="105"/>
        <w:rPr>
          <w:rFonts w:ascii="宋体" w:eastAsia="宋体" w:hAnsi="宋体" w:cs="Times New Roman"/>
          <w:szCs w:val="24"/>
        </w:rPr>
      </w:pPr>
    </w:p>
    <w:p w14:paraId="6A894C8A" w14:textId="77777777" w:rsidR="00950AF0" w:rsidRPr="00950AF0" w:rsidRDefault="00950AF0" w:rsidP="00950AF0">
      <w:pPr>
        <w:ind w:leftChars="50" w:left="105" w:rightChars="50" w:right="105"/>
        <w:rPr>
          <w:rFonts w:ascii="宋体" w:eastAsia="宋体" w:hAnsi="宋体" w:cs="Times New Roman"/>
          <w:szCs w:val="21"/>
        </w:rPr>
      </w:pPr>
      <w:r w:rsidRPr="00950AF0">
        <w:rPr>
          <w:rFonts w:ascii="宋体" w:eastAsia="宋体" w:hAnsi="宋体" w:cs="Times New Roman" w:hint="eastAsia"/>
          <w:b/>
          <w:bCs/>
        </w:rPr>
        <w:t>二、多项选择题</w:t>
      </w:r>
      <w:r w:rsidRPr="00950AF0">
        <w:rPr>
          <w:rFonts w:ascii="宋体" w:eastAsia="宋体" w:hAnsi="宋体" w:cs="Times New Roman" w:hint="eastAsia"/>
          <w:bCs/>
        </w:rPr>
        <w:t>(</w:t>
      </w:r>
      <w:r w:rsidRPr="00950AF0">
        <w:rPr>
          <w:rFonts w:ascii="宋体" w:eastAsia="宋体" w:hAnsi="宋体" w:cs="Times New Roman"/>
          <w:szCs w:val="21"/>
        </w:rPr>
        <w:t>17</w:t>
      </w:r>
      <w:r w:rsidRPr="00950AF0">
        <w:rPr>
          <w:rFonts w:ascii="宋体" w:eastAsia="宋体" w:hAnsi="宋体" w:cs="Times New Roman" w:hint="eastAsia"/>
          <w:szCs w:val="21"/>
        </w:rPr>
        <w:t>-24</w:t>
      </w:r>
      <w:r w:rsidRPr="00950AF0">
        <w:rPr>
          <w:rFonts w:ascii="宋体" w:eastAsia="宋体" w:hAnsi="宋体" w:cs="Times New Roman"/>
          <w:szCs w:val="21"/>
        </w:rPr>
        <w:t>小题，每小题2分，共</w:t>
      </w:r>
      <w:r w:rsidRPr="00950AF0">
        <w:rPr>
          <w:rFonts w:ascii="宋体" w:eastAsia="宋体" w:hAnsi="宋体" w:cs="Times New Roman" w:hint="eastAsia"/>
          <w:szCs w:val="21"/>
        </w:rPr>
        <w:t>16</w:t>
      </w:r>
      <w:r w:rsidRPr="00950AF0">
        <w:rPr>
          <w:rFonts w:ascii="宋体" w:eastAsia="宋体" w:hAnsi="宋体" w:cs="Times New Roman"/>
          <w:szCs w:val="21"/>
        </w:rPr>
        <w:t>分。下列每题给出的</w:t>
      </w:r>
      <w:r w:rsidRPr="00950AF0">
        <w:rPr>
          <w:rFonts w:ascii="宋体" w:eastAsia="宋体" w:hAnsi="宋体" w:cs="Times New Roman" w:hint="eastAsia"/>
          <w:szCs w:val="21"/>
        </w:rPr>
        <w:t>五</w:t>
      </w:r>
      <w:r w:rsidRPr="00950AF0">
        <w:rPr>
          <w:rFonts w:ascii="宋体" w:eastAsia="宋体" w:hAnsi="宋体" w:cs="Times New Roman"/>
          <w:szCs w:val="21"/>
        </w:rPr>
        <w:t>个选项中，至少有两个选项是符合题目要求的</w:t>
      </w:r>
      <w:r w:rsidRPr="00950AF0">
        <w:rPr>
          <w:rFonts w:ascii="宋体" w:eastAsia="宋体" w:hAnsi="宋体" w:cs="Times New Roman" w:hint="eastAsia"/>
        </w:rPr>
        <w:t>。</w:t>
      </w:r>
      <w:r w:rsidRPr="00950AF0">
        <w:rPr>
          <w:rFonts w:ascii="宋体" w:eastAsia="宋体" w:hAnsi="宋体" w:cs="Times New Roman"/>
          <w:szCs w:val="21"/>
        </w:rPr>
        <w:t>多选或少选均不得分。</w:t>
      </w:r>
      <w:r w:rsidRPr="00950AF0">
        <w:rPr>
          <w:rFonts w:ascii="宋体" w:eastAsia="宋体" w:hAnsi="宋体" w:cs="Times New Roman" w:hint="eastAsia"/>
          <w:szCs w:val="21"/>
        </w:rPr>
        <w:t>)</w:t>
      </w:r>
    </w:p>
    <w:p w14:paraId="304A36C8" w14:textId="77777777" w:rsidR="00950AF0" w:rsidRPr="00950AF0" w:rsidRDefault="00950AF0" w:rsidP="00950AF0">
      <w:pPr>
        <w:ind w:leftChars="50" w:left="105" w:rightChars="50" w:right="105"/>
        <w:rPr>
          <w:rFonts w:ascii="宋体" w:eastAsia="宋体" w:hAnsi="宋体" w:cs="Times New Roman"/>
          <w:szCs w:val="21"/>
        </w:rPr>
      </w:pPr>
    </w:p>
    <w:p w14:paraId="2A2458AB" w14:textId="001D9F03"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17</w:t>
      </w:r>
      <w:r w:rsidRPr="00950AF0">
        <w:rPr>
          <w:rFonts w:ascii="宋体" w:eastAsia="宋体" w:hAnsi="宋体" w:cs="Times New Roman"/>
          <w:szCs w:val="21"/>
        </w:rPr>
        <w:t>.19世纪下半期，沙俄通过</w:t>
      </w:r>
      <w:r w:rsidRPr="00950AF0">
        <w:rPr>
          <w:rFonts w:ascii="宋体" w:eastAsia="宋体" w:hAnsi="宋体" w:cs="Times New Roman" w:hint="eastAsia"/>
          <w:szCs w:val="21"/>
        </w:rPr>
        <w:t xml:space="preserve">（    </w:t>
      </w:r>
      <w:r w:rsidR="007A2D75">
        <w:rPr>
          <w:rFonts w:ascii="宋体" w:eastAsia="宋体" w:hAnsi="宋体" w:cs="Times New Roman" w:hint="eastAsia"/>
          <w:szCs w:val="21"/>
        </w:rPr>
        <w:t>AB</w:t>
      </w:r>
      <w:r w:rsidR="007A2D75">
        <w:rPr>
          <w:rFonts w:ascii="宋体" w:eastAsia="宋体" w:hAnsi="宋体" w:cs="Times New Roman"/>
          <w:szCs w:val="21"/>
        </w:rPr>
        <w:t>CD</w:t>
      </w:r>
      <w:r w:rsidRPr="00950AF0">
        <w:rPr>
          <w:rFonts w:ascii="宋体" w:eastAsia="宋体" w:hAnsi="宋体" w:cs="Times New Roman" w:hint="eastAsia"/>
          <w:szCs w:val="21"/>
        </w:rPr>
        <w:t xml:space="preserve">    ）</w:t>
      </w:r>
      <w:r w:rsidRPr="00950AF0">
        <w:rPr>
          <w:rFonts w:ascii="宋体" w:eastAsia="宋体" w:hAnsi="宋体" w:cs="Times New Roman"/>
          <w:szCs w:val="21"/>
        </w:rPr>
        <w:t>侵占</w:t>
      </w:r>
      <w:r w:rsidRPr="00950AF0">
        <w:rPr>
          <w:rFonts w:ascii="宋体" w:eastAsia="宋体" w:hAnsi="宋体" w:cs="Times New Roman" w:hint="eastAsia"/>
          <w:szCs w:val="21"/>
        </w:rPr>
        <w:t>了</w:t>
      </w:r>
      <w:r w:rsidRPr="00950AF0">
        <w:rPr>
          <w:rFonts w:ascii="宋体" w:eastAsia="宋体" w:hAnsi="宋体" w:cs="Times New Roman"/>
          <w:szCs w:val="21"/>
        </w:rPr>
        <w:t>中国150多万平方公里的领土</w:t>
      </w:r>
      <w:r w:rsidRPr="00950AF0">
        <w:rPr>
          <w:rFonts w:ascii="宋体" w:eastAsia="宋体" w:hAnsi="宋体" w:cs="Times New Roman" w:hint="eastAsia"/>
          <w:szCs w:val="21"/>
        </w:rPr>
        <w:t>。</w:t>
      </w:r>
    </w:p>
    <w:p w14:paraId="4F6A72EF" w14:textId="33C7C6C7" w:rsidR="00950AF0" w:rsidRPr="00950AF0" w:rsidRDefault="007A2D75" w:rsidP="00950AF0">
      <w:pPr>
        <w:ind w:rightChars="50" w:right="105" w:firstLineChars="100" w:firstLine="210"/>
        <w:rPr>
          <w:rFonts w:ascii="宋体" w:eastAsia="宋体" w:hAnsi="宋体" w:cs="Times New Roman"/>
          <w:szCs w:val="21"/>
        </w:rPr>
      </w:pPr>
      <w:r>
        <w:rPr>
          <w:rFonts w:ascii="宋体" w:eastAsia="宋体" w:hAnsi="宋体" w:cs="Times New Roman"/>
          <w:color w:val="FF0000"/>
          <w:szCs w:val="21"/>
        </w:rPr>
        <w:t>A</w:t>
      </w:r>
      <w:r w:rsidR="00950AF0" w:rsidRPr="00581742">
        <w:rPr>
          <w:rFonts w:ascii="宋体" w:eastAsia="宋体" w:hAnsi="宋体" w:cs="Times New Roman" w:hint="eastAsia"/>
          <w:color w:val="FF0000"/>
          <w:szCs w:val="21"/>
        </w:rPr>
        <w:t>.</w:t>
      </w:r>
      <w:r w:rsidR="00950AF0" w:rsidRPr="00581742">
        <w:rPr>
          <w:rFonts w:ascii="宋体" w:eastAsia="宋体" w:hAnsi="宋体" w:cs="Times New Roman"/>
          <w:color w:val="FF0000"/>
          <w:szCs w:val="21"/>
        </w:rPr>
        <w:t xml:space="preserve">《瑷珲条约》         </w:t>
      </w:r>
      <w:r w:rsidR="00336992" w:rsidRPr="00581742">
        <w:rPr>
          <w:rFonts w:ascii="宋体" w:eastAsia="宋体" w:hAnsi="宋体" w:cs="Times New Roman" w:hint="eastAsia"/>
          <w:color w:val="FF0000"/>
          <w:szCs w:val="21"/>
        </w:rPr>
        <w:t xml:space="preserve">          </w:t>
      </w:r>
      <w:r>
        <w:rPr>
          <w:rFonts w:ascii="宋体" w:eastAsia="宋体" w:hAnsi="宋体" w:cs="Times New Roman"/>
          <w:color w:val="FF0000"/>
          <w:szCs w:val="21"/>
        </w:rPr>
        <w:t>B</w:t>
      </w:r>
      <w:r w:rsidR="00950AF0" w:rsidRPr="00581742">
        <w:rPr>
          <w:rFonts w:ascii="宋体" w:eastAsia="宋体" w:hAnsi="宋体" w:cs="Times New Roman" w:hint="eastAsia"/>
          <w:color w:val="FF0000"/>
          <w:szCs w:val="21"/>
        </w:rPr>
        <w:t>.</w:t>
      </w:r>
      <w:r w:rsidR="00950AF0" w:rsidRPr="00581742">
        <w:rPr>
          <w:rFonts w:ascii="宋体" w:eastAsia="宋体" w:hAnsi="宋体" w:cs="Times New Roman"/>
          <w:color w:val="FF0000"/>
          <w:szCs w:val="21"/>
        </w:rPr>
        <w:t>《北京条约</w:t>
      </w:r>
      <w:r w:rsidR="00950AF0" w:rsidRPr="00581742">
        <w:rPr>
          <w:rFonts w:ascii="宋体" w:eastAsia="宋体" w:hAnsi="宋体" w:cs="Times New Roman" w:hint="eastAsia"/>
          <w:color w:val="FF0000"/>
          <w:szCs w:val="21"/>
        </w:rPr>
        <w:t xml:space="preserve">》 </w:t>
      </w:r>
      <w:r w:rsidR="00950AF0" w:rsidRPr="00950AF0">
        <w:rPr>
          <w:rFonts w:ascii="宋体" w:eastAsia="宋体" w:hAnsi="宋体" w:cs="Times New Roman" w:hint="eastAsia"/>
          <w:szCs w:val="21"/>
        </w:rPr>
        <w:t xml:space="preserve">             </w:t>
      </w:r>
    </w:p>
    <w:p w14:paraId="41C81A5C" w14:textId="7868FA66" w:rsidR="00950AF0" w:rsidRPr="00950AF0" w:rsidRDefault="007A2D75" w:rsidP="00950AF0">
      <w:pPr>
        <w:ind w:rightChars="50" w:right="105" w:firstLineChars="100" w:firstLine="210"/>
        <w:rPr>
          <w:rFonts w:ascii="宋体" w:eastAsia="宋体" w:hAnsi="宋体" w:cs="Times New Roman"/>
          <w:szCs w:val="21"/>
        </w:rPr>
      </w:pPr>
      <w:r>
        <w:rPr>
          <w:rFonts w:ascii="宋体" w:eastAsia="宋体" w:hAnsi="宋体" w:cs="Times New Roman"/>
          <w:color w:val="FF0000"/>
          <w:szCs w:val="21"/>
        </w:rPr>
        <w:t>C</w:t>
      </w:r>
      <w:r w:rsidR="00950AF0" w:rsidRPr="001E5F08">
        <w:rPr>
          <w:rFonts w:ascii="宋体" w:eastAsia="宋体" w:hAnsi="宋体" w:cs="Times New Roman" w:hint="eastAsia"/>
          <w:color w:val="FF0000"/>
          <w:szCs w:val="21"/>
        </w:rPr>
        <w:t>.</w:t>
      </w:r>
      <w:r w:rsidR="00950AF0" w:rsidRPr="001E5F08">
        <w:rPr>
          <w:rFonts w:ascii="宋体" w:eastAsia="宋体" w:hAnsi="宋体" w:cs="Times New Roman"/>
          <w:color w:val="FF0000"/>
          <w:szCs w:val="21"/>
        </w:rPr>
        <w:t>《勘分西北界约记》  </w:t>
      </w:r>
      <w:r w:rsidR="00950AF0" w:rsidRPr="001E5F08">
        <w:rPr>
          <w:rFonts w:ascii="宋体" w:eastAsia="宋体" w:hAnsi="宋体" w:cs="Times New Roman" w:hint="eastAsia"/>
          <w:color w:val="FF0000"/>
          <w:szCs w:val="21"/>
        </w:rPr>
        <w:t xml:space="preserve">                 </w:t>
      </w:r>
      <w:r>
        <w:rPr>
          <w:rFonts w:ascii="宋体" w:eastAsia="宋体" w:hAnsi="宋体" w:cs="Times New Roman"/>
          <w:color w:val="FF0000"/>
          <w:szCs w:val="21"/>
        </w:rPr>
        <w:t>D</w:t>
      </w:r>
      <w:r w:rsidR="00950AF0" w:rsidRPr="001E5F08">
        <w:rPr>
          <w:rFonts w:ascii="宋体" w:eastAsia="宋体" w:hAnsi="宋体" w:cs="Times New Roman" w:hint="eastAsia"/>
          <w:color w:val="FF0000"/>
          <w:szCs w:val="21"/>
        </w:rPr>
        <w:t>.</w:t>
      </w:r>
      <w:r w:rsidR="00950AF0" w:rsidRPr="001E5F08">
        <w:rPr>
          <w:rFonts w:ascii="宋体" w:eastAsia="宋体" w:hAnsi="宋体" w:cs="Times New Roman"/>
          <w:color w:val="FF0000"/>
          <w:szCs w:val="21"/>
        </w:rPr>
        <w:t>《改订伊犁条约》</w:t>
      </w:r>
      <w:r w:rsidR="00950AF0" w:rsidRPr="00950AF0">
        <w:rPr>
          <w:rFonts w:ascii="宋体" w:eastAsia="宋体" w:hAnsi="宋体" w:cs="Times New Roman" w:hint="eastAsia"/>
          <w:szCs w:val="21"/>
        </w:rPr>
        <w:t xml:space="preserve">         </w:t>
      </w:r>
    </w:p>
    <w:p w14:paraId="34A8059A" w14:textId="77777777" w:rsidR="00950AF0" w:rsidRPr="00950AF0" w:rsidRDefault="00950AF0" w:rsidP="00950AF0">
      <w:pPr>
        <w:ind w:leftChars="50" w:left="105"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E.《天津条约》</w:t>
      </w:r>
    </w:p>
    <w:p w14:paraId="2CEBB80B" w14:textId="4D5AE800" w:rsidR="00950AF0" w:rsidRPr="00950AF0" w:rsidRDefault="00950AF0" w:rsidP="00950AF0">
      <w:pPr>
        <w:ind w:rightChars="50" w:right="105"/>
        <w:rPr>
          <w:rFonts w:ascii="宋体" w:eastAsia="宋体" w:hAnsi="宋体" w:cs="Times New Roman"/>
          <w:szCs w:val="21"/>
        </w:rPr>
      </w:pPr>
      <w:r w:rsidRPr="00950AF0">
        <w:rPr>
          <w:rFonts w:ascii="Times New Roman" w:eastAsia="宋体" w:hAnsi="Times New Roman" w:cs="Times New Roman" w:hint="eastAsia"/>
          <w:szCs w:val="21"/>
        </w:rPr>
        <w:t>18</w:t>
      </w:r>
      <w:r w:rsidRPr="00950AF0">
        <w:rPr>
          <w:rFonts w:ascii="宋体" w:eastAsia="宋体" w:hAnsi="宋体" w:cs="Times New Roman"/>
          <w:szCs w:val="21"/>
        </w:rPr>
        <w:t>.</w:t>
      </w:r>
      <w:r w:rsidRPr="00950AF0">
        <w:rPr>
          <w:rFonts w:ascii="宋体" w:eastAsia="宋体" w:hAnsi="宋体" w:cs="Times New Roman" w:hint="eastAsia"/>
          <w:szCs w:val="21"/>
        </w:rPr>
        <w:t xml:space="preserve">下列关于洋务运动表述属正确的是(    </w:t>
      </w:r>
      <w:r w:rsidR="007A2D75">
        <w:rPr>
          <w:rFonts w:ascii="宋体" w:eastAsia="宋体" w:hAnsi="宋体" w:cs="Times New Roman" w:hint="eastAsia"/>
          <w:szCs w:val="21"/>
        </w:rPr>
        <w:t>ABC</w:t>
      </w:r>
      <w:r w:rsidRPr="00950AF0">
        <w:rPr>
          <w:rFonts w:ascii="宋体" w:eastAsia="宋体" w:hAnsi="宋体" w:cs="Times New Roman" w:hint="eastAsia"/>
          <w:szCs w:val="21"/>
        </w:rPr>
        <w:t>E    )</w:t>
      </w:r>
    </w:p>
    <w:p w14:paraId="6A004254" w14:textId="4E111181"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A</w:t>
      </w:r>
      <w:r w:rsidR="00950AF0" w:rsidRPr="00950AF0">
        <w:rPr>
          <w:rFonts w:ascii="宋体" w:eastAsia="宋体" w:hAnsi="宋体" w:cs="Times New Roman" w:hint="eastAsia"/>
          <w:szCs w:val="21"/>
        </w:rPr>
        <w:t>.洋务运动是在第二次鸦片战争后兴起的</w:t>
      </w:r>
    </w:p>
    <w:p w14:paraId="26FD8388" w14:textId="43A94A27"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szCs w:val="21"/>
        </w:rPr>
        <w:t>B</w:t>
      </w:r>
      <w:r w:rsidR="00950AF0" w:rsidRPr="00950AF0">
        <w:rPr>
          <w:rFonts w:ascii="宋体" w:eastAsia="宋体" w:hAnsi="宋体" w:cs="Times New Roman" w:hint="eastAsia"/>
          <w:szCs w:val="21"/>
        </w:rPr>
        <w:t>.洋务派继承了魏源“师夷长技以制夷”的思想</w:t>
      </w:r>
    </w:p>
    <w:p w14:paraId="66ABCB46" w14:textId="4709BA0C"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C</w:t>
      </w:r>
      <w:r w:rsidR="00950AF0" w:rsidRPr="00950AF0">
        <w:rPr>
          <w:rFonts w:ascii="宋体" w:eastAsia="宋体" w:hAnsi="宋体" w:cs="Times New Roman" w:hint="eastAsia"/>
          <w:szCs w:val="21"/>
        </w:rPr>
        <w:t>.洋务运动在客观上对中国民族资本主义发展起了促进作用</w:t>
      </w:r>
    </w:p>
    <w:p w14:paraId="67A23895" w14:textId="3784B079" w:rsidR="00950AF0" w:rsidRPr="00950AF0" w:rsidRDefault="007A2D75" w:rsidP="00950AF0">
      <w:pPr>
        <w:ind w:leftChars="50" w:left="105" w:rightChars="50" w:right="105" w:firstLineChars="50" w:firstLine="105"/>
        <w:rPr>
          <w:rFonts w:ascii="宋体" w:eastAsia="宋体" w:hAnsi="宋体" w:cs="Times New Roman"/>
          <w:szCs w:val="21"/>
        </w:rPr>
      </w:pPr>
      <w:r>
        <w:rPr>
          <w:rFonts w:ascii="宋体" w:eastAsia="宋体" w:hAnsi="宋体" w:cs="Times New Roman" w:hint="eastAsia"/>
          <w:szCs w:val="21"/>
        </w:rPr>
        <w:t>D</w:t>
      </w:r>
      <w:r w:rsidR="00950AF0" w:rsidRPr="00950AF0">
        <w:rPr>
          <w:rFonts w:ascii="宋体" w:eastAsia="宋体" w:hAnsi="宋体" w:cs="Times New Roman" w:hint="eastAsia"/>
          <w:szCs w:val="21"/>
        </w:rPr>
        <w:t>.洋务派兴办洋务目的是要使中国朝着独立的资本主义方向发展</w:t>
      </w:r>
    </w:p>
    <w:p w14:paraId="5561AB82" w14:textId="77777777" w:rsidR="00950AF0" w:rsidRPr="00950AF0" w:rsidRDefault="00950AF0" w:rsidP="00950AF0">
      <w:pPr>
        <w:ind w:leftChars="50" w:left="105" w:rightChars="50" w:right="105" w:firstLineChars="50" w:firstLine="105"/>
        <w:rPr>
          <w:rFonts w:ascii="宋体" w:eastAsia="宋体" w:hAnsi="宋体" w:cs="Times New Roman"/>
          <w:szCs w:val="21"/>
        </w:rPr>
      </w:pPr>
      <w:r w:rsidRPr="00950AF0">
        <w:rPr>
          <w:rFonts w:ascii="宋体" w:eastAsia="宋体" w:hAnsi="宋体" w:cs="Times New Roman" w:hint="eastAsia"/>
          <w:szCs w:val="21"/>
        </w:rPr>
        <w:t>E.洋务运动的指导思想是</w:t>
      </w:r>
      <w:r w:rsidRPr="00950AF0">
        <w:rPr>
          <w:rFonts w:ascii="宋体" w:eastAsia="宋体" w:hAnsi="宋体" w:cs="Times New Roman"/>
          <w:szCs w:val="21"/>
        </w:rPr>
        <w:t>中学为体，西学为用</w:t>
      </w:r>
    </w:p>
    <w:p w14:paraId="1EFD6BFA" w14:textId="6948DFBF" w:rsidR="00950AF0" w:rsidRPr="001E5F08" w:rsidRDefault="00950AF0" w:rsidP="00336992">
      <w:pPr>
        <w:widowControl/>
        <w:ind w:rightChars="50" w:right="105"/>
        <w:jc w:val="left"/>
        <w:rPr>
          <w:rFonts w:ascii="宋体" w:eastAsia="宋体" w:hAnsi="宋体" w:cs="宋体"/>
          <w:color w:val="FF0000"/>
          <w:kern w:val="0"/>
          <w:szCs w:val="21"/>
        </w:rPr>
      </w:pPr>
      <w:r w:rsidRPr="00950AF0">
        <w:rPr>
          <w:rFonts w:ascii="宋体" w:eastAsia="宋体" w:hAnsi="宋体" w:cs="Times New Roman" w:hint="eastAsia"/>
          <w:szCs w:val="21"/>
        </w:rPr>
        <w:t>19.</w:t>
      </w:r>
      <w:r w:rsidRPr="001E5F08">
        <w:rPr>
          <w:rFonts w:ascii="宋体" w:eastAsia="宋体" w:hAnsi="宋体" w:cs="宋体" w:hint="eastAsia"/>
          <w:color w:val="FF0000"/>
          <w:kern w:val="0"/>
          <w:szCs w:val="21"/>
        </w:rPr>
        <w:t>南京临时政府颁布的《中华民国临时约法》是</w:t>
      </w:r>
      <w:r w:rsidRPr="001E5F08">
        <w:rPr>
          <w:rFonts w:ascii="宋体" w:eastAsia="宋体" w:hAnsi="宋体" w:cs="Times New Roman"/>
          <w:color w:val="FF0000"/>
          <w:szCs w:val="21"/>
        </w:rPr>
        <w:t>一部具有资产阶级共和国宪法性质的法典</w:t>
      </w:r>
      <w:r w:rsidRPr="001E5F08">
        <w:rPr>
          <w:rFonts w:ascii="宋体" w:eastAsia="宋体" w:hAnsi="宋体" w:cs="宋体" w:hint="eastAsia"/>
          <w:color w:val="FF0000"/>
          <w:kern w:val="0"/>
          <w:szCs w:val="21"/>
        </w:rPr>
        <w:t xml:space="preserve">,它规定(   </w:t>
      </w:r>
      <w:r w:rsidR="007A2D75">
        <w:rPr>
          <w:rFonts w:ascii="宋体" w:eastAsia="宋体" w:hAnsi="宋体" w:cs="宋体" w:hint="eastAsia"/>
          <w:color w:val="FF0000"/>
          <w:kern w:val="0"/>
          <w:szCs w:val="21"/>
        </w:rPr>
        <w:t>ACD</w:t>
      </w:r>
      <w:r w:rsidR="001E5F08">
        <w:rPr>
          <w:rFonts w:ascii="宋体" w:eastAsia="宋体" w:hAnsi="宋体" w:cs="宋体"/>
          <w:color w:val="FF0000"/>
          <w:kern w:val="0"/>
          <w:szCs w:val="21"/>
        </w:rPr>
        <w:t>E</w:t>
      </w:r>
      <w:r w:rsidRPr="001E5F08">
        <w:rPr>
          <w:rFonts w:ascii="宋体" w:eastAsia="宋体" w:hAnsi="宋体" w:cs="宋体" w:hint="eastAsia"/>
          <w:color w:val="FF0000"/>
          <w:kern w:val="0"/>
          <w:szCs w:val="21"/>
        </w:rPr>
        <w:t xml:space="preserve">   )</w:t>
      </w:r>
    </w:p>
    <w:p w14:paraId="7B240FD0" w14:textId="0A1B7388" w:rsidR="00950AF0" w:rsidRPr="00950AF0" w:rsidRDefault="007A2D75" w:rsidP="00950AF0">
      <w:pPr>
        <w:widowControl/>
        <w:ind w:leftChars="50" w:left="105" w:rightChars="50" w:right="105" w:firstLineChars="50" w:firstLine="105"/>
        <w:jc w:val="left"/>
        <w:rPr>
          <w:rFonts w:ascii="宋体" w:eastAsia="宋体" w:hAnsi="宋体" w:cs="宋体"/>
          <w:kern w:val="0"/>
          <w:szCs w:val="21"/>
        </w:rPr>
      </w:pPr>
      <w:r>
        <w:rPr>
          <w:rFonts w:ascii="宋体" w:eastAsia="宋体" w:hAnsi="宋体" w:cs="宋体"/>
          <w:color w:val="FF0000"/>
          <w:kern w:val="0"/>
          <w:szCs w:val="21"/>
        </w:rPr>
        <w:t>A</w:t>
      </w:r>
      <w:r w:rsidR="00950AF0" w:rsidRPr="001E5F08">
        <w:rPr>
          <w:rFonts w:ascii="宋体" w:eastAsia="宋体" w:hAnsi="宋体" w:cs="宋体" w:hint="eastAsia"/>
          <w:color w:val="FF0000"/>
          <w:kern w:val="0"/>
          <w:szCs w:val="21"/>
        </w:rPr>
        <w:t>.国家主权属于全体国民</w:t>
      </w:r>
      <w:r w:rsidR="00950AF0" w:rsidRPr="00950AF0">
        <w:rPr>
          <w:rFonts w:ascii="宋体" w:eastAsia="宋体" w:hAnsi="宋体" w:cs="宋体"/>
          <w:kern w:val="0"/>
          <w:szCs w:val="21"/>
        </w:rPr>
        <w:t xml:space="preserve">     </w:t>
      </w:r>
      <w:r w:rsidR="00950AF0" w:rsidRPr="00950AF0">
        <w:rPr>
          <w:rFonts w:ascii="宋体" w:eastAsia="宋体" w:hAnsi="宋体" w:cs="宋体" w:hint="eastAsia"/>
          <w:kern w:val="0"/>
          <w:szCs w:val="21"/>
        </w:rPr>
        <w:t xml:space="preserve">    </w:t>
      </w:r>
      <w:r w:rsidR="00950AF0" w:rsidRPr="00950AF0">
        <w:rPr>
          <w:rFonts w:ascii="宋体" w:eastAsia="宋体" w:hAnsi="宋体" w:cs="宋体"/>
          <w:kern w:val="0"/>
          <w:szCs w:val="21"/>
        </w:rPr>
        <w:t xml:space="preserve"> </w:t>
      </w:r>
      <w:r w:rsidR="00950AF0" w:rsidRPr="00950AF0">
        <w:rPr>
          <w:rFonts w:ascii="宋体" w:eastAsia="宋体" w:hAnsi="宋体" w:cs="宋体" w:hint="eastAsia"/>
          <w:kern w:val="0"/>
          <w:szCs w:val="21"/>
        </w:rPr>
        <w:t xml:space="preserve">       </w:t>
      </w:r>
      <w:r>
        <w:rPr>
          <w:rFonts w:ascii="宋体" w:eastAsia="宋体" w:hAnsi="宋体" w:cs="宋体"/>
          <w:kern w:val="0"/>
          <w:szCs w:val="21"/>
        </w:rPr>
        <w:t>B</w:t>
      </w:r>
      <w:r w:rsidR="00950AF0" w:rsidRPr="00950AF0">
        <w:rPr>
          <w:rFonts w:ascii="宋体" w:eastAsia="宋体" w:hAnsi="宋体" w:cs="宋体" w:hint="eastAsia"/>
          <w:kern w:val="0"/>
          <w:szCs w:val="21"/>
        </w:rPr>
        <w:t>.总统有权单独颁布法令</w:t>
      </w:r>
      <w:r w:rsidR="00950AF0" w:rsidRPr="00950AF0">
        <w:rPr>
          <w:rFonts w:ascii="宋体" w:eastAsia="宋体" w:hAnsi="宋体" w:cs="宋体"/>
          <w:kern w:val="0"/>
          <w:szCs w:val="21"/>
        </w:rPr>
        <w:t xml:space="preserve">   </w:t>
      </w:r>
      <w:r w:rsidR="00950AF0" w:rsidRPr="00950AF0">
        <w:rPr>
          <w:rFonts w:ascii="宋体" w:eastAsia="宋体" w:hAnsi="宋体" w:cs="宋体" w:hint="eastAsia"/>
          <w:kern w:val="0"/>
          <w:szCs w:val="21"/>
        </w:rPr>
        <w:t xml:space="preserve">        </w:t>
      </w:r>
    </w:p>
    <w:p w14:paraId="317F8F08" w14:textId="7F06C8E7" w:rsidR="00950AF0" w:rsidRPr="001E5F08" w:rsidRDefault="007A2D75" w:rsidP="00950AF0">
      <w:pPr>
        <w:widowControl/>
        <w:ind w:leftChars="50" w:left="105" w:rightChars="50" w:right="105" w:firstLineChars="50" w:firstLine="105"/>
        <w:jc w:val="left"/>
        <w:rPr>
          <w:rFonts w:ascii="宋体" w:eastAsia="宋体" w:hAnsi="宋体" w:cs="宋体"/>
          <w:color w:val="FF0000"/>
          <w:kern w:val="0"/>
          <w:szCs w:val="21"/>
        </w:rPr>
      </w:pPr>
      <w:r>
        <w:rPr>
          <w:rFonts w:ascii="宋体" w:eastAsia="宋体" w:hAnsi="宋体" w:cs="宋体"/>
          <w:color w:val="FF0000"/>
          <w:kern w:val="0"/>
          <w:szCs w:val="21"/>
        </w:rPr>
        <w:t>C</w:t>
      </w:r>
      <w:r w:rsidR="00950AF0" w:rsidRPr="001E5F08">
        <w:rPr>
          <w:rFonts w:ascii="宋体" w:eastAsia="宋体" w:hAnsi="宋体" w:cs="宋体" w:hint="eastAsia"/>
          <w:color w:val="FF0000"/>
          <w:kern w:val="0"/>
          <w:szCs w:val="21"/>
        </w:rPr>
        <w:t>.国民享有结社、言论等自由</w:t>
      </w:r>
      <w:r w:rsidR="00950AF0" w:rsidRPr="001E5F08">
        <w:rPr>
          <w:rFonts w:ascii="宋体" w:eastAsia="宋体" w:hAnsi="宋体" w:cs="宋体"/>
          <w:color w:val="FF0000"/>
          <w:kern w:val="0"/>
          <w:szCs w:val="21"/>
        </w:rPr>
        <w:t xml:space="preserve">   </w:t>
      </w:r>
      <w:r w:rsidR="00950AF0" w:rsidRPr="001E5F08">
        <w:rPr>
          <w:rFonts w:ascii="宋体" w:eastAsia="宋体" w:hAnsi="宋体" w:cs="宋体" w:hint="eastAsia"/>
          <w:color w:val="FF0000"/>
          <w:kern w:val="0"/>
          <w:szCs w:val="21"/>
        </w:rPr>
        <w:t xml:space="preserve">          </w:t>
      </w:r>
      <w:r>
        <w:rPr>
          <w:rFonts w:ascii="宋体" w:eastAsia="宋体" w:hAnsi="宋体" w:cs="宋体"/>
          <w:color w:val="FF0000"/>
          <w:kern w:val="0"/>
          <w:szCs w:val="21"/>
        </w:rPr>
        <w:t>D</w:t>
      </w:r>
      <w:r w:rsidR="00950AF0" w:rsidRPr="001E5F08">
        <w:rPr>
          <w:rFonts w:ascii="宋体" w:eastAsia="宋体" w:hAnsi="宋体" w:cs="宋体" w:hint="eastAsia"/>
          <w:color w:val="FF0000"/>
          <w:kern w:val="0"/>
          <w:szCs w:val="21"/>
        </w:rPr>
        <w:t>.中华民国国民一律平等</w:t>
      </w:r>
    </w:p>
    <w:p w14:paraId="059EF21D" w14:textId="77777777" w:rsidR="00950AF0" w:rsidRPr="001E5F08" w:rsidRDefault="00950AF0" w:rsidP="00950AF0">
      <w:pPr>
        <w:widowControl/>
        <w:ind w:leftChars="50" w:left="105" w:rightChars="50" w:right="105" w:firstLineChars="50" w:firstLine="105"/>
        <w:jc w:val="left"/>
        <w:rPr>
          <w:rFonts w:ascii="宋体" w:eastAsia="宋体" w:hAnsi="宋体" w:cs="宋体"/>
          <w:color w:val="FF0000"/>
          <w:kern w:val="0"/>
          <w:szCs w:val="21"/>
        </w:rPr>
      </w:pPr>
      <w:r w:rsidRPr="001E5F08">
        <w:rPr>
          <w:rFonts w:ascii="宋体" w:eastAsia="宋体" w:hAnsi="宋体" w:cs="Times New Roman" w:hint="eastAsia"/>
          <w:color w:val="FF0000"/>
          <w:szCs w:val="21"/>
        </w:rPr>
        <w:t>E.参议院有弹劾总统的权利</w:t>
      </w:r>
    </w:p>
    <w:p w14:paraId="3DBAEB99" w14:textId="02B0264E" w:rsidR="00950AF0" w:rsidRPr="00950AF0" w:rsidRDefault="00950AF0" w:rsidP="00950AF0">
      <w:pPr>
        <w:rPr>
          <w:rFonts w:ascii="宋体" w:eastAsia="宋体" w:hAnsi="宋体" w:cs="Arial"/>
          <w:bCs/>
          <w:szCs w:val="21"/>
        </w:rPr>
      </w:pPr>
      <w:r w:rsidRPr="00950AF0">
        <w:rPr>
          <w:rFonts w:ascii="宋体" w:eastAsia="宋体" w:hAnsi="宋体" w:cs="Times New Roman" w:hint="eastAsia"/>
          <w:szCs w:val="21"/>
        </w:rPr>
        <w:t>20.</w:t>
      </w:r>
      <w:r w:rsidRPr="00950AF0">
        <w:rPr>
          <w:rFonts w:ascii="宋体" w:eastAsia="宋体" w:hAnsi="宋体" w:cs="Arial" w:hint="eastAsia"/>
          <w:bCs/>
          <w:szCs w:val="21"/>
        </w:rPr>
        <w:t xml:space="preserve">中国民族资本主义发展受到的主要阻碍是(    </w:t>
      </w:r>
      <w:r w:rsidR="007A2D75">
        <w:rPr>
          <w:rFonts w:ascii="宋体" w:eastAsia="宋体" w:hAnsi="宋体" w:cs="Arial" w:hint="eastAsia"/>
          <w:bCs/>
          <w:szCs w:val="21"/>
        </w:rPr>
        <w:t>ABCD</w:t>
      </w:r>
      <w:r w:rsidRPr="00950AF0">
        <w:rPr>
          <w:rFonts w:ascii="宋体" w:eastAsia="宋体" w:hAnsi="宋体" w:cs="Arial" w:hint="eastAsia"/>
          <w:bCs/>
          <w:szCs w:val="21"/>
        </w:rPr>
        <w:t xml:space="preserve">     )</w:t>
      </w:r>
    </w:p>
    <w:p w14:paraId="46ED14BD" w14:textId="47588119" w:rsidR="00950AF0" w:rsidRPr="00950AF0" w:rsidRDefault="007A2D75" w:rsidP="00950AF0">
      <w:pPr>
        <w:ind w:firstLineChars="100" w:firstLine="210"/>
        <w:rPr>
          <w:rFonts w:ascii="宋体" w:eastAsia="宋体" w:hAnsi="宋体" w:cs="Arial"/>
          <w:bCs/>
          <w:szCs w:val="21"/>
        </w:rPr>
      </w:pPr>
      <w:r>
        <w:rPr>
          <w:rFonts w:ascii="宋体" w:eastAsia="宋体" w:hAnsi="宋体" w:cs="Arial" w:hint="eastAsia"/>
          <w:bCs/>
          <w:szCs w:val="21"/>
        </w:rPr>
        <w:t>A</w:t>
      </w:r>
      <w:r w:rsidR="00950AF0" w:rsidRPr="00950AF0">
        <w:rPr>
          <w:rFonts w:ascii="宋体" w:eastAsia="宋体" w:hAnsi="宋体" w:cs="Arial" w:hint="eastAsia"/>
          <w:bCs/>
          <w:szCs w:val="21"/>
        </w:rPr>
        <w:t xml:space="preserve">.外国资本压迫                        </w:t>
      </w:r>
      <w:r>
        <w:rPr>
          <w:rFonts w:ascii="宋体" w:eastAsia="宋体" w:hAnsi="宋体" w:cs="Arial" w:hint="eastAsia"/>
          <w:bCs/>
          <w:szCs w:val="21"/>
        </w:rPr>
        <w:t>B</w:t>
      </w:r>
      <w:r w:rsidR="00950AF0" w:rsidRPr="00950AF0">
        <w:rPr>
          <w:rFonts w:ascii="宋体" w:eastAsia="宋体" w:hAnsi="宋体" w:cs="Arial" w:hint="eastAsia"/>
          <w:bCs/>
          <w:szCs w:val="21"/>
        </w:rPr>
        <w:t xml:space="preserve">.官僚资本排挤             </w:t>
      </w:r>
    </w:p>
    <w:p w14:paraId="10416D6E" w14:textId="157D1A13" w:rsidR="00950AF0" w:rsidRPr="00950AF0" w:rsidRDefault="007A2D75" w:rsidP="00950AF0">
      <w:pPr>
        <w:ind w:firstLineChars="100" w:firstLine="210"/>
        <w:rPr>
          <w:rFonts w:ascii="宋体" w:eastAsia="宋体" w:hAnsi="宋体" w:cs="Arial"/>
          <w:bCs/>
          <w:szCs w:val="21"/>
        </w:rPr>
      </w:pPr>
      <w:r>
        <w:rPr>
          <w:rFonts w:ascii="宋体" w:eastAsia="宋体" w:hAnsi="宋体" w:cs="Arial" w:hint="eastAsia"/>
          <w:bCs/>
          <w:szCs w:val="21"/>
        </w:rPr>
        <w:t>C</w:t>
      </w:r>
      <w:r w:rsidR="00950AF0" w:rsidRPr="00950AF0">
        <w:rPr>
          <w:rFonts w:ascii="宋体" w:eastAsia="宋体" w:hAnsi="宋体" w:cs="Arial" w:hint="eastAsia"/>
          <w:bCs/>
          <w:szCs w:val="21"/>
        </w:rPr>
        <w:t xml:space="preserve">.封建生产关系束缚                    </w:t>
      </w:r>
      <w:r>
        <w:rPr>
          <w:rFonts w:ascii="宋体" w:eastAsia="宋体" w:hAnsi="宋体" w:cs="Arial" w:hint="eastAsia"/>
          <w:bCs/>
          <w:szCs w:val="21"/>
        </w:rPr>
        <w:t>D</w:t>
      </w:r>
      <w:r w:rsidR="00950AF0" w:rsidRPr="00950AF0">
        <w:rPr>
          <w:rFonts w:ascii="宋体" w:eastAsia="宋体" w:hAnsi="宋体" w:cs="Arial" w:hint="eastAsia"/>
          <w:bCs/>
          <w:szCs w:val="21"/>
        </w:rPr>
        <w:t xml:space="preserve">.军阀官僚政府压榨       </w:t>
      </w:r>
    </w:p>
    <w:p w14:paraId="390FD57A" w14:textId="77777777" w:rsidR="00950AF0" w:rsidRPr="00950AF0" w:rsidRDefault="00950AF0" w:rsidP="00950AF0">
      <w:pPr>
        <w:ind w:firstLineChars="100" w:firstLine="210"/>
        <w:rPr>
          <w:rFonts w:ascii="宋体" w:eastAsia="宋体" w:hAnsi="宋体" w:cs="Arial"/>
          <w:bCs/>
          <w:szCs w:val="21"/>
        </w:rPr>
      </w:pPr>
      <w:r w:rsidRPr="00950AF0">
        <w:rPr>
          <w:rFonts w:ascii="宋体" w:eastAsia="宋体" w:hAnsi="宋体" w:cs="Arial" w:hint="eastAsia"/>
          <w:bCs/>
          <w:szCs w:val="21"/>
        </w:rPr>
        <w:t>E.工人罢工</w:t>
      </w:r>
      <w:r w:rsidRPr="00950AF0">
        <w:rPr>
          <w:rFonts w:ascii="Arial" w:eastAsia="宋体" w:hAnsi="Arial" w:cs="Arial" w:hint="eastAsia"/>
          <w:szCs w:val="21"/>
        </w:rPr>
        <w:t xml:space="preserve"> </w:t>
      </w:r>
    </w:p>
    <w:p w14:paraId="2F7D6BDC" w14:textId="005C7D9A" w:rsidR="00950AF0" w:rsidRPr="00950AF0" w:rsidRDefault="00950AF0" w:rsidP="00950AF0">
      <w:pPr>
        <w:ind w:rightChars="50" w:right="105"/>
        <w:rPr>
          <w:rFonts w:ascii="宋体" w:eastAsia="宋体" w:hAnsi="宋体" w:cs="Arial"/>
          <w:szCs w:val="21"/>
        </w:rPr>
      </w:pPr>
      <w:r w:rsidRPr="00950AF0">
        <w:rPr>
          <w:rFonts w:ascii="宋体" w:eastAsia="宋体" w:hAnsi="宋体" w:cs="Arial" w:hint="eastAsia"/>
          <w:szCs w:val="21"/>
        </w:rPr>
        <w:t xml:space="preserve">21.国民党一大确定的三大革命政策是(   </w:t>
      </w:r>
      <w:r w:rsidR="007A2D75">
        <w:rPr>
          <w:rFonts w:ascii="宋体" w:eastAsia="宋体" w:hAnsi="宋体" w:cs="Arial" w:hint="eastAsia"/>
          <w:szCs w:val="21"/>
        </w:rPr>
        <w:t>AB</w:t>
      </w:r>
      <w:r w:rsidRPr="00950AF0">
        <w:rPr>
          <w:rFonts w:ascii="宋体" w:eastAsia="宋体" w:hAnsi="宋体" w:cs="Arial" w:hint="eastAsia"/>
          <w:szCs w:val="21"/>
        </w:rPr>
        <w:t>E   )</w:t>
      </w:r>
    </w:p>
    <w:p w14:paraId="799F95C9" w14:textId="60E0564E" w:rsidR="00950AF0" w:rsidRPr="00950AF0" w:rsidRDefault="007A2D75" w:rsidP="00950AF0">
      <w:pPr>
        <w:ind w:leftChars="50" w:left="105" w:rightChars="50" w:right="105"/>
        <w:rPr>
          <w:rFonts w:ascii="宋体" w:eastAsia="宋体" w:hAnsi="宋体" w:cs="Arial"/>
          <w:szCs w:val="21"/>
        </w:rPr>
      </w:pPr>
      <w:r>
        <w:rPr>
          <w:rFonts w:ascii="宋体" w:eastAsia="宋体" w:hAnsi="宋体" w:cs="Arial" w:hint="eastAsia"/>
          <w:szCs w:val="21"/>
        </w:rPr>
        <w:t>A</w:t>
      </w:r>
      <w:r w:rsidR="00950AF0" w:rsidRPr="00950AF0">
        <w:rPr>
          <w:rFonts w:ascii="宋体" w:eastAsia="宋体" w:hAnsi="宋体" w:cs="Arial" w:hint="eastAsia"/>
          <w:szCs w:val="21"/>
        </w:rPr>
        <w:t>.</w:t>
      </w:r>
      <w:r w:rsidR="00950AF0" w:rsidRPr="00950AF0">
        <w:rPr>
          <w:rFonts w:ascii="宋体" w:eastAsia="宋体" w:hAnsi="宋体" w:cs="Arial"/>
          <w:szCs w:val="21"/>
        </w:rPr>
        <w:t>联俄</w:t>
      </w:r>
      <w:r w:rsidR="00950AF0" w:rsidRPr="00950AF0">
        <w:rPr>
          <w:rFonts w:ascii="宋体" w:eastAsia="宋体" w:hAnsi="宋体" w:cs="Arial"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Arial"/>
          <w:szCs w:val="21"/>
        </w:rPr>
        <w:t>联共</w:t>
      </w:r>
      <w:r w:rsidR="00950AF0" w:rsidRPr="00950AF0">
        <w:rPr>
          <w:rFonts w:ascii="宋体" w:eastAsia="宋体" w:hAnsi="宋体" w:cs="Arial" w:hint="eastAsia"/>
          <w:szCs w:val="21"/>
        </w:rPr>
        <w:t xml:space="preserve">           </w:t>
      </w:r>
      <w:r>
        <w:rPr>
          <w:rFonts w:ascii="宋体" w:eastAsia="宋体" w:hAnsi="宋体" w:cs="Arial" w:hint="eastAsia"/>
          <w:szCs w:val="21"/>
        </w:rPr>
        <w:t>C</w:t>
      </w:r>
      <w:r w:rsidR="00950AF0" w:rsidRPr="00950AF0">
        <w:rPr>
          <w:rFonts w:ascii="宋体" w:eastAsia="宋体" w:hAnsi="宋体" w:cs="Arial" w:hint="eastAsia"/>
          <w:szCs w:val="21"/>
        </w:rPr>
        <w:t xml:space="preserve">.除军阀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宋体" w:eastAsia="宋体" w:hAnsi="宋体" w:cs="Arial"/>
          <w:szCs w:val="21"/>
        </w:rPr>
        <w:t>打倒列强</w:t>
      </w:r>
      <w:r w:rsidR="00950AF0" w:rsidRPr="00950AF0">
        <w:rPr>
          <w:rFonts w:ascii="宋体" w:eastAsia="宋体" w:hAnsi="宋体" w:cs="Arial" w:hint="eastAsia"/>
          <w:szCs w:val="21"/>
        </w:rPr>
        <w:t xml:space="preserve">      E.</w:t>
      </w:r>
      <w:r w:rsidR="00950AF0" w:rsidRPr="00950AF0">
        <w:rPr>
          <w:rFonts w:ascii="宋体" w:eastAsia="宋体" w:hAnsi="宋体" w:cs="Arial"/>
          <w:szCs w:val="21"/>
        </w:rPr>
        <w:t>扶助农工</w:t>
      </w:r>
    </w:p>
    <w:p w14:paraId="7A422911" w14:textId="166AB7A5"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22.</w:t>
      </w:r>
      <w:r w:rsidRPr="001E5F08">
        <w:rPr>
          <w:rFonts w:ascii="宋体" w:eastAsia="宋体" w:hAnsi="宋体" w:cs="Times New Roman"/>
          <w:color w:val="FF0000"/>
          <w:szCs w:val="21"/>
        </w:rPr>
        <w:t>毛泽东</w:t>
      </w:r>
      <w:r w:rsidRPr="001E5F08">
        <w:rPr>
          <w:rFonts w:ascii="宋体" w:eastAsia="宋体" w:hAnsi="宋体" w:cs="Times New Roman" w:hint="eastAsia"/>
          <w:color w:val="FF0000"/>
          <w:szCs w:val="21"/>
        </w:rPr>
        <w:t>在</w:t>
      </w:r>
      <w:r w:rsidRPr="001E5F08">
        <w:rPr>
          <w:rFonts w:ascii="宋体" w:eastAsia="宋体" w:hAnsi="宋体" w:cs="Times New Roman"/>
          <w:color w:val="FF0000"/>
          <w:szCs w:val="21"/>
        </w:rPr>
        <w:t>《共产党人》创刊词中总结了中国共产党成立18年来的历史经验，</w:t>
      </w:r>
      <w:r w:rsidRPr="001E5F08">
        <w:rPr>
          <w:rFonts w:ascii="宋体" w:eastAsia="宋体" w:hAnsi="宋体" w:cs="Times New Roman" w:hint="eastAsia"/>
          <w:color w:val="FF0000"/>
          <w:szCs w:val="21"/>
        </w:rPr>
        <w:t>指</w:t>
      </w:r>
      <w:r w:rsidRPr="001E5F08">
        <w:rPr>
          <w:rFonts w:ascii="宋体" w:eastAsia="宋体" w:hAnsi="宋体" w:cs="Times New Roman"/>
          <w:color w:val="FF0000"/>
          <w:szCs w:val="21"/>
        </w:rPr>
        <w:t>出中国革命的三大法宝</w:t>
      </w:r>
      <w:r w:rsidRPr="001E5F08">
        <w:rPr>
          <w:rFonts w:ascii="宋体" w:eastAsia="宋体" w:hAnsi="宋体" w:cs="Times New Roman" w:hint="eastAsia"/>
          <w:color w:val="FF0000"/>
          <w:szCs w:val="21"/>
        </w:rPr>
        <w:t xml:space="preserve">是(   </w:t>
      </w:r>
      <w:r w:rsidR="007A2D75">
        <w:rPr>
          <w:rFonts w:ascii="宋体" w:eastAsia="宋体" w:hAnsi="宋体" w:cs="Times New Roman" w:hint="eastAsia"/>
          <w:color w:val="FF0000"/>
          <w:szCs w:val="21"/>
        </w:rPr>
        <w:t>ABC</w:t>
      </w:r>
      <w:r w:rsidRPr="001E5F08">
        <w:rPr>
          <w:rFonts w:ascii="宋体" w:eastAsia="宋体" w:hAnsi="宋体" w:cs="Times New Roman" w:hint="eastAsia"/>
          <w:color w:val="FF0000"/>
          <w:szCs w:val="21"/>
        </w:rPr>
        <w:t xml:space="preserve">     )</w:t>
      </w:r>
    </w:p>
    <w:p w14:paraId="572E647D" w14:textId="7223AC1E" w:rsidR="00950AF0" w:rsidRPr="00950AF0" w:rsidRDefault="007A2D75" w:rsidP="00950AF0">
      <w:pPr>
        <w:ind w:leftChars="50" w:left="105" w:rightChars="50" w:right="105"/>
        <w:rPr>
          <w:rFonts w:ascii="宋体" w:eastAsia="宋体" w:hAnsi="宋体" w:cs="Times New Roman"/>
          <w:szCs w:val="21"/>
        </w:rPr>
      </w:pPr>
      <w:r>
        <w:rPr>
          <w:rFonts w:ascii="宋体" w:eastAsia="宋体" w:hAnsi="宋体" w:cs="Times New Roman"/>
          <w:color w:val="FF0000"/>
          <w:szCs w:val="21"/>
        </w:rPr>
        <w:t>A</w:t>
      </w:r>
      <w:r w:rsidR="00950AF0" w:rsidRPr="001E5F08">
        <w:rPr>
          <w:rFonts w:ascii="宋体" w:eastAsia="宋体" w:hAnsi="宋体" w:cs="Times New Roman" w:hint="eastAsia"/>
          <w:color w:val="FF0000"/>
          <w:szCs w:val="21"/>
        </w:rPr>
        <w:t>.</w:t>
      </w:r>
      <w:r w:rsidR="00950AF0" w:rsidRPr="001E5F08">
        <w:rPr>
          <w:rFonts w:ascii="宋体" w:eastAsia="宋体" w:hAnsi="宋体" w:cs="Times New Roman"/>
          <w:color w:val="FF0000"/>
          <w:szCs w:val="21"/>
        </w:rPr>
        <w:t xml:space="preserve">统一战线 </w:t>
      </w:r>
      <w:r w:rsidR="00950AF0" w:rsidRPr="001E5F08">
        <w:rPr>
          <w:rFonts w:ascii="宋体" w:eastAsia="宋体" w:hAnsi="宋体" w:cs="Times New Roman" w:hint="eastAsia"/>
          <w:color w:val="FF0000"/>
          <w:szCs w:val="21"/>
        </w:rPr>
        <w:t xml:space="preserve">     </w:t>
      </w:r>
      <w:r>
        <w:rPr>
          <w:rFonts w:ascii="宋体" w:eastAsia="宋体" w:hAnsi="宋体" w:cs="Times New Roman"/>
          <w:color w:val="FF0000"/>
          <w:szCs w:val="21"/>
        </w:rPr>
        <w:t>B</w:t>
      </w:r>
      <w:r w:rsidR="00950AF0" w:rsidRPr="001E5F08">
        <w:rPr>
          <w:rFonts w:ascii="宋体" w:eastAsia="宋体" w:hAnsi="宋体" w:cs="Times New Roman" w:hint="eastAsia"/>
          <w:color w:val="FF0000"/>
          <w:szCs w:val="21"/>
        </w:rPr>
        <w:t>.</w:t>
      </w:r>
      <w:r w:rsidR="00950AF0" w:rsidRPr="001E5F08">
        <w:rPr>
          <w:rFonts w:ascii="宋体" w:eastAsia="宋体" w:hAnsi="宋体" w:cs="Times New Roman"/>
          <w:color w:val="FF0000"/>
          <w:szCs w:val="21"/>
        </w:rPr>
        <w:t>武装斗争</w:t>
      </w:r>
      <w:r w:rsidR="00950AF0" w:rsidRPr="001E5F08">
        <w:rPr>
          <w:rFonts w:ascii="宋体" w:eastAsia="宋体" w:hAnsi="宋体" w:cs="Times New Roman" w:hint="eastAsia"/>
          <w:color w:val="FF0000"/>
          <w:szCs w:val="21"/>
        </w:rPr>
        <w:t xml:space="preserve">      </w:t>
      </w:r>
      <w:r w:rsidR="00950AF0" w:rsidRPr="001E5F08">
        <w:rPr>
          <w:rFonts w:ascii="宋体" w:eastAsia="宋体" w:hAnsi="宋体" w:cs="Times New Roman"/>
          <w:color w:val="FF0000"/>
          <w:szCs w:val="21"/>
        </w:rPr>
        <w:t xml:space="preserve"> </w:t>
      </w:r>
      <w:r>
        <w:rPr>
          <w:rFonts w:ascii="宋体" w:eastAsia="宋体" w:hAnsi="宋体" w:cs="Times New Roman"/>
          <w:color w:val="FF0000"/>
          <w:szCs w:val="21"/>
        </w:rPr>
        <w:t>C</w:t>
      </w:r>
      <w:r w:rsidR="00950AF0" w:rsidRPr="001E5F08">
        <w:rPr>
          <w:rFonts w:ascii="宋体" w:eastAsia="宋体" w:hAnsi="宋体" w:cs="Times New Roman" w:hint="eastAsia"/>
          <w:color w:val="FF0000"/>
          <w:szCs w:val="21"/>
        </w:rPr>
        <w:t xml:space="preserve">.党的建设 </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hint="eastAsia"/>
          <w:szCs w:val="21"/>
        </w:rPr>
        <w:t>.独立自主</w:t>
      </w:r>
      <w:r w:rsidR="00950AF0" w:rsidRPr="00950AF0">
        <w:rPr>
          <w:rFonts w:ascii="宋体" w:eastAsia="宋体" w:hAnsi="宋体" w:cs="Times New Roman"/>
          <w:szCs w:val="21"/>
        </w:rPr>
        <w:t xml:space="preserve"> </w:t>
      </w:r>
      <w:r w:rsidR="00950AF0" w:rsidRPr="00950AF0">
        <w:rPr>
          <w:rFonts w:ascii="宋体" w:eastAsia="宋体" w:hAnsi="宋体" w:cs="Times New Roman" w:hint="eastAsia"/>
          <w:szCs w:val="21"/>
        </w:rPr>
        <w:t xml:space="preserve">     E.实事求是</w:t>
      </w:r>
    </w:p>
    <w:p w14:paraId="29D1FE3B" w14:textId="51DF1F35" w:rsidR="00950AF0" w:rsidRPr="00950AF0" w:rsidRDefault="00950AF0" w:rsidP="00950AF0">
      <w:pPr>
        <w:ind w:rightChars="50" w:right="105"/>
        <w:rPr>
          <w:rFonts w:ascii="宋体" w:eastAsia="宋体" w:hAnsi="宋体" w:cs="Times New Roman"/>
          <w:szCs w:val="21"/>
        </w:rPr>
      </w:pPr>
      <w:r w:rsidRPr="00950AF0">
        <w:rPr>
          <w:rFonts w:ascii="宋体" w:eastAsia="宋体" w:hAnsi="宋体" w:cs="Times New Roman" w:hint="eastAsia"/>
          <w:szCs w:val="21"/>
        </w:rPr>
        <w:t>23.</w:t>
      </w:r>
      <w:r w:rsidRPr="00950AF0">
        <w:rPr>
          <w:rFonts w:ascii="宋体" w:eastAsia="宋体" w:hAnsi="宋体" w:cs="Times New Roman"/>
          <w:szCs w:val="21"/>
        </w:rPr>
        <w:t>构成《</w:t>
      </w:r>
      <w:r w:rsidRPr="00950AF0">
        <w:rPr>
          <w:rFonts w:ascii="宋体" w:eastAsia="宋体" w:hAnsi="宋体" w:cs="Arial"/>
          <w:szCs w:val="21"/>
        </w:rPr>
        <w:t>中国人民政治协商会议</w:t>
      </w:r>
      <w:r w:rsidRPr="00950AF0">
        <w:rPr>
          <w:rFonts w:ascii="宋体" w:eastAsia="宋体" w:hAnsi="宋体" w:cs="Times New Roman"/>
          <w:szCs w:val="21"/>
        </w:rPr>
        <w:t>共同纲领》的政策基础，为中华人民共和国的诞生作了思想上和理论上的准备</w:t>
      </w:r>
      <w:r w:rsidRPr="00950AF0">
        <w:rPr>
          <w:rFonts w:ascii="宋体" w:eastAsia="宋体" w:hAnsi="宋体" w:cs="Times New Roman" w:hint="eastAsia"/>
          <w:szCs w:val="21"/>
        </w:rPr>
        <w:t xml:space="preserve">的重要文献是(    </w:t>
      </w:r>
      <w:r w:rsidR="007A2D75">
        <w:rPr>
          <w:rFonts w:ascii="宋体" w:eastAsia="宋体" w:hAnsi="宋体" w:cs="Times New Roman" w:hint="eastAsia"/>
          <w:szCs w:val="21"/>
        </w:rPr>
        <w:t>D</w:t>
      </w:r>
      <w:r w:rsidRPr="00950AF0">
        <w:rPr>
          <w:rFonts w:ascii="宋体" w:eastAsia="宋体" w:hAnsi="宋体" w:cs="Times New Roman" w:hint="eastAsia"/>
          <w:szCs w:val="21"/>
        </w:rPr>
        <w:t xml:space="preserve">E    ) </w:t>
      </w:r>
    </w:p>
    <w:p w14:paraId="7812E9B5" w14:textId="7007BE74" w:rsidR="00950AF0" w:rsidRPr="00950AF0" w:rsidRDefault="007A2D75" w:rsidP="00950AF0">
      <w:pPr>
        <w:ind w:leftChars="50" w:left="105" w:rightChars="50" w:right="105"/>
        <w:rPr>
          <w:rFonts w:ascii="宋体" w:eastAsia="宋体" w:hAnsi="宋体" w:cs="Times New Roman"/>
          <w:szCs w:val="21"/>
        </w:rPr>
      </w:pPr>
      <w:r>
        <w:rPr>
          <w:rFonts w:ascii="宋体" w:eastAsia="宋体" w:hAnsi="宋体" w:cs="Arial" w:hint="eastAsia"/>
          <w:szCs w:val="21"/>
        </w:rPr>
        <w:t>A</w:t>
      </w:r>
      <w:r w:rsidR="00950AF0" w:rsidRPr="00950AF0">
        <w:rPr>
          <w:rFonts w:ascii="宋体" w:eastAsia="宋体" w:hAnsi="宋体" w:cs="Arial" w:hint="eastAsia"/>
          <w:szCs w:val="21"/>
        </w:rPr>
        <w:t>.</w:t>
      </w:r>
      <w:r w:rsidR="00950AF0" w:rsidRPr="00950AF0">
        <w:rPr>
          <w:rFonts w:ascii="宋体" w:eastAsia="宋体" w:hAnsi="宋体" w:cs="Times New Roman" w:hint="eastAsia"/>
          <w:szCs w:val="21"/>
        </w:rPr>
        <w:t>《</w:t>
      </w:r>
      <w:r w:rsidR="00950AF0" w:rsidRPr="00950AF0">
        <w:rPr>
          <w:rFonts w:ascii="宋体" w:eastAsia="宋体" w:hAnsi="宋体" w:cs="Arial"/>
          <w:szCs w:val="21"/>
        </w:rPr>
        <w:t>关于若干历史问题的决议</w:t>
      </w:r>
      <w:r w:rsidR="00950AF0" w:rsidRPr="00950AF0">
        <w:rPr>
          <w:rFonts w:ascii="宋体" w:eastAsia="宋体" w:hAnsi="宋体" w:cs="Times New Roman" w:hint="eastAsia"/>
          <w:szCs w:val="21"/>
        </w:rPr>
        <w:t xml:space="preserve">》            </w:t>
      </w:r>
      <w:r>
        <w:rPr>
          <w:rFonts w:ascii="宋体" w:eastAsia="宋体" w:hAnsi="宋体" w:cs="Arial" w:hint="eastAsia"/>
          <w:szCs w:val="21"/>
        </w:rPr>
        <w:t>B</w:t>
      </w:r>
      <w:r w:rsidR="00950AF0" w:rsidRPr="00950AF0">
        <w:rPr>
          <w:rFonts w:ascii="宋体" w:eastAsia="宋体" w:hAnsi="宋体" w:cs="Arial" w:hint="eastAsia"/>
          <w:szCs w:val="21"/>
        </w:rPr>
        <w:t>.</w:t>
      </w:r>
      <w:r w:rsidR="00950AF0" w:rsidRPr="00950AF0">
        <w:rPr>
          <w:rFonts w:ascii="宋体" w:eastAsia="宋体" w:hAnsi="宋体" w:cs="Arial"/>
          <w:szCs w:val="21"/>
        </w:rPr>
        <w:t>《</w:t>
      </w:r>
      <w:r w:rsidR="00950AF0" w:rsidRPr="00950AF0">
        <w:rPr>
          <w:rFonts w:ascii="宋体" w:eastAsia="宋体" w:hAnsi="宋体" w:cs="Arial" w:hint="eastAsia"/>
          <w:szCs w:val="21"/>
        </w:rPr>
        <w:t>五四指示</w:t>
      </w:r>
      <w:r w:rsidR="00950AF0" w:rsidRPr="00950AF0">
        <w:rPr>
          <w:rFonts w:ascii="宋体" w:eastAsia="宋体" w:hAnsi="宋体" w:cs="Arial"/>
          <w:szCs w:val="21"/>
        </w:rPr>
        <w:t>》</w:t>
      </w:r>
    </w:p>
    <w:p w14:paraId="089CC183" w14:textId="2CF1C7F3" w:rsidR="00950AF0" w:rsidRPr="00950AF0" w:rsidRDefault="007A2D75" w:rsidP="00950AF0">
      <w:pPr>
        <w:ind w:leftChars="50" w:left="105" w:rightChars="50" w:right="105"/>
        <w:rPr>
          <w:rFonts w:ascii="宋体" w:eastAsia="宋体" w:hAnsi="宋体" w:cs="Arial"/>
          <w:szCs w:val="21"/>
        </w:rPr>
      </w:pPr>
      <w:r>
        <w:rPr>
          <w:rFonts w:ascii="宋体" w:eastAsia="宋体" w:hAnsi="宋体" w:cs="Arial" w:hint="eastAsia"/>
          <w:szCs w:val="21"/>
        </w:rPr>
        <w:t>C</w:t>
      </w:r>
      <w:r w:rsidR="00950AF0" w:rsidRPr="00950AF0">
        <w:rPr>
          <w:rFonts w:ascii="宋体" w:eastAsia="宋体" w:hAnsi="宋体" w:cs="Arial" w:hint="eastAsia"/>
          <w:szCs w:val="21"/>
        </w:rPr>
        <w:t>.</w:t>
      </w:r>
      <w:r w:rsidR="00950AF0" w:rsidRPr="00950AF0">
        <w:rPr>
          <w:rFonts w:ascii="宋体" w:eastAsia="宋体" w:hAnsi="宋体" w:cs="Arial"/>
          <w:szCs w:val="21"/>
        </w:rPr>
        <w:t>《国内和平协定》</w:t>
      </w:r>
      <w:r w:rsidR="00950AF0" w:rsidRPr="00950AF0">
        <w:rPr>
          <w:rFonts w:ascii="宋体" w:eastAsia="宋体" w:hAnsi="宋体" w:cs="Arial" w:hint="eastAsia"/>
          <w:szCs w:val="21"/>
        </w:rPr>
        <w:t xml:space="preserve">                      </w:t>
      </w:r>
      <w:r>
        <w:rPr>
          <w:rFonts w:ascii="宋体" w:eastAsia="宋体" w:hAnsi="宋体" w:cs="Arial" w:hint="eastAsia"/>
          <w:szCs w:val="21"/>
        </w:rPr>
        <w:t>D</w:t>
      </w:r>
      <w:r w:rsidR="00950AF0" w:rsidRPr="00950AF0">
        <w:rPr>
          <w:rFonts w:ascii="宋体" w:eastAsia="宋体" w:hAnsi="宋体" w:cs="Arial" w:hint="eastAsia"/>
          <w:szCs w:val="21"/>
        </w:rPr>
        <w:t>.</w:t>
      </w:r>
      <w:r w:rsidR="00950AF0" w:rsidRPr="00950AF0">
        <w:rPr>
          <w:rFonts w:ascii="宋体" w:eastAsia="宋体" w:hAnsi="宋体" w:cs="Times New Roman" w:hint="eastAsia"/>
          <w:szCs w:val="21"/>
        </w:rPr>
        <w:t>《</w:t>
      </w:r>
      <w:r w:rsidR="00950AF0" w:rsidRPr="00950AF0">
        <w:rPr>
          <w:rFonts w:ascii="Times New Roman" w:eastAsia="宋体" w:hAnsi="Times New Roman" w:cs="Times New Roman"/>
          <w:bCs/>
          <w:szCs w:val="21"/>
        </w:rPr>
        <w:t>中国共产党七届二中全会决议</w:t>
      </w:r>
      <w:r w:rsidR="00950AF0" w:rsidRPr="00950AF0">
        <w:rPr>
          <w:rFonts w:ascii="宋体" w:eastAsia="宋体" w:hAnsi="宋体" w:cs="Times New Roman" w:hint="eastAsia"/>
          <w:szCs w:val="21"/>
        </w:rPr>
        <w:t>》</w:t>
      </w:r>
    </w:p>
    <w:p w14:paraId="00B882B4" w14:textId="77777777" w:rsidR="00950AF0" w:rsidRPr="00950AF0" w:rsidRDefault="00950AF0" w:rsidP="00950AF0">
      <w:pPr>
        <w:ind w:leftChars="50" w:left="105" w:rightChars="50" w:right="105"/>
        <w:rPr>
          <w:rFonts w:ascii="宋体" w:eastAsia="宋体" w:hAnsi="宋体" w:cs="Arial"/>
          <w:szCs w:val="21"/>
        </w:rPr>
      </w:pPr>
      <w:r w:rsidRPr="00950AF0">
        <w:rPr>
          <w:rFonts w:ascii="宋体" w:eastAsia="宋体" w:hAnsi="宋体" w:cs="Arial" w:hint="eastAsia"/>
          <w:szCs w:val="21"/>
        </w:rPr>
        <w:lastRenderedPageBreak/>
        <w:t>E.</w:t>
      </w:r>
      <w:r w:rsidRPr="00950AF0">
        <w:rPr>
          <w:rFonts w:ascii="宋体" w:eastAsia="宋体" w:hAnsi="宋体" w:cs="Times New Roman" w:hint="eastAsia"/>
          <w:szCs w:val="21"/>
        </w:rPr>
        <w:t>《论人民民主专政》</w:t>
      </w:r>
    </w:p>
    <w:p w14:paraId="417AEB23" w14:textId="0D035844" w:rsidR="00950AF0" w:rsidRPr="00950AF0" w:rsidRDefault="00950AF0" w:rsidP="00950AF0">
      <w:pPr>
        <w:ind w:rightChars="50" w:right="105"/>
        <w:rPr>
          <w:rFonts w:ascii="宋体" w:eastAsia="宋体" w:hAnsi="宋体" w:cs="Arial"/>
          <w:szCs w:val="21"/>
        </w:rPr>
      </w:pPr>
      <w:r w:rsidRPr="00950AF0">
        <w:rPr>
          <w:rFonts w:ascii="宋体" w:eastAsia="宋体" w:hAnsi="宋体" w:cs="Times New Roman" w:hint="eastAsia"/>
          <w:szCs w:val="21"/>
        </w:rPr>
        <w:t>24.从1949</w:t>
      </w:r>
      <w:r w:rsidRPr="00950AF0">
        <w:rPr>
          <w:rFonts w:ascii="宋体" w:eastAsia="宋体" w:hAnsi="宋体" w:cs="Times New Roman"/>
          <w:szCs w:val="21"/>
        </w:rPr>
        <w:t>年中华人民共和国成立</w:t>
      </w:r>
      <w:r w:rsidRPr="00950AF0">
        <w:rPr>
          <w:rFonts w:ascii="宋体" w:eastAsia="宋体" w:hAnsi="宋体" w:cs="Times New Roman" w:hint="eastAsia"/>
          <w:szCs w:val="21"/>
        </w:rPr>
        <w:t xml:space="preserve">到2002年十六大召开,我国历史经历了(   </w:t>
      </w:r>
      <w:r w:rsidR="007A2D75">
        <w:rPr>
          <w:rFonts w:ascii="宋体" w:eastAsia="宋体" w:hAnsi="宋体" w:cs="Times New Roman" w:hint="eastAsia"/>
          <w:szCs w:val="21"/>
        </w:rPr>
        <w:t>ABCD</w:t>
      </w:r>
      <w:r w:rsidRPr="00950AF0">
        <w:rPr>
          <w:rFonts w:ascii="宋体" w:eastAsia="宋体" w:hAnsi="宋体" w:cs="Times New Roman" w:hint="eastAsia"/>
          <w:szCs w:val="21"/>
        </w:rPr>
        <w:t xml:space="preserve">E     </w:t>
      </w:r>
      <w:r w:rsidRPr="00950AF0">
        <w:rPr>
          <w:rFonts w:ascii="宋体" w:eastAsia="宋体" w:hAnsi="宋体" w:cs="Times New Roman"/>
          <w:szCs w:val="21"/>
        </w:rPr>
        <w:t>）</w:t>
      </w:r>
      <w:r w:rsidRPr="00950AF0">
        <w:rPr>
          <w:rFonts w:ascii="宋体" w:eastAsia="宋体" w:hAnsi="宋体" w:cs="Times New Roman" w:hint="eastAsia"/>
          <w:szCs w:val="21"/>
        </w:rPr>
        <w:t>等阶段。</w:t>
      </w:r>
    </w:p>
    <w:p w14:paraId="239B7CF4" w14:textId="7CE8D71D" w:rsidR="00950AF0" w:rsidRPr="00950AF0" w:rsidRDefault="007A2D75" w:rsidP="00950AF0">
      <w:pPr>
        <w:ind w:leftChars="50" w:left="105" w:rightChars="50" w:right="105"/>
        <w:rPr>
          <w:rFonts w:ascii="宋体" w:eastAsia="宋体" w:hAnsi="宋体" w:cs="Times New Roman"/>
          <w:szCs w:val="21"/>
        </w:rPr>
      </w:pPr>
      <w:r>
        <w:rPr>
          <w:rFonts w:ascii="宋体" w:eastAsia="宋体" w:hAnsi="宋体" w:cs="Times New Roman"/>
          <w:szCs w:val="21"/>
        </w:rPr>
        <w:t>A</w:t>
      </w:r>
      <w:r w:rsidR="00950AF0" w:rsidRPr="00950AF0">
        <w:rPr>
          <w:rFonts w:ascii="宋体" w:eastAsia="宋体" w:hAnsi="宋体" w:cs="Times New Roman"/>
          <w:szCs w:val="21"/>
        </w:rPr>
        <w:t>.</w:t>
      </w:r>
      <w:r w:rsidR="00950AF0" w:rsidRPr="00950AF0">
        <w:rPr>
          <w:rFonts w:ascii="宋体" w:eastAsia="宋体" w:hAnsi="宋体" w:cs="Times New Roman" w:hint="eastAsia"/>
          <w:szCs w:val="21"/>
        </w:rPr>
        <w:t xml:space="preserve">过渡时期                              </w:t>
      </w:r>
      <w:r>
        <w:rPr>
          <w:rFonts w:ascii="宋体" w:eastAsia="宋体" w:hAnsi="宋体" w:cs="Times New Roman"/>
          <w:szCs w:val="21"/>
        </w:rPr>
        <w:t>B</w:t>
      </w:r>
      <w:r w:rsidR="00950AF0" w:rsidRPr="00950AF0">
        <w:rPr>
          <w:rFonts w:ascii="宋体" w:eastAsia="宋体" w:hAnsi="宋体" w:cs="Times New Roman"/>
          <w:szCs w:val="21"/>
        </w:rPr>
        <w:t>.基本完成社会主义改造时期</w:t>
      </w:r>
    </w:p>
    <w:p w14:paraId="1F15566A" w14:textId="30D756BF" w:rsidR="00950AF0" w:rsidRPr="00950AF0" w:rsidRDefault="007A2D75" w:rsidP="00950AF0">
      <w:pPr>
        <w:ind w:leftChars="50" w:left="105" w:rightChars="50" w:right="105"/>
        <w:rPr>
          <w:rFonts w:ascii="宋体" w:eastAsia="宋体" w:hAnsi="宋体" w:cs="Times New Roman"/>
          <w:szCs w:val="21"/>
        </w:rPr>
      </w:pPr>
      <w:r>
        <w:rPr>
          <w:rFonts w:ascii="宋体" w:eastAsia="宋体" w:hAnsi="宋体" w:cs="Times New Roman"/>
          <w:szCs w:val="21"/>
        </w:rPr>
        <w:t>C</w:t>
      </w:r>
      <w:r w:rsidR="00950AF0" w:rsidRPr="00950AF0">
        <w:rPr>
          <w:rFonts w:ascii="宋体" w:eastAsia="宋体" w:hAnsi="宋体" w:cs="Times New Roman"/>
          <w:szCs w:val="21"/>
        </w:rPr>
        <w:t>.开始全面建设社会主义时期</w:t>
      </w:r>
      <w:r w:rsidR="00950AF0" w:rsidRPr="00950AF0">
        <w:rPr>
          <w:rFonts w:ascii="宋体" w:eastAsia="宋体" w:hAnsi="宋体" w:cs="Times New Roman" w:hint="eastAsia"/>
          <w:szCs w:val="21"/>
        </w:rPr>
        <w:t xml:space="preserve">              </w:t>
      </w:r>
      <w:r>
        <w:rPr>
          <w:rFonts w:ascii="宋体" w:eastAsia="宋体" w:hAnsi="宋体" w:cs="Times New Roman"/>
          <w:szCs w:val="21"/>
        </w:rPr>
        <w:t>D</w:t>
      </w:r>
      <w:r w:rsidR="00950AF0" w:rsidRPr="00950AF0">
        <w:rPr>
          <w:rFonts w:ascii="宋体" w:eastAsia="宋体" w:hAnsi="宋体" w:cs="Times New Roman"/>
          <w:szCs w:val="21"/>
        </w:rPr>
        <w:t>.“文化大革命”时期</w:t>
      </w:r>
    </w:p>
    <w:p w14:paraId="10A0D5B6" w14:textId="77777777" w:rsidR="00950AF0" w:rsidRPr="00950AF0" w:rsidRDefault="00950AF0" w:rsidP="00950AF0">
      <w:pPr>
        <w:ind w:leftChars="50" w:left="105" w:rightChars="50" w:right="105"/>
        <w:rPr>
          <w:rFonts w:ascii="宋体" w:eastAsia="宋体" w:hAnsi="宋体" w:cs="Times New Roman"/>
          <w:szCs w:val="21"/>
        </w:rPr>
      </w:pPr>
      <w:r w:rsidRPr="00950AF0">
        <w:rPr>
          <w:rFonts w:ascii="宋体" w:eastAsia="宋体" w:hAnsi="宋体" w:cs="Times New Roman" w:hint="eastAsia"/>
          <w:szCs w:val="21"/>
        </w:rPr>
        <w:t>E.改革开放和社会主义现代化建设时期</w:t>
      </w:r>
    </w:p>
    <w:p w14:paraId="05335940" w14:textId="77777777" w:rsidR="00950AF0" w:rsidRPr="00950AF0" w:rsidRDefault="00950AF0" w:rsidP="00950AF0">
      <w:pPr>
        <w:rPr>
          <w:rFonts w:ascii="宋体" w:eastAsia="宋体" w:hAnsi="宋体" w:cs="Times New Roman"/>
          <w:b/>
          <w:bCs/>
        </w:rPr>
      </w:pPr>
    </w:p>
    <w:p w14:paraId="1DF38D39" w14:textId="77777777" w:rsidR="00950AF0" w:rsidRPr="00950AF0" w:rsidRDefault="00950AF0" w:rsidP="00336992">
      <w:pPr>
        <w:ind w:left="1265" w:hangingChars="600" w:hanging="1265"/>
        <w:rPr>
          <w:rFonts w:ascii="宋体" w:eastAsia="宋体" w:hAnsi="宋体" w:cs="Times New Roman"/>
        </w:rPr>
      </w:pPr>
      <w:r w:rsidRPr="00950AF0">
        <w:rPr>
          <w:rFonts w:ascii="宋体" w:eastAsia="宋体" w:hAnsi="宋体" w:cs="Times New Roman" w:hint="eastAsia"/>
          <w:b/>
          <w:bCs/>
        </w:rPr>
        <w:t>三、判断题</w:t>
      </w:r>
      <w:r w:rsidRPr="00950AF0">
        <w:rPr>
          <w:rFonts w:ascii="宋体" w:eastAsia="宋体" w:hAnsi="宋体" w:cs="Times New Roman" w:hint="eastAsia"/>
        </w:rPr>
        <w:t>（25-34</w:t>
      </w:r>
      <w:r w:rsidRPr="00950AF0">
        <w:rPr>
          <w:rFonts w:ascii="宋体" w:eastAsia="宋体" w:hAnsi="宋体" w:cs="Times New Roman"/>
          <w:szCs w:val="21"/>
        </w:rPr>
        <w:t>小题</w:t>
      </w:r>
      <w:r w:rsidRPr="00950AF0">
        <w:rPr>
          <w:rFonts w:ascii="宋体" w:eastAsia="宋体" w:hAnsi="宋体" w:cs="Times New Roman" w:hint="eastAsia"/>
          <w:szCs w:val="21"/>
        </w:rPr>
        <w:t>,</w:t>
      </w:r>
      <w:r w:rsidRPr="00950AF0">
        <w:rPr>
          <w:rFonts w:ascii="宋体" w:eastAsia="宋体" w:hAnsi="宋体" w:cs="Times New Roman" w:hint="eastAsia"/>
        </w:rPr>
        <w:t>每小题1分，共10分。）</w:t>
      </w:r>
    </w:p>
    <w:p w14:paraId="237D7430" w14:textId="77777777" w:rsidR="00950AF0" w:rsidRPr="00950AF0" w:rsidRDefault="00950AF0" w:rsidP="00950AF0">
      <w:pPr>
        <w:ind w:left="1260" w:hangingChars="600" w:hanging="1260"/>
        <w:rPr>
          <w:rFonts w:ascii="宋体" w:eastAsia="宋体" w:hAnsi="宋体" w:cs="Times New Roman"/>
          <w:szCs w:val="21"/>
        </w:rPr>
      </w:pPr>
    </w:p>
    <w:p w14:paraId="1EDF1CEC"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25.</w:t>
      </w:r>
      <w:r w:rsidRPr="001E5F08">
        <w:rPr>
          <w:rFonts w:ascii="宋体" w:eastAsia="宋体" w:hAnsi="宋体" w:cs="Times New Roman" w:hint="eastAsia"/>
          <w:color w:val="FF0000"/>
          <w:szCs w:val="21"/>
        </w:rPr>
        <w:t>1841年林则徐组织翻译了</w:t>
      </w:r>
      <w:proofErr w:type="gramStart"/>
      <w:r w:rsidRPr="001E5F08">
        <w:rPr>
          <w:rFonts w:ascii="宋体" w:eastAsia="宋体" w:hAnsi="宋体" w:cs="Times New Roman" w:hint="eastAsia"/>
          <w:color w:val="FF0000"/>
          <w:szCs w:val="21"/>
        </w:rPr>
        <w:t>英国人慕瑞的</w:t>
      </w:r>
      <w:proofErr w:type="gramEnd"/>
      <w:r w:rsidRPr="001E5F08">
        <w:rPr>
          <w:rFonts w:ascii="宋体" w:eastAsia="宋体" w:hAnsi="宋体" w:cs="Times New Roman" w:hint="eastAsia"/>
          <w:color w:val="FF0000"/>
          <w:szCs w:val="21"/>
        </w:rPr>
        <w:t>《地理大全》，编成了《海国图志》。</w:t>
      </w:r>
      <w:r w:rsidRPr="001E5F08">
        <w:rPr>
          <w:rFonts w:ascii="宋体" w:eastAsia="宋体" w:hAnsi="宋体" w:cs="Times New Roman" w:hint="eastAsia"/>
          <w:color w:val="FF0000"/>
        </w:rPr>
        <w:t>×</w:t>
      </w:r>
    </w:p>
    <w:p w14:paraId="70654826"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26.</w:t>
      </w:r>
      <w:r w:rsidRPr="00950AF0">
        <w:rPr>
          <w:rFonts w:ascii="宋体" w:eastAsia="宋体" w:hAnsi="宋体" w:cs="Times New Roman"/>
          <w:szCs w:val="21"/>
        </w:rPr>
        <w:t>《天朝田亩制度》</w:t>
      </w:r>
      <w:r w:rsidRPr="00950AF0">
        <w:rPr>
          <w:rFonts w:ascii="宋体" w:eastAsia="宋体" w:hAnsi="宋体" w:cs="Times New Roman" w:hint="eastAsia"/>
          <w:szCs w:val="21"/>
        </w:rPr>
        <w:t>平均土地方案在太平军占领的地区得到了实施。×</w:t>
      </w:r>
    </w:p>
    <w:p w14:paraId="788DBF68"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27.</w:t>
      </w:r>
      <w:r w:rsidRPr="00950AF0">
        <w:rPr>
          <w:rFonts w:ascii="宋体" w:eastAsia="宋体" w:hAnsi="宋体" w:cs="Times New Roman"/>
          <w:szCs w:val="21"/>
        </w:rPr>
        <w:t>戊戌</w:t>
      </w:r>
      <w:r w:rsidRPr="00950AF0">
        <w:rPr>
          <w:rFonts w:ascii="宋体" w:eastAsia="宋体" w:hAnsi="宋体" w:cs="Times New Roman" w:hint="eastAsia"/>
          <w:szCs w:val="21"/>
        </w:rPr>
        <w:t>维新运动是一场资产阶级性质的政治改革运动。</w:t>
      </w:r>
      <w:r w:rsidRPr="00950AF0">
        <w:rPr>
          <w:rFonts w:ascii="宋体" w:eastAsia="宋体" w:hAnsi="宋体" w:cs="Times New Roman" w:hint="eastAsia"/>
        </w:rPr>
        <w:t>√</w:t>
      </w:r>
    </w:p>
    <w:p w14:paraId="70F4DE4E" w14:textId="77777777" w:rsidR="00950AF0" w:rsidRPr="00950AF0" w:rsidRDefault="00950AF0" w:rsidP="00950AF0">
      <w:pPr>
        <w:widowControl/>
        <w:shd w:val="clear" w:color="auto" w:fill="FFFFFF"/>
        <w:jc w:val="left"/>
        <w:rPr>
          <w:rFonts w:ascii="宋体" w:eastAsia="宋体" w:hAnsi="宋体" w:cs="Arial"/>
          <w:kern w:val="0"/>
          <w:szCs w:val="21"/>
        </w:rPr>
      </w:pPr>
      <w:r w:rsidRPr="00950AF0">
        <w:rPr>
          <w:rFonts w:ascii="宋体" w:eastAsia="宋体" w:hAnsi="宋体" w:cs="Times New Roman" w:hint="eastAsia"/>
          <w:szCs w:val="21"/>
        </w:rPr>
        <w:t>28.南京临时政府是一个资产阶级共和国性质的革命政权。</w:t>
      </w:r>
      <w:r w:rsidRPr="00950AF0">
        <w:rPr>
          <w:rFonts w:ascii="宋体" w:eastAsia="宋体" w:hAnsi="宋体" w:cs="Times New Roman" w:hint="eastAsia"/>
        </w:rPr>
        <w:t>√</w:t>
      </w:r>
      <w:r w:rsidRPr="00950AF0">
        <w:rPr>
          <w:rFonts w:ascii="宋体" w:eastAsia="宋体" w:hAnsi="宋体" w:cs="Arial" w:hint="eastAsia"/>
          <w:kern w:val="0"/>
          <w:szCs w:val="21"/>
        </w:rPr>
        <w:t xml:space="preserve"> </w:t>
      </w:r>
    </w:p>
    <w:p w14:paraId="7D015B55" w14:textId="7132D558"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29.</w:t>
      </w:r>
      <w:r w:rsidRPr="00C14C0E">
        <w:rPr>
          <w:rFonts w:ascii="宋体" w:eastAsia="宋体" w:hAnsi="宋体" w:cs="Times New Roman" w:hint="eastAsia"/>
          <w:color w:val="FF0000"/>
          <w:szCs w:val="21"/>
        </w:rPr>
        <w:t>在国民党政府统治时期,在中国社会经济生活中占优势地位的是官僚资本主义。</w:t>
      </w:r>
      <w:r w:rsidRPr="00C14C0E">
        <w:rPr>
          <w:rFonts w:ascii="宋体" w:eastAsia="宋体" w:hAnsi="宋体" w:cs="Times New Roman" w:hint="eastAsia"/>
          <w:color w:val="FF0000"/>
        </w:rPr>
        <w:t>×</w:t>
      </w:r>
      <w:r w:rsidR="00C14C0E">
        <w:rPr>
          <w:rFonts w:ascii="宋体" w:eastAsia="宋体" w:hAnsi="宋体" w:cs="Times New Roman" w:hint="eastAsia"/>
          <w:color w:val="FF0000"/>
        </w:rPr>
        <w:t>（封建地主经济）</w:t>
      </w:r>
    </w:p>
    <w:p w14:paraId="3819B59B"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30.工人阶级、小资产阶级和资产阶级从五四运动一开始就参加了这场革命运动。</w:t>
      </w:r>
      <w:r w:rsidRPr="00950AF0">
        <w:rPr>
          <w:rFonts w:ascii="宋体" w:eastAsia="宋体" w:hAnsi="宋体" w:cs="Times New Roman" w:hint="eastAsia"/>
        </w:rPr>
        <w:t>×</w:t>
      </w:r>
    </w:p>
    <w:p w14:paraId="4D58BA2C"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31.中国共产党第一次全国代表大会提出了反帝反封建的民主革命纲领。</w:t>
      </w:r>
      <w:r w:rsidRPr="00950AF0">
        <w:rPr>
          <w:rFonts w:ascii="宋体" w:eastAsia="宋体" w:hAnsi="宋体" w:cs="Times New Roman" w:hint="eastAsia"/>
        </w:rPr>
        <w:t>×</w:t>
      </w:r>
    </w:p>
    <w:p w14:paraId="5FEB1308" w14:textId="66BDBC25" w:rsidR="00950AF0" w:rsidRPr="00C14C0E" w:rsidRDefault="00950AF0" w:rsidP="00950AF0">
      <w:pPr>
        <w:rPr>
          <w:rFonts w:ascii="宋体" w:eastAsia="宋体" w:hAnsi="宋体" w:cs="Times New Roman"/>
          <w:color w:val="FF0000"/>
          <w:szCs w:val="21"/>
        </w:rPr>
      </w:pPr>
      <w:r w:rsidRPr="00950AF0">
        <w:rPr>
          <w:rFonts w:ascii="宋体" w:eastAsia="宋体" w:hAnsi="宋体" w:cs="Times New Roman" w:hint="eastAsia"/>
          <w:szCs w:val="21"/>
        </w:rPr>
        <w:t>32.</w:t>
      </w:r>
      <w:r w:rsidRPr="00C14C0E">
        <w:rPr>
          <w:rFonts w:ascii="宋体" w:eastAsia="宋体" w:hAnsi="宋体" w:cs="Times New Roman" w:hint="eastAsia"/>
          <w:color w:val="FF0000"/>
          <w:szCs w:val="21"/>
        </w:rPr>
        <w:t>抗日民族统一战线中的“顽固势力”是指以汪精卫为首的亲日派。</w:t>
      </w:r>
      <w:r w:rsidRPr="00C14C0E">
        <w:rPr>
          <w:rFonts w:ascii="宋体" w:eastAsia="宋体" w:hAnsi="宋体" w:cs="Times New Roman" w:hint="eastAsia"/>
          <w:color w:val="FF0000"/>
        </w:rPr>
        <w:t>×</w:t>
      </w:r>
      <w:r w:rsidR="00C14C0E" w:rsidRPr="00C14C0E">
        <w:rPr>
          <w:rFonts w:ascii="宋体" w:eastAsia="宋体" w:hAnsi="宋体" w:cs="Times New Roman" w:hint="eastAsia"/>
          <w:color w:val="FF0000"/>
        </w:rPr>
        <w:t>（蒋介石为代表的国民党反动派）</w:t>
      </w:r>
    </w:p>
    <w:p w14:paraId="58460D12"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33.抗日战争结束后,美国对华政策是</w:t>
      </w:r>
      <w:r w:rsidRPr="00950AF0">
        <w:rPr>
          <w:rFonts w:ascii="宋体" w:eastAsia="宋体" w:hAnsi="宋体" w:cs="Arial" w:hint="eastAsia"/>
          <w:szCs w:val="21"/>
        </w:rPr>
        <w:t>“实行大规模的军事干涉,帮助国民党消灭共产党</w:t>
      </w:r>
      <w:r w:rsidRPr="00950AF0">
        <w:rPr>
          <w:rFonts w:ascii="宋体" w:eastAsia="宋体" w:hAnsi="宋体" w:cs="Arial"/>
          <w:szCs w:val="21"/>
        </w:rPr>
        <w:t>”</w:t>
      </w:r>
      <w:r w:rsidRPr="00950AF0">
        <w:rPr>
          <w:rFonts w:ascii="宋体" w:eastAsia="宋体" w:hAnsi="宋体" w:cs="Times New Roman" w:hint="eastAsia"/>
          <w:szCs w:val="21"/>
        </w:rPr>
        <w:t>。</w:t>
      </w:r>
      <w:r w:rsidRPr="00950AF0">
        <w:rPr>
          <w:rFonts w:ascii="宋体" w:eastAsia="宋体" w:hAnsi="宋体" w:cs="Times New Roman" w:hint="eastAsia"/>
        </w:rPr>
        <w:t xml:space="preserve"> ×</w:t>
      </w:r>
    </w:p>
    <w:p w14:paraId="12704C59"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34.</w:t>
      </w:r>
      <w:r w:rsidRPr="00950AF0">
        <w:rPr>
          <w:rFonts w:ascii="宋体" w:eastAsia="宋体" w:hAnsi="宋体" w:cs="Times New Roman"/>
          <w:szCs w:val="21"/>
        </w:rPr>
        <w:t>社会主义改造</w:t>
      </w:r>
      <w:r w:rsidRPr="00950AF0">
        <w:rPr>
          <w:rFonts w:ascii="宋体" w:eastAsia="宋体" w:hAnsi="宋体" w:cs="Times New Roman" w:hint="eastAsia"/>
          <w:szCs w:val="21"/>
        </w:rPr>
        <w:t>是中国历史上最伟大</w:t>
      </w:r>
      <w:r w:rsidRPr="00950AF0">
        <w:rPr>
          <w:rFonts w:ascii="宋体" w:eastAsia="宋体" w:hAnsi="宋体" w:cs="Arial"/>
          <w:szCs w:val="21"/>
        </w:rPr>
        <w:t>、</w:t>
      </w:r>
      <w:r w:rsidRPr="00950AF0">
        <w:rPr>
          <w:rFonts w:ascii="宋体" w:eastAsia="宋体" w:hAnsi="宋体" w:cs="Times New Roman" w:hint="eastAsia"/>
          <w:szCs w:val="21"/>
        </w:rPr>
        <w:t>最深刻的社会变革,因此,不存在任何缺点和错误</w:t>
      </w:r>
      <w:r w:rsidRPr="00950AF0">
        <w:rPr>
          <w:rFonts w:ascii="宋体" w:eastAsia="宋体" w:hAnsi="宋体" w:cs="Arial"/>
          <w:szCs w:val="21"/>
        </w:rPr>
        <w:t>。</w:t>
      </w:r>
      <w:r w:rsidRPr="00950AF0">
        <w:rPr>
          <w:rFonts w:ascii="宋体" w:eastAsia="宋体" w:hAnsi="宋体" w:cs="Times New Roman" w:hint="eastAsia"/>
        </w:rPr>
        <w:t>×</w:t>
      </w:r>
    </w:p>
    <w:p w14:paraId="792DBFE1" w14:textId="77777777" w:rsidR="00950AF0" w:rsidRPr="00950AF0" w:rsidRDefault="00950AF0" w:rsidP="00950AF0">
      <w:pPr>
        <w:rPr>
          <w:rFonts w:ascii="宋体" w:eastAsia="宋体" w:hAnsi="宋体" w:cs="Times New Roman"/>
          <w:b/>
          <w:bCs/>
        </w:rPr>
      </w:pPr>
    </w:p>
    <w:p w14:paraId="6B271ADD" w14:textId="77777777" w:rsidR="00950AF0" w:rsidRPr="00950AF0" w:rsidRDefault="00950AF0" w:rsidP="00950AF0">
      <w:pPr>
        <w:rPr>
          <w:rFonts w:ascii="宋体" w:eastAsia="宋体" w:hAnsi="宋体" w:cs="Times New Roman"/>
        </w:rPr>
      </w:pPr>
      <w:r w:rsidRPr="00950AF0">
        <w:rPr>
          <w:rFonts w:ascii="宋体" w:eastAsia="宋体" w:hAnsi="宋体" w:cs="Times New Roman" w:hint="eastAsia"/>
          <w:b/>
          <w:bCs/>
        </w:rPr>
        <w:t>四、简答题</w:t>
      </w:r>
      <w:r w:rsidRPr="00950AF0">
        <w:rPr>
          <w:rFonts w:ascii="宋体" w:eastAsia="宋体" w:hAnsi="宋体" w:cs="Times New Roman" w:hint="eastAsia"/>
        </w:rPr>
        <w:t>（35-38</w:t>
      </w:r>
      <w:r w:rsidRPr="00950AF0">
        <w:rPr>
          <w:rFonts w:ascii="宋体" w:eastAsia="宋体" w:hAnsi="宋体" w:cs="Times New Roman"/>
          <w:szCs w:val="21"/>
        </w:rPr>
        <w:t>小题</w:t>
      </w:r>
      <w:r w:rsidRPr="00950AF0">
        <w:rPr>
          <w:rFonts w:ascii="宋体" w:eastAsia="宋体" w:hAnsi="宋体" w:cs="Times New Roman" w:hint="eastAsia"/>
          <w:szCs w:val="21"/>
        </w:rPr>
        <w:t>,</w:t>
      </w:r>
      <w:r w:rsidRPr="00950AF0">
        <w:rPr>
          <w:rFonts w:ascii="宋体" w:eastAsia="宋体" w:hAnsi="宋体" w:cs="Times New Roman" w:hint="eastAsia"/>
        </w:rPr>
        <w:t>每小题7分，共28分。将答案写在答题卷指定位置）</w:t>
      </w:r>
    </w:p>
    <w:p w14:paraId="563E8180"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35</w:t>
      </w:r>
      <w:r w:rsidRPr="00950AF0">
        <w:rPr>
          <w:rFonts w:ascii="宋体" w:eastAsia="宋体" w:hAnsi="宋体" w:cs="Times New Roman"/>
          <w:b/>
          <w:szCs w:val="21"/>
        </w:rPr>
        <w:t>.简述</w:t>
      </w:r>
      <w:r w:rsidRPr="00950AF0">
        <w:rPr>
          <w:rFonts w:ascii="宋体" w:eastAsia="宋体" w:hAnsi="宋体" w:cs="Times New Roman" w:hint="eastAsia"/>
          <w:b/>
          <w:szCs w:val="21"/>
        </w:rPr>
        <w:t>“百日维新</w:t>
      </w:r>
      <w:r w:rsidRPr="00950AF0">
        <w:rPr>
          <w:rFonts w:ascii="宋体" w:eastAsia="宋体" w:hAnsi="宋体" w:cs="Times New Roman"/>
          <w:b/>
          <w:szCs w:val="21"/>
        </w:rPr>
        <w:t>”的主要内容。</w:t>
      </w:r>
    </w:p>
    <w:p w14:paraId="36FAF706" w14:textId="77777777" w:rsidR="00950AF0" w:rsidRPr="00950AF0" w:rsidRDefault="00950AF0" w:rsidP="00950AF0">
      <w:pPr>
        <w:ind w:leftChars="50" w:left="105"/>
        <w:rPr>
          <w:rFonts w:ascii="宋体" w:eastAsia="宋体" w:hAnsi="宋体" w:cs="Times New Roman"/>
          <w:color w:val="FF0000"/>
          <w:szCs w:val="21"/>
        </w:rPr>
      </w:pPr>
      <w:r w:rsidRPr="00950AF0">
        <w:rPr>
          <w:rFonts w:ascii="宋体" w:eastAsia="宋体" w:hAnsi="宋体" w:cs="Times New Roman" w:hint="eastAsia"/>
          <w:color w:val="FF0000"/>
          <w:szCs w:val="21"/>
        </w:rPr>
        <w:t>答：（书上的内容太多，有三、四百字，此内容是精简版，</w:t>
      </w:r>
      <w:proofErr w:type="gramStart"/>
      <w:r w:rsidRPr="00950AF0">
        <w:rPr>
          <w:rFonts w:ascii="宋体" w:eastAsia="宋体" w:hAnsi="宋体" w:cs="Times New Roman" w:hint="eastAsia"/>
          <w:color w:val="FF0000"/>
          <w:szCs w:val="21"/>
        </w:rPr>
        <w:t>仅适简答题</w:t>
      </w:r>
      <w:proofErr w:type="gramEnd"/>
      <w:r w:rsidRPr="00950AF0">
        <w:rPr>
          <w:rFonts w:ascii="宋体" w:eastAsia="宋体" w:hAnsi="宋体" w:cs="Times New Roman" w:hint="eastAsia"/>
          <w:color w:val="FF0000"/>
          <w:szCs w:val="21"/>
        </w:rPr>
        <w:t>，原文请参考书本p52）</w:t>
      </w:r>
    </w:p>
    <w:p w14:paraId="54E36DC1" w14:textId="77777777" w:rsidR="00950AF0" w:rsidRPr="00950AF0" w:rsidRDefault="00950AF0" w:rsidP="00950AF0">
      <w:pPr>
        <w:ind w:leftChars="50" w:left="105"/>
        <w:rPr>
          <w:rFonts w:ascii="宋体" w:eastAsia="宋体" w:hAnsi="宋体" w:cs="Times New Roman"/>
          <w:color w:val="FF0000"/>
          <w:szCs w:val="21"/>
        </w:rPr>
      </w:pPr>
      <w:r w:rsidRPr="00950AF0">
        <w:rPr>
          <w:rFonts w:ascii="宋体" w:eastAsia="宋体" w:hAnsi="宋体" w:cs="Times New Roman"/>
          <w:color w:val="FF0000"/>
          <w:szCs w:val="21"/>
        </w:rPr>
        <w:t>经济上，设立农工商局、路矿总局，提倡开办实业；修筑铁路，开采矿藏；组织商会；改革财政。政治上，广开言路，允许士民上书言。</w:t>
      </w:r>
      <w:r w:rsidRPr="00950AF0">
        <w:rPr>
          <w:rFonts w:ascii="宋体" w:eastAsia="宋体" w:hAnsi="宋体" w:cs="Times New Roman" w:hint="eastAsia"/>
          <w:color w:val="FF0000"/>
          <w:szCs w:val="21"/>
        </w:rPr>
        <w:t>军事上,</w:t>
      </w:r>
      <w:r w:rsidRPr="00950AF0">
        <w:rPr>
          <w:rFonts w:ascii="宋体" w:eastAsia="宋体" w:hAnsi="宋体" w:cs="Times New Roman"/>
          <w:color w:val="FF0000"/>
          <w:szCs w:val="21"/>
        </w:rPr>
        <w:t>裁汰绿营，编练新军。文化上，废八股，兴西学；创办京师大学堂；设译书局，派留学生；奖励科学著作和发明</w:t>
      </w:r>
      <w:r w:rsidRPr="00950AF0">
        <w:rPr>
          <w:rFonts w:ascii="宋体" w:eastAsia="宋体" w:hAnsi="宋体" w:cs="Times New Roman" w:hint="eastAsia"/>
          <w:color w:val="FF0000"/>
          <w:szCs w:val="21"/>
        </w:rPr>
        <w:t>。</w:t>
      </w:r>
    </w:p>
    <w:p w14:paraId="33F67761" w14:textId="77777777" w:rsidR="00950AF0" w:rsidRPr="00950AF0" w:rsidRDefault="00950AF0" w:rsidP="00950AF0">
      <w:pPr>
        <w:ind w:leftChars="50" w:left="105"/>
        <w:rPr>
          <w:rFonts w:ascii="宋体" w:eastAsia="宋体" w:hAnsi="宋体" w:cs="Times New Roman"/>
          <w:color w:val="FF0000"/>
          <w:szCs w:val="21"/>
        </w:rPr>
      </w:pPr>
      <w:r w:rsidRPr="00950AF0">
        <w:rPr>
          <w:rFonts w:ascii="宋体" w:eastAsia="宋体" w:hAnsi="宋体" w:cs="Times New Roman" w:hint="eastAsia"/>
          <w:color w:val="FF0000"/>
          <w:szCs w:val="21"/>
        </w:rPr>
        <w:t>【附最精简版：</w:t>
      </w:r>
      <w:r w:rsidRPr="00950AF0">
        <w:rPr>
          <w:rFonts w:ascii="宋体" w:eastAsia="宋体" w:hAnsi="宋体" w:cs="Times New Roman"/>
          <w:color w:val="FF0000"/>
          <w:szCs w:val="21"/>
        </w:rPr>
        <w:t>经济上，发展农工商业</w:t>
      </w:r>
      <w:r w:rsidRPr="00950AF0">
        <w:rPr>
          <w:rFonts w:ascii="宋体" w:eastAsia="宋体" w:hAnsi="宋体" w:cs="Times New Roman" w:hint="eastAsia"/>
          <w:color w:val="FF0000"/>
          <w:szCs w:val="21"/>
        </w:rPr>
        <w:t>。</w:t>
      </w:r>
      <w:r w:rsidRPr="00950AF0">
        <w:rPr>
          <w:rFonts w:ascii="宋体" w:eastAsia="宋体" w:hAnsi="宋体" w:cs="Times New Roman"/>
          <w:color w:val="FF0000"/>
          <w:szCs w:val="21"/>
        </w:rPr>
        <w:t>军事上，驯练新式陆海军</w:t>
      </w:r>
      <w:r w:rsidRPr="00950AF0">
        <w:rPr>
          <w:rFonts w:ascii="宋体" w:eastAsia="宋体" w:hAnsi="宋体" w:cs="Times New Roman" w:hint="eastAsia"/>
          <w:color w:val="FF0000"/>
          <w:szCs w:val="21"/>
        </w:rPr>
        <w:t>。</w:t>
      </w:r>
      <w:r w:rsidRPr="00950AF0">
        <w:rPr>
          <w:rFonts w:ascii="宋体" w:eastAsia="宋体" w:hAnsi="宋体" w:cs="Times New Roman"/>
          <w:color w:val="FF0000"/>
          <w:szCs w:val="21"/>
        </w:rPr>
        <w:t>政治上，开放言论</w:t>
      </w:r>
      <w:r w:rsidRPr="00950AF0">
        <w:rPr>
          <w:rFonts w:ascii="宋体" w:eastAsia="宋体" w:hAnsi="宋体" w:cs="Times New Roman" w:hint="eastAsia"/>
          <w:color w:val="FF0000"/>
          <w:szCs w:val="21"/>
        </w:rPr>
        <w:t>。</w:t>
      </w:r>
      <w:r w:rsidRPr="00950AF0">
        <w:rPr>
          <w:rFonts w:ascii="宋体" w:eastAsia="宋体" w:hAnsi="宋体" w:cs="Times New Roman"/>
          <w:color w:val="FF0000"/>
          <w:szCs w:val="21"/>
        </w:rPr>
        <w:t>文化上，废八股，兴西学</w:t>
      </w:r>
      <w:r w:rsidRPr="00950AF0">
        <w:rPr>
          <w:rFonts w:ascii="宋体" w:eastAsia="宋体" w:hAnsi="宋体" w:cs="Times New Roman" w:hint="eastAsia"/>
          <w:color w:val="FF0000"/>
          <w:szCs w:val="21"/>
        </w:rPr>
        <w:t>。】</w:t>
      </w:r>
    </w:p>
    <w:p w14:paraId="114E9E28"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36.中国民族资本主义经济的发展受到哪些阻碍?</w:t>
      </w:r>
    </w:p>
    <w:p w14:paraId="101616D0"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hint="eastAsia"/>
          <w:szCs w:val="21"/>
        </w:rPr>
        <w:t xml:space="preserve">  </w:t>
      </w:r>
      <w:r w:rsidRPr="00950AF0">
        <w:rPr>
          <w:rFonts w:ascii="宋体" w:eastAsia="宋体" w:hAnsi="宋体" w:cs="Times New Roman"/>
          <w:color w:val="FF0000"/>
          <w:szCs w:val="21"/>
        </w:rPr>
        <w:t>(1)先天不足：资金准备不足，缺乏原始积累；技术和人才准备不足，从手工劳动直接进入机器大生产，存在技术和人才上的空白；思想准备不足，中国传统的重农轻商、重义轻利等观念的消积影响。</w:t>
      </w:r>
      <w:r w:rsidRPr="00950AF0">
        <w:rPr>
          <w:rFonts w:ascii="宋体" w:eastAsia="宋体" w:hAnsi="宋体" w:cs="Times New Roman"/>
          <w:color w:val="FF0000"/>
          <w:szCs w:val="21"/>
        </w:rPr>
        <w:br/>
        <w:t>(2)后天畸形：面临四大障碍——外国资本主义的破坏，封建主义的阻碍，自然经济的阻碍、官僚资本主义的压榨。</w:t>
      </w:r>
      <w:r w:rsidRPr="00950AF0">
        <w:rPr>
          <w:rFonts w:ascii="宋体" w:eastAsia="宋体" w:hAnsi="宋体" w:cs="Times New Roman"/>
          <w:color w:val="FF0000"/>
          <w:szCs w:val="21"/>
        </w:rPr>
        <w:br/>
        <w:t>(3)缺乏正确的道路，安定的环境。</w:t>
      </w:r>
    </w:p>
    <w:p w14:paraId="3A75D878"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37.简述中国早期马克思主义思想运动的特点。</w:t>
      </w:r>
    </w:p>
    <w:p w14:paraId="55FE4231"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kern w:val="0"/>
          <w:szCs w:val="21"/>
        </w:rPr>
      </w:pPr>
      <w:r w:rsidRPr="00950AF0">
        <w:rPr>
          <w:rFonts w:ascii="宋体" w:eastAsia="宋体" w:hAnsi="宋体" w:cs="Times New Roman" w:hint="eastAsia"/>
          <w:szCs w:val="21"/>
        </w:rPr>
        <w:t xml:space="preserve">   答：</w:t>
      </w:r>
      <w:r w:rsidRPr="00950AF0">
        <w:rPr>
          <w:rFonts w:ascii="宋体" w:eastAsia="宋体" w:hAnsi="宋体" w:cs="Arial"/>
          <w:color w:val="FF0000"/>
          <w:kern w:val="0"/>
          <w:szCs w:val="21"/>
        </w:rPr>
        <w:t xml:space="preserve">1重视全面地把握马克思主义的科学体系及其革命立场，明确而坚决地同第二国际的修正主义划清界限。 这说明，中国的马克思主义思想运动一开始就坚持了马克思主义的革命原则和正确方向。 </w:t>
      </w:r>
    </w:p>
    <w:p w14:paraId="163E4066" w14:textId="77777777" w:rsidR="00950AF0" w:rsidRPr="00950AF0" w:rsidRDefault="00950AF0" w:rsidP="00950AF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宋体" w:eastAsia="宋体" w:hAnsi="宋体" w:cs="Arial"/>
          <w:color w:val="FF0000"/>
          <w:kern w:val="0"/>
          <w:szCs w:val="21"/>
        </w:rPr>
      </w:pPr>
      <w:r w:rsidRPr="00950AF0">
        <w:rPr>
          <w:rFonts w:ascii="宋体" w:eastAsia="宋体" w:hAnsi="宋体" w:cs="Arial"/>
          <w:color w:val="FF0000"/>
          <w:kern w:val="0"/>
          <w:szCs w:val="21"/>
        </w:rPr>
        <w:lastRenderedPageBreak/>
        <w:t xml:space="preserve">2注意从中国的实际出发，学习、运用马克思主义的理论。 中国的先进分子一旦学得马克思主义，就主张运用它去研究和解决中国面临的实际问题。这说明，中国早期的马克思主义者已经在实际上初步形成了马克思主义应当与中国实际相结合的思想，尽管当时还没有这样明确地提出这个命题。 </w:t>
      </w:r>
    </w:p>
    <w:p w14:paraId="6D39406D"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宋体"/>
          <w:color w:val="FF0000"/>
          <w:kern w:val="0"/>
          <w:szCs w:val="21"/>
        </w:rPr>
        <w:t>3提出了知识分子应当同劳动群众相结合的思想。 李大钊指出，“我们很盼望知识阶级作民众的先驱，民众作知识阶级的后盾”。知识阶级的意义，就是忠于民众、作民众的先驱者。尽管当时到工人中去的知识分子为数不多，但这毕竟是一个重要的开端，它预示着先进的知识分子应当遵循的新方向和应当走的新道路。</w:t>
      </w:r>
    </w:p>
    <w:p w14:paraId="4869785A"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38.抗战初期</w:t>
      </w:r>
      <w:r w:rsidRPr="00950AF0">
        <w:rPr>
          <w:rFonts w:ascii="宋体" w:eastAsia="宋体" w:hAnsi="宋体" w:cs="Times New Roman"/>
          <w:b/>
          <w:szCs w:val="21"/>
        </w:rPr>
        <w:t>国民党正面战场失利的原因是什么？</w:t>
      </w:r>
    </w:p>
    <w:p w14:paraId="113AFE1F" w14:textId="77777777" w:rsidR="00950AF0" w:rsidRPr="00950AF0" w:rsidRDefault="00950AF0" w:rsidP="00950AF0">
      <w:pPr>
        <w:widowControl/>
        <w:spacing w:line="402" w:lineRule="atLeast"/>
        <w:jc w:val="left"/>
        <w:rPr>
          <w:rFonts w:ascii="宋体" w:eastAsia="宋体" w:hAnsi="宋体" w:cs="Arial"/>
          <w:color w:val="FF0000"/>
          <w:kern w:val="0"/>
          <w:szCs w:val="21"/>
        </w:rPr>
      </w:pPr>
      <w:r w:rsidRPr="00950AF0">
        <w:rPr>
          <w:rFonts w:ascii="宋体" w:eastAsia="宋体" w:hAnsi="宋体" w:cs="Arial"/>
          <w:color w:val="FF0000"/>
          <w:kern w:val="0"/>
          <w:szCs w:val="21"/>
        </w:rPr>
        <w:t>客观原因，是由于在敌我力量对比上，日军占很大的优势；</w:t>
      </w:r>
    </w:p>
    <w:p w14:paraId="1F33B48B" w14:textId="77777777" w:rsidR="00950AF0" w:rsidRPr="00950AF0" w:rsidRDefault="00950AF0" w:rsidP="00950AF0">
      <w:pPr>
        <w:widowControl/>
        <w:spacing w:line="402" w:lineRule="atLeast"/>
        <w:jc w:val="left"/>
        <w:rPr>
          <w:rFonts w:ascii="宋体" w:eastAsia="宋体" w:hAnsi="宋体" w:cs="Arial"/>
          <w:color w:val="FF0000"/>
          <w:kern w:val="0"/>
          <w:szCs w:val="21"/>
        </w:rPr>
      </w:pPr>
      <w:r w:rsidRPr="00950AF0">
        <w:rPr>
          <w:rFonts w:ascii="宋体" w:eastAsia="宋体" w:hAnsi="宋体" w:cs="Arial"/>
          <w:color w:val="FF0000"/>
          <w:kern w:val="0"/>
          <w:szCs w:val="21"/>
        </w:rPr>
        <w:t>主观原因，则是国民党战略指导方针上的失误；</w:t>
      </w:r>
    </w:p>
    <w:p w14:paraId="1DA204B3" w14:textId="77777777" w:rsidR="00950AF0" w:rsidRPr="00950AF0" w:rsidRDefault="00950AF0" w:rsidP="00950AF0">
      <w:pPr>
        <w:widowControl/>
        <w:spacing w:line="402" w:lineRule="atLeast"/>
        <w:jc w:val="left"/>
        <w:rPr>
          <w:rFonts w:ascii="宋体" w:eastAsia="宋体" w:hAnsi="宋体" w:cs="Arial"/>
          <w:color w:val="FF0000"/>
          <w:kern w:val="0"/>
          <w:szCs w:val="21"/>
        </w:rPr>
      </w:pPr>
      <w:r w:rsidRPr="00950AF0">
        <w:rPr>
          <w:rFonts w:ascii="宋体" w:eastAsia="宋体" w:hAnsi="宋体" w:cs="Arial"/>
          <w:color w:val="FF0000"/>
          <w:kern w:val="0"/>
          <w:szCs w:val="21"/>
        </w:rPr>
        <w:t>在战略战术上，没有采取积极防御的方针；</w:t>
      </w:r>
    </w:p>
    <w:p w14:paraId="6B9B1673"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hint="eastAsia"/>
          <w:color w:val="FF0000"/>
          <w:szCs w:val="21"/>
        </w:rPr>
        <w:t>这与国民政府战略指导方针的错误有直接关系。蒋介石在决心抗战的同时，又害怕群众的广泛动员可能危及自身的统治，实行的是片面抗战的路线，将希望单纯地寄托在政府和正规军的抵抗上，在战略战术上，没有采取积极防御的方针。</w:t>
      </w:r>
    </w:p>
    <w:p w14:paraId="37B9284C"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b/>
          <w:szCs w:val="21"/>
        </w:rPr>
        <w:t>五</w:t>
      </w:r>
      <w:r w:rsidRPr="00950AF0">
        <w:rPr>
          <w:rFonts w:ascii="宋体" w:eastAsia="宋体" w:hAnsi="宋体" w:cs="Times New Roman"/>
          <w:b/>
          <w:szCs w:val="21"/>
        </w:rPr>
        <w:t>、论述题</w:t>
      </w:r>
      <w:r w:rsidRPr="00950AF0">
        <w:rPr>
          <w:rFonts w:ascii="宋体" w:eastAsia="宋体" w:hAnsi="宋体" w:cs="Times New Roman" w:hint="eastAsia"/>
          <w:szCs w:val="21"/>
        </w:rPr>
        <w:t>（39</w:t>
      </w:r>
      <w:r w:rsidRPr="00950AF0">
        <w:rPr>
          <w:rFonts w:ascii="宋体" w:eastAsia="宋体" w:hAnsi="宋体" w:cs="Times New Roman"/>
          <w:szCs w:val="21"/>
        </w:rPr>
        <w:t>小题</w:t>
      </w:r>
      <w:r w:rsidRPr="00950AF0">
        <w:rPr>
          <w:rFonts w:ascii="宋体" w:eastAsia="宋体" w:hAnsi="宋体" w:cs="Times New Roman" w:hint="eastAsia"/>
          <w:szCs w:val="21"/>
        </w:rPr>
        <w:t>,共15分。将答案写在答题卷指定位置）</w:t>
      </w:r>
    </w:p>
    <w:p w14:paraId="554BC273"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39.</w:t>
      </w:r>
      <w:r w:rsidRPr="00950AF0">
        <w:rPr>
          <w:rFonts w:ascii="宋体" w:eastAsia="宋体" w:hAnsi="宋体" w:cs="Times New Roman"/>
          <w:b/>
          <w:szCs w:val="21"/>
        </w:rPr>
        <w:t>为什么说中华人民共和国成立开创了中国历史的新纪元</w:t>
      </w:r>
      <w:r w:rsidRPr="00950AF0">
        <w:rPr>
          <w:rFonts w:ascii="宋体" w:eastAsia="宋体" w:hAnsi="宋体" w:cs="Times New Roman" w:hint="eastAsia"/>
          <w:b/>
          <w:szCs w:val="21"/>
        </w:rPr>
        <w:t>？</w:t>
      </w:r>
    </w:p>
    <w:p w14:paraId="566FA39F"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答：中华人民共和国是工人阶级领导的、以工农联盟为基础的人民民主专政的国家。它的成立，宣告中国人民当家作主的时代已经到来，中国历史由此开辟了一个新纪元。</w:t>
      </w:r>
    </w:p>
    <w:p w14:paraId="13E4EF8B"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第一，    帝国主义列强压迫中国、奴役中国人民历史由此结束，中华民族一洗尽百年来蒙受的屈辱，开始以崭新的姿态自立于世界民族之林。占人类总数四分之一的中国人从此站起来了。</w:t>
      </w:r>
    </w:p>
    <w:p w14:paraId="50C666BC"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第二，    本国封建主义、官僚资本主义统治的历史从此结束，长期以来受尽压迫和欺凌的广大人民在政治上翻了身，第一次成为新社会、新国家的主人。一个真正属于人民的共和国建立起来了。</w:t>
      </w:r>
    </w:p>
    <w:p w14:paraId="66601FD3"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第三，    军阀割据、战乱频繁、匪患不断的历史由此结束，国家基本统一，民族团结，社会政治局面趋向稳定，各民族人民开始过上安居乐业的生活。人民可以集中力量从事经济、政治、文化、社会等方面建设的时期开始到来了。</w:t>
      </w:r>
    </w:p>
    <w:p w14:paraId="10B1C037"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第四，    为实现由新民主主义向社会主义的过渡，并在社会主义的道路上实现中华民族的伟大复兴，创造了前提条件。</w:t>
      </w:r>
    </w:p>
    <w:p w14:paraId="0E27BA4D"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第五，    中国共产党成为全国范围内的执政党。它可以运用国家政权凝聚和调集全国力量，巩固民族独立和人民解放的成果，解放并发展社会生产力，以造福于各族人民，造福于整个中华民族。</w:t>
      </w:r>
    </w:p>
    <w:p w14:paraId="2522D7EB" w14:textId="77777777" w:rsidR="00950AF0" w:rsidRPr="00950AF0" w:rsidRDefault="00950AF0" w:rsidP="00950AF0">
      <w:pPr>
        <w:ind w:firstLineChars="50" w:firstLine="105"/>
        <w:rPr>
          <w:rFonts w:ascii="宋体" w:eastAsia="宋体" w:hAnsi="宋体" w:cs="Times New Roman"/>
          <w:color w:val="FF0000"/>
          <w:szCs w:val="21"/>
        </w:rPr>
      </w:pPr>
      <w:r w:rsidRPr="00950AF0">
        <w:rPr>
          <w:rFonts w:ascii="宋体" w:eastAsia="宋体" w:hAnsi="宋体" w:cs="Times New Roman" w:hint="eastAsia"/>
          <w:color w:val="FF0000"/>
          <w:szCs w:val="21"/>
        </w:rPr>
        <w:t xml:space="preserve">  总之，中华人民共和国的成立，标志着中国的新民主主义革命取得了基本的胜利，标志着半殖民地半封建社会的结束和新民主主义社会在全国范围内的建立。这是马克思主义同中国十佳</w:t>
      </w:r>
      <w:proofErr w:type="gramStart"/>
      <w:r w:rsidRPr="00950AF0">
        <w:rPr>
          <w:rFonts w:ascii="宋体" w:eastAsia="宋体" w:hAnsi="宋体" w:cs="Times New Roman" w:hint="eastAsia"/>
          <w:color w:val="FF0000"/>
          <w:szCs w:val="21"/>
        </w:rPr>
        <w:t>相接户</w:t>
      </w:r>
      <w:proofErr w:type="gramEnd"/>
      <w:r w:rsidRPr="00950AF0">
        <w:rPr>
          <w:rFonts w:ascii="宋体" w:eastAsia="宋体" w:hAnsi="宋体" w:cs="Times New Roman" w:hint="eastAsia"/>
          <w:color w:val="FF0000"/>
          <w:szCs w:val="21"/>
        </w:rPr>
        <w:t>的伟大胜利。近代以来中国面临的第一项历史任务，即求得民族独立和人民解放的任务基本上完成了；这就为实现第二项历史任务，即实现国家的繁荣富强和人民的共同富裕，创造了前提，开辟了道路。</w:t>
      </w:r>
    </w:p>
    <w:p w14:paraId="44C211D6" w14:textId="77777777" w:rsidR="00950AF0" w:rsidRPr="00950AF0" w:rsidRDefault="00950AF0" w:rsidP="00950AF0">
      <w:pPr>
        <w:rPr>
          <w:rFonts w:ascii="宋体" w:eastAsia="宋体" w:hAnsi="宋体" w:cs="Times New Roman"/>
          <w:szCs w:val="21"/>
        </w:rPr>
      </w:pPr>
    </w:p>
    <w:p w14:paraId="643312CF" w14:textId="77777777" w:rsidR="00950AF0" w:rsidRPr="00950AF0" w:rsidRDefault="00950AF0" w:rsidP="00950AF0">
      <w:pPr>
        <w:ind w:left="1476" w:hangingChars="700" w:hanging="1476"/>
        <w:rPr>
          <w:rFonts w:ascii="宋体" w:eastAsia="宋体" w:hAnsi="宋体" w:cs="Times New Roman"/>
          <w:szCs w:val="21"/>
        </w:rPr>
      </w:pPr>
      <w:r w:rsidRPr="00950AF0">
        <w:rPr>
          <w:rFonts w:ascii="宋体" w:eastAsia="宋体" w:hAnsi="宋体" w:cs="Times New Roman" w:hint="eastAsia"/>
          <w:b/>
          <w:szCs w:val="21"/>
        </w:rPr>
        <w:t>六</w:t>
      </w:r>
      <w:r w:rsidRPr="00950AF0">
        <w:rPr>
          <w:rFonts w:ascii="宋体" w:eastAsia="宋体" w:hAnsi="宋体" w:cs="Times New Roman"/>
          <w:b/>
          <w:szCs w:val="21"/>
        </w:rPr>
        <w:t>、</w:t>
      </w:r>
      <w:r w:rsidRPr="00950AF0">
        <w:rPr>
          <w:rFonts w:ascii="宋体" w:eastAsia="宋体" w:hAnsi="宋体" w:cs="Times New Roman" w:hint="eastAsia"/>
          <w:b/>
          <w:szCs w:val="21"/>
        </w:rPr>
        <w:t>材料分析题</w:t>
      </w:r>
      <w:r w:rsidRPr="00950AF0">
        <w:rPr>
          <w:rFonts w:ascii="宋体" w:eastAsia="宋体" w:hAnsi="宋体" w:cs="Times New Roman" w:hint="eastAsia"/>
          <w:szCs w:val="21"/>
        </w:rPr>
        <w:t>(40</w:t>
      </w:r>
      <w:r w:rsidRPr="00950AF0">
        <w:rPr>
          <w:rFonts w:ascii="宋体" w:eastAsia="宋体" w:hAnsi="宋体" w:cs="Times New Roman"/>
          <w:szCs w:val="21"/>
        </w:rPr>
        <w:t>小题，共</w:t>
      </w:r>
      <w:r w:rsidRPr="00950AF0">
        <w:rPr>
          <w:rFonts w:ascii="宋体" w:eastAsia="宋体" w:hAnsi="宋体" w:cs="Times New Roman" w:hint="eastAsia"/>
          <w:szCs w:val="21"/>
        </w:rPr>
        <w:t>15</w:t>
      </w:r>
      <w:r w:rsidRPr="00950AF0">
        <w:rPr>
          <w:rFonts w:ascii="宋体" w:eastAsia="宋体" w:hAnsi="宋体" w:cs="Times New Roman"/>
          <w:szCs w:val="21"/>
        </w:rPr>
        <w:t>分。要求结合所学知识分析材料回答问题。将答案写在答题</w:t>
      </w:r>
      <w:r w:rsidRPr="00950AF0">
        <w:rPr>
          <w:rFonts w:ascii="宋体" w:eastAsia="宋体" w:hAnsi="宋体" w:cs="Times New Roman" w:hint="eastAsia"/>
          <w:szCs w:val="21"/>
        </w:rPr>
        <w:t>卷</w:t>
      </w:r>
      <w:r w:rsidRPr="00950AF0">
        <w:rPr>
          <w:rFonts w:ascii="宋体" w:eastAsia="宋体" w:hAnsi="宋体" w:cs="Times New Roman"/>
          <w:szCs w:val="21"/>
        </w:rPr>
        <w:t>指</w:t>
      </w:r>
    </w:p>
    <w:p w14:paraId="166587C3" w14:textId="77777777" w:rsidR="00950AF0" w:rsidRPr="00950AF0" w:rsidRDefault="00950AF0" w:rsidP="00950AF0">
      <w:pPr>
        <w:ind w:left="1470" w:hangingChars="700" w:hanging="1470"/>
        <w:rPr>
          <w:rFonts w:ascii="宋体" w:eastAsia="宋体" w:hAnsi="宋体" w:cs="Times New Roman"/>
          <w:szCs w:val="21"/>
        </w:rPr>
      </w:pPr>
      <w:r w:rsidRPr="00950AF0">
        <w:rPr>
          <w:rFonts w:ascii="宋体" w:eastAsia="宋体" w:hAnsi="宋体" w:cs="Times New Roman"/>
          <w:szCs w:val="21"/>
        </w:rPr>
        <w:t>定位置。</w:t>
      </w:r>
      <w:r w:rsidRPr="00950AF0">
        <w:rPr>
          <w:rFonts w:ascii="宋体" w:eastAsia="宋体" w:hAnsi="宋体" w:cs="Times New Roman" w:hint="eastAsia"/>
          <w:szCs w:val="21"/>
        </w:rPr>
        <w:t>)</w:t>
      </w:r>
    </w:p>
    <w:p w14:paraId="50160148" w14:textId="77777777" w:rsidR="00950AF0" w:rsidRPr="00950AF0" w:rsidRDefault="00950AF0" w:rsidP="00950AF0">
      <w:pPr>
        <w:ind w:left="1470" w:hangingChars="700" w:hanging="1470"/>
        <w:rPr>
          <w:rFonts w:ascii="宋体" w:eastAsia="宋体" w:hAnsi="宋体" w:cs="Times New Roman"/>
          <w:szCs w:val="21"/>
        </w:rPr>
      </w:pPr>
      <w:r w:rsidRPr="00950AF0">
        <w:rPr>
          <w:rFonts w:ascii="宋体" w:eastAsia="宋体" w:hAnsi="宋体" w:cs="Times New Roman" w:hint="eastAsia"/>
          <w:szCs w:val="21"/>
        </w:rPr>
        <w:t>40.材料(1)：</w:t>
      </w:r>
    </w:p>
    <w:p w14:paraId="773BFEE5" w14:textId="77777777" w:rsidR="00950AF0" w:rsidRPr="00950AF0" w:rsidRDefault="00950AF0" w:rsidP="00950AF0">
      <w:pPr>
        <w:ind w:firstLineChars="150" w:firstLine="315"/>
        <w:rPr>
          <w:rFonts w:ascii="宋体" w:eastAsia="宋体" w:hAnsi="宋体" w:cs="Times New Roman"/>
          <w:szCs w:val="21"/>
        </w:rPr>
      </w:pPr>
      <w:r w:rsidRPr="00950AF0">
        <w:rPr>
          <w:rFonts w:ascii="宋体" w:eastAsia="宋体" w:hAnsi="宋体" w:cs="Times New Roman"/>
          <w:szCs w:val="21"/>
        </w:rPr>
        <w:lastRenderedPageBreak/>
        <w:t>关于近年以来，时常讨论之“瓜分中国”一事，若以该国现刻武备之虚弱，财源之枯竭，政</w:t>
      </w:r>
      <w:proofErr w:type="gramStart"/>
      <w:r w:rsidRPr="00950AF0">
        <w:rPr>
          <w:rFonts w:ascii="宋体" w:eastAsia="宋体" w:hAnsi="宋体" w:cs="Times New Roman"/>
          <w:szCs w:val="21"/>
        </w:rPr>
        <w:t>象</w:t>
      </w:r>
      <w:proofErr w:type="gramEnd"/>
      <w:r w:rsidRPr="00950AF0">
        <w:rPr>
          <w:rFonts w:ascii="宋体" w:eastAsia="宋体" w:hAnsi="宋体" w:cs="Times New Roman"/>
          <w:szCs w:val="21"/>
        </w:rPr>
        <w:t>之纷乱而论，实为一个千载难得之实行瓜分时机。…但余对于此事，却认为绝对不能实现。英国极不愿意法国进据云南，日本占领福建。日本方面对于德国之据有山东，则认为危险万分。各国方面对于英人之垄断长江，认为势难坐视。至于美国方面，更早已决定，反对一切瓜分之举。俄国方面若能听其独占满洲，毫不加以阻扰，则该国对于他国之实行瓜分中国，当可袖手旁观，盖彼固深信，各国对于此事，彼此之间必将发生无限纠葛故也。因此之故，急欲促现瓜分一事，实系毫无益处之举。</w:t>
      </w:r>
    </w:p>
    <w:p w14:paraId="53AE8BEE" w14:textId="77777777" w:rsidR="00950AF0" w:rsidRPr="00950AF0" w:rsidRDefault="00950AF0" w:rsidP="00950AF0">
      <w:pPr>
        <w:widowControl/>
        <w:snapToGrid w:val="0"/>
        <w:ind w:leftChars="1828" w:left="3839" w:firstLineChars="250" w:firstLine="525"/>
        <w:rPr>
          <w:rFonts w:ascii="宋体" w:eastAsia="宋体" w:hAnsi="宋体" w:cs="宋体"/>
          <w:kern w:val="0"/>
          <w:szCs w:val="21"/>
        </w:rPr>
      </w:pPr>
      <w:r w:rsidRPr="00950AF0">
        <w:rPr>
          <w:rFonts w:ascii="宋体" w:eastAsia="宋体" w:hAnsi="宋体" w:cs="宋体" w:hint="eastAsia"/>
          <w:kern w:val="0"/>
          <w:szCs w:val="21"/>
        </w:rPr>
        <w:t>─《瓦德西拳乱笔记》（1901年2月3日）</w:t>
      </w:r>
    </w:p>
    <w:p w14:paraId="6A3B034C" w14:textId="77777777" w:rsidR="00950AF0" w:rsidRPr="00950AF0" w:rsidRDefault="00950AF0" w:rsidP="00950AF0">
      <w:pPr>
        <w:widowControl/>
        <w:snapToGrid w:val="0"/>
        <w:ind w:firstLineChars="2100" w:firstLine="4410"/>
        <w:rPr>
          <w:rFonts w:ascii="宋体" w:eastAsia="宋体" w:hAnsi="宋体" w:cs="宋体"/>
          <w:kern w:val="0"/>
          <w:szCs w:val="21"/>
        </w:rPr>
      </w:pPr>
      <w:r w:rsidRPr="00950AF0">
        <w:rPr>
          <w:rFonts w:ascii="宋体" w:eastAsia="宋体" w:hAnsi="宋体" w:cs="宋体" w:hint="eastAsia"/>
          <w:kern w:val="0"/>
          <w:szCs w:val="21"/>
        </w:rPr>
        <w:t>录自中国通史参考资料·近代部分</w:t>
      </w:r>
      <w:proofErr w:type="gramStart"/>
      <w:r w:rsidRPr="00950AF0">
        <w:rPr>
          <w:rFonts w:ascii="宋体" w:eastAsia="宋体" w:hAnsi="宋体" w:cs="宋体" w:hint="eastAsia"/>
          <w:kern w:val="0"/>
          <w:szCs w:val="21"/>
        </w:rPr>
        <w:t>》</w:t>
      </w:r>
      <w:proofErr w:type="gramEnd"/>
      <w:r w:rsidRPr="00950AF0">
        <w:rPr>
          <w:rFonts w:ascii="宋体" w:eastAsia="宋体" w:hAnsi="宋体" w:cs="宋体" w:hint="eastAsia"/>
          <w:kern w:val="0"/>
          <w:szCs w:val="21"/>
        </w:rPr>
        <w:t>下册</w:t>
      </w:r>
    </w:p>
    <w:p w14:paraId="74FA72A4" w14:textId="77777777" w:rsidR="00950AF0" w:rsidRPr="00950AF0" w:rsidRDefault="00950AF0" w:rsidP="00950AF0">
      <w:pPr>
        <w:rPr>
          <w:rFonts w:ascii="宋体" w:eastAsia="宋体" w:hAnsi="宋体" w:cs="Times New Roman"/>
          <w:szCs w:val="21"/>
        </w:rPr>
      </w:pPr>
      <w:r w:rsidRPr="00950AF0">
        <w:rPr>
          <w:rFonts w:ascii="宋体" w:eastAsia="宋体" w:hAnsi="宋体" w:cs="Times New Roman" w:hint="eastAsia"/>
          <w:szCs w:val="21"/>
        </w:rPr>
        <w:t>材料</w:t>
      </w:r>
      <w:r w:rsidRPr="00950AF0">
        <w:rPr>
          <w:rFonts w:ascii="宋体" w:eastAsia="宋体" w:hAnsi="宋体" w:cs="Times New Roman"/>
          <w:szCs w:val="21"/>
        </w:rPr>
        <w:t>（2）</w:t>
      </w:r>
      <w:r w:rsidRPr="00950AF0">
        <w:rPr>
          <w:rFonts w:ascii="宋体" w:eastAsia="宋体" w:hAnsi="宋体" w:cs="Times New Roman" w:hint="eastAsia"/>
          <w:szCs w:val="21"/>
        </w:rPr>
        <w:t>：</w:t>
      </w:r>
    </w:p>
    <w:p w14:paraId="470CFD55" w14:textId="77777777" w:rsidR="00950AF0" w:rsidRPr="00950AF0" w:rsidRDefault="00950AF0" w:rsidP="00950AF0">
      <w:pPr>
        <w:ind w:firstLineChars="50" w:firstLine="105"/>
        <w:rPr>
          <w:rFonts w:ascii="宋体" w:eastAsia="宋体" w:hAnsi="宋体" w:cs="Times New Roman"/>
          <w:szCs w:val="21"/>
        </w:rPr>
      </w:pPr>
      <w:r w:rsidRPr="00950AF0">
        <w:rPr>
          <w:rFonts w:ascii="宋体" w:eastAsia="宋体" w:hAnsi="宋体" w:cs="Times New Roman" w:hint="eastAsia"/>
          <w:szCs w:val="21"/>
        </w:rPr>
        <w:t xml:space="preserve"> “吾人对于中国群众，不能视为已成衰弱无德行之人；彼等在实际上，尚含有无限蓬勃之生气，……至于中国所有好战精神，尚未完全丧失，可与此次‘拳民运动’中见之。在山东直隶两省内，至少当有十万人数，加入此项运动。彼等之败，只是由于武装不良之故。</w:t>
      </w:r>
    </w:p>
    <w:p w14:paraId="585F742E" w14:textId="77777777" w:rsidR="00950AF0" w:rsidRPr="00950AF0" w:rsidRDefault="00950AF0" w:rsidP="00950AF0">
      <w:pPr>
        <w:tabs>
          <w:tab w:val="left" w:pos="5220"/>
        </w:tabs>
        <w:ind w:firstLineChars="100" w:firstLine="210"/>
        <w:rPr>
          <w:rFonts w:ascii="宋体" w:eastAsia="宋体" w:hAnsi="宋体" w:cs="Times New Roman"/>
          <w:szCs w:val="21"/>
        </w:rPr>
      </w:pPr>
      <w:r w:rsidRPr="00950AF0">
        <w:rPr>
          <w:rFonts w:ascii="宋体" w:eastAsia="宋体" w:hAnsi="宋体" w:cs="Times New Roman"/>
          <w:szCs w:val="21"/>
        </w:rPr>
        <w:t>…</w:t>
      </w:r>
    </w:p>
    <w:p w14:paraId="60F8DB6E" w14:textId="77777777" w:rsidR="00950AF0" w:rsidRPr="00950AF0" w:rsidRDefault="00950AF0" w:rsidP="00950AF0">
      <w:pPr>
        <w:ind w:firstLineChars="100" w:firstLine="210"/>
        <w:rPr>
          <w:rFonts w:ascii="宋体" w:eastAsia="宋体" w:hAnsi="宋体" w:cs="Times New Roman"/>
          <w:szCs w:val="21"/>
        </w:rPr>
      </w:pPr>
      <w:r w:rsidRPr="00950AF0">
        <w:rPr>
          <w:rFonts w:ascii="宋体" w:eastAsia="宋体" w:hAnsi="宋体" w:cs="Times New Roman" w:hint="eastAsia"/>
          <w:szCs w:val="21"/>
        </w:rPr>
        <w:t>“世人动辄相语，谓取此州略彼地，视外人统治其亿万众庶之事，若</w:t>
      </w:r>
      <w:proofErr w:type="gramStart"/>
      <w:r w:rsidRPr="00950AF0">
        <w:rPr>
          <w:rFonts w:ascii="宋体" w:eastAsia="宋体" w:hAnsi="宋体" w:cs="Times New Roman" w:hint="eastAsia"/>
          <w:szCs w:val="21"/>
        </w:rPr>
        <w:t>础嗟</w:t>
      </w:r>
      <w:proofErr w:type="gramEnd"/>
      <w:r w:rsidRPr="00950AF0">
        <w:rPr>
          <w:rFonts w:ascii="宋体" w:eastAsia="宋体" w:hAnsi="宋体" w:cs="Times New Roman" w:hint="eastAsia"/>
          <w:szCs w:val="21"/>
        </w:rPr>
        <w:t>可立办者，然实则无论欧美日本各国，皆无此脑力与兵力，可以统治此天下生灵之四分之一也。……兹瓜分</w:t>
      </w:r>
      <w:proofErr w:type="gramStart"/>
      <w:r w:rsidRPr="00950AF0">
        <w:rPr>
          <w:rFonts w:ascii="宋体" w:eastAsia="宋体" w:hAnsi="宋体" w:cs="Times New Roman" w:hint="eastAsia"/>
          <w:szCs w:val="21"/>
        </w:rPr>
        <w:t>一</w:t>
      </w:r>
      <w:proofErr w:type="gramEnd"/>
      <w:r w:rsidRPr="00950AF0">
        <w:rPr>
          <w:rFonts w:ascii="宋体" w:eastAsia="宋体" w:hAnsi="宋体" w:cs="Times New Roman" w:hint="eastAsia"/>
          <w:szCs w:val="21"/>
        </w:rPr>
        <w:t>事实为下策”</w:t>
      </w:r>
    </w:p>
    <w:p w14:paraId="4606F92E" w14:textId="77777777" w:rsidR="00950AF0" w:rsidRPr="00950AF0" w:rsidRDefault="00950AF0" w:rsidP="00950AF0">
      <w:pPr>
        <w:ind w:firstLineChars="1450" w:firstLine="3045"/>
        <w:rPr>
          <w:rFonts w:ascii="宋体" w:eastAsia="宋体" w:hAnsi="宋体" w:cs="Times New Roman"/>
          <w:szCs w:val="21"/>
        </w:rPr>
      </w:pPr>
      <w:r w:rsidRPr="00950AF0">
        <w:rPr>
          <w:rFonts w:ascii="宋体" w:eastAsia="宋体" w:hAnsi="宋体" w:cs="Times New Roman" w:hint="eastAsia"/>
          <w:szCs w:val="21"/>
        </w:rPr>
        <w:t>--林华国《历史的真相——义和团运动的史实及其再认识》</w:t>
      </w:r>
    </w:p>
    <w:p w14:paraId="14923AF9" w14:textId="77777777" w:rsidR="00950AF0" w:rsidRPr="00950AF0" w:rsidRDefault="00950AF0" w:rsidP="00950AF0">
      <w:pPr>
        <w:ind w:firstLineChars="2000" w:firstLine="4200"/>
        <w:rPr>
          <w:rFonts w:ascii="宋体" w:eastAsia="宋体" w:hAnsi="宋体" w:cs="Times New Roman"/>
          <w:szCs w:val="21"/>
        </w:rPr>
      </w:pPr>
      <w:r w:rsidRPr="00950AF0">
        <w:rPr>
          <w:rFonts w:ascii="宋体" w:eastAsia="宋体" w:hAnsi="宋体" w:cs="Times New Roman" w:hint="eastAsia"/>
          <w:szCs w:val="21"/>
        </w:rPr>
        <w:t>“赫德、瓦德西关于义和团运动言论摘编”</w:t>
      </w:r>
    </w:p>
    <w:p w14:paraId="48ED0D17" w14:textId="77777777" w:rsidR="00950AF0" w:rsidRPr="00950AF0" w:rsidRDefault="00950AF0" w:rsidP="00950AF0">
      <w:pPr>
        <w:rPr>
          <w:rFonts w:ascii="宋体" w:eastAsia="宋体" w:hAnsi="宋体" w:cs="Times New Roman"/>
          <w:b/>
          <w:szCs w:val="21"/>
        </w:rPr>
      </w:pPr>
      <w:r w:rsidRPr="00950AF0">
        <w:rPr>
          <w:rFonts w:ascii="宋体" w:eastAsia="宋体" w:hAnsi="宋体" w:cs="Times New Roman" w:hint="eastAsia"/>
          <w:b/>
          <w:szCs w:val="21"/>
        </w:rPr>
        <w:t>回答问题：</w:t>
      </w:r>
    </w:p>
    <w:p w14:paraId="491C12C2" w14:textId="77777777" w:rsidR="00950AF0" w:rsidRPr="00950AF0" w:rsidRDefault="00950AF0" w:rsidP="00950AF0">
      <w:pPr>
        <w:numPr>
          <w:ilvl w:val="0"/>
          <w:numId w:val="7"/>
        </w:numPr>
        <w:rPr>
          <w:rFonts w:ascii="宋体" w:eastAsia="宋体" w:hAnsi="宋体" w:cs="Times New Roman"/>
          <w:b/>
          <w:szCs w:val="21"/>
        </w:rPr>
      </w:pPr>
      <w:r w:rsidRPr="00950AF0">
        <w:rPr>
          <w:rFonts w:ascii="宋体" w:eastAsia="宋体" w:hAnsi="宋体" w:cs="Times New Roman" w:hint="eastAsia"/>
          <w:b/>
          <w:szCs w:val="21"/>
        </w:rPr>
        <w:t>材料(1)反映了19世纪末</w:t>
      </w:r>
      <w:r w:rsidRPr="00950AF0">
        <w:rPr>
          <w:rFonts w:ascii="宋体" w:eastAsia="宋体" w:hAnsi="宋体" w:cs="Times New Roman"/>
          <w:b/>
          <w:szCs w:val="21"/>
        </w:rPr>
        <w:t>20世纪初</w:t>
      </w:r>
      <w:r w:rsidRPr="00950AF0">
        <w:rPr>
          <w:rFonts w:ascii="宋体" w:eastAsia="宋体" w:hAnsi="宋体" w:cs="Times New Roman" w:hint="eastAsia"/>
          <w:b/>
          <w:szCs w:val="21"/>
        </w:rPr>
        <w:t>西方殖民列强侵略中国的何种情形?</w:t>
      </w:r>
    </w:p>
    <w:p w14:paraId="5508696D" w14:textId="77777777" w:rsidR="00950AF0" w:rsidRPr="00950AF0" w:rsidRDefault="00950AF0" w:rsidP="00950AF0">
      <w:pPr>
        <w:numPr>
          <w:ilvl w:val="0"/>
          <w:numId w:val="7"/>
        </w:numPr>
        <w:rPr>
          <w:rFonts w:ascii="宋体" w:eastAsia="宋体" w:hAnsi="宋体" w:cs="Times New Roman"/>
          <w:b/>
          <w:szCs w:val="21"/>
        </w:rPr>
      </w:pPr>
      <w:r w:rsidRPr="00950AF0">
        <w:rPr>
          <w:rFonts w:ascii="宋体" w:eastAsia="宋体" w:hAnsi="宋体" w:cs="Times New Roman" w:hint="eastAsia"/>
          <w:b/>
          <w:szCs w:val="21"/>
        </w:rPr>
        <w:t>分析</w:t>
      </w:r>
      <w:r w:rsidRPr="00950AF0">
        <w:rPr>
          <w:rFonts w:ascii="宋体" w:eastAsia="宋体" w:hAnsi="宋体" w:cs="Times New Roman"/>
          <w:b/>
          <w:szCs w:val="21"/>
        </w:rPr>
        <w:t>19世纪末20世纪初帝国主义瓜分中国的图谋没能实现的原因</w:t>
      </w:r>
      <w:r w:rsidRPr="00950AF0">
        <w:rPr>
          <w:rFonts w:ascii="宋体" w:eastAsia="宋体" w:hAnsi="宋体" w:cs="Times New Roman" w:hint="eastAsia"/>
          <w:b/>
          <w:szCs w:val="21"/>
        </w:rPr>
        <w:t>。</w:t>
      </w:r>
    </w:p>
    <w:p w14:paraId="3EC16958" w14:textId="77777777" w:rsidR="00950AF0" w:rsidRPr="00950AF0" w:rsidRDefault="00950AF0" w:rsidP="00950AF0">
      <w:pPr>
        <w:numPr>
          <w:ilvl w:val="0"/>
          <w:numId w:val="7"/>
        </w:numPr>
        <w:rPr>
          <w:rFonts w:ascii="宋体" w:eastAsia="宋体" w:hAnsi="宋体" w:cs="Times New Roman"/>
          <w:b/>
          <w:szCs w:val="21"/>
        </w:rPr>
      </w:pPr>
      <w:r w:rsidRPr="00950AF0">
        <w:rPr>
          <w:rFonts w:ascii="宋体" w:eastAsia="宋体" w:hAnsi="宋体" w:cs="Arial" w:hint="eastAsia"/>
          <w:b/>
          <w:szCs w:val="21"/>
        </w:rPr>
        <w:t>简评</w:t>
      </w:r>
      <w:r w:rsidRPr="00950AF0">
        <w:rPr>
          <w:rFonts w:ascii="宋体" w:eastAsia="宋体" w:hAnsi="宋体" w:cs="Arial"/>
          <w:b/>
          <w:szCs w:val="21"/>
        </w:rPr>
        <w:t>约</w:t>
      </w:r>
      <w:proofErr w:type="gramStart"/>
      <w:r w:rsidRPr="00950AF0">
        <w:rPr>
          <w:rFonts w:ascii="宋体" w:eastAsia="宋体" w:hAnsi="宋体" w:cs="Arial"/>
          <w:b/>
          <w:szCs w:val="21"/>
        </w:rPr>
        <w:t>瑟</w:t>
      </w:r>
      <w:proofErr w:type="gramEnd"/>
      <w:r w:rsidRPr="00950AF0">
        <w:rPr>
          <w:rFonts w:ascii="宋体" w:eastAsia="宋体" w:hAnsi="宋体" w:cs="Arial"/>
          <w:b/>
          <w:szCs w:val="21"/>
        </w:rPr>
        <w:t>夫</w:t>
      </w:r>
      <w:r w:rsidRPr="00950AF0">
        <w:rPr>
          <w:rFonts w:ascii="宋体" w:eastAsia="宋体" w:hAnsi="宋体" w:cs="Arial" w:hint="eastAsia"/>
          <w:b/>
          <w:szCs w:val="21"/>
        </w:rPr>
        <w:t>的</w:t>
      </w:r>
      <w:r w:rsidRPr="00950AF0">
        <w:rPr>
          <w:rFonts w:ascii="宋体" w:eastAsia="宋体" w:hAnsi="宋体" w:cs="Times New Roman" w:hint="eastAsia"/>
          <w:b/>
          <w:szCs w:val="21"/>
        </w:rPr>
        <w:t>“</w:t>
      </w:r>
      <w:r w:rsidRPr="00950AF0">
        <w:rPr>
          <w:rFonts w:ascii="宋体" w:eastAsia="宋体" w:hAnsi="宋体" w:cs="Arial"/>
          <w:b/>
          <w:szCs w:val="21"/>
        </w:rPr>
        <w:t>列强矛盾阻止瓜分中国说</w:t>
      </w:r>
      <w:r w:rsidRPr="00950AF0">
        <w:rPr>
          <w:rFonts w:ascii="宋体" w:eastAsia="宋体" w:hAnsi="宋体" w:cs="Times New Roman" w:hint="eastAsia"/>
          <w:b/>
          <w:szCs w:val="21"/>
        </w:rPr>
        <w:t>”。</w:t>
      </w:r>
    </w:p>
    <w:p w14:paraId="1CF31A48"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（1）答：</w:t>
      </w:r>
    </w:p>
    <w:p w14:paraId="3543F04F" w14:textId="77777777" w:rsidR="00950AF0" w:rsidRPr="00950AF0" w:rsidRDefault="00950AF0" w:rsidP="00950AF0">
      <w:pPr>
        <w:ind w:firstLineChars="200" w:firstLine="420"/>
        <w:rPr>
          <w:rFonts w:ascii="宋体" w:eastAsia="宋体" w:hAnsi="宋体" w:cs="Times New Roman"/>
          <w:color w:val="FF0000"/>
          <w:szCs w:val="21"/>
        </w:rPr>
      </w:pPr>
      <w:r w:rsidRPr="00950AF0">
        <w:rPr>
          <w:rFonts w:ascii="宋体" w:eastAsia="宋体" w:hAnsi="宋体" w:cs="Times New Roman"/>
          <w:color w:val="FF0000"/>
          <w:szCs w:val="21"/>
        </w:rPr>
        <w:t>材料（1）中描写了列强在中国所占有的领土，反映了19世纪末20世纪初西方殖民地列强割占中国大片领土，并且在中国划分势力范围的瓜分中国的情形。</w:t>
      </w:r>
    </w:p>
    <w:p w14:paraId="0A66CA5D" w14:textId="77777777" w:rsidR="00950AF0" w:rsidRPr="00950AF0" w:rsidRDefault="00950AF0" w:rsidP="00950AF0">
      <w:pPr>
        <w:rPr>
          <w:rFonts w:ascii="宋体" w:eastAsia="宋体" w:hAnsi="宋体" w:cs="Times New Roman"/>
          <w:color w:val="FF0000"/>
          <w:szCs w:val="21"/>
        </w:rPr>
      </w:pPr>
    </w:p>
    <w:p w14:paraId="246E0616"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（2）答：</w:t>
      </w:r>
    </w:p>
    <w:p w14:paraId="2BEC4B97" w14:textId="77777777" w:rsidR="00950AF0" w:rsidRPr="00950AF0" w:rsidRDefault="00950AF0" w:rsidP="00950AF0">
      <w:pPr>
        <w:ind w:firstLineChars="200" w:firstLine="420"/>
        <w:rPr>
          <w:rFonts w:ascii="宋体" w:eastAsia="宋体" w:hAnsi="宋体" w:cs="Times New Roman"/>
          <w:color w:val="FF0000"/>
          <w:szCs w:val="21"/>
        </w:rPr>
      </w:pPr>
      <w:r w:rsidRPr="00950AF0">
        <w:rPr>
          <w:rFonts w:ascii="宋体" w:eastAsia="宋体" w:hAnsi="宋体" w:cs="Times New Roman"/>
          <w:color w:val="FF0000"/>
          <w:szCs w:val="21"/>
        </w:rPr>
        <w:t>材料（1）中“英国极不愿意法国进据云南，日本占领福建。日本方面对于德国之据有山东，则认为危险万分。各国方面对于英人之垄断长江，认为势难坐视。”表明瓜分中国图谋没能实现的一个重要原因是帝国主义列强的矛盾和相互制约。</w:t>
      </w:r>
    </w:p>
    <w:p w14:paraId="231CB247" w14:textId="77777777" w:rsidR="00950AF0" w:rsidRPr="00950AF0" w:rsidRDefault="00950AF0" w:rsidP="00950AF0">
      <w:pPr>
        <w:rPr>
          <w:rFonts w:ascii="宋体" w:eastAsia="宋体" w:hAnsi="宋体" w:cs="Times New Roman"/>
          <w:color w:val="FF0000"/>
          <w:szCs w:val="21"/>
        </w:rPr>
      </w:pPr>
    </w:p>
    <w:p w14:paraId="1EF02024"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ab/>
        <w:t>不过，帝国注意列强之间的矛盾和妥协并非瓜分中国的阴谋破产的根本原因。列强不能灭亡和瓜分中国的最根本原因是中华民族进行的不屈不挠的反侵略斗争。</w:t>
      </w:r>
    </w:p>
    <w:p w14:paraId="7D0DD074" w14:textId="77777777" w:rsidR="00950AF0" w:rsidRPr="00950AF0" w:rsidRDefault="00950AF0" w:rsidP="00950AF0">
      <w:pPr>
        <w:rPr>
          <w:rFonts w:ascii="宋体" w:eastAsia="宋体" w:hAnsi="宋体" w:cs="Times New Roman"/>
          <w:color w:val="FF0000"/>
          <w:szCs w:val="21"/>
        </w:rPr>
      </w:pPr>
    </w:p>
    <w:p w14:paraId="1602E801"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ab/>
        <w:t>材料（2）中“至于中国所有好战精神，尚未完全丧失，可与此次‘拳民运动’中见之。”表示了“拳民运动”，即义和团运动中，中国人民表现出了不畏强暴、敢与敌人血战到底的英雄气概，打击和教训了帝国主义者，使它们不敢为所欲为地瓜分中国。</w:t>
      </w:r>
    </w:p>
    <w:p w14:paraId="088B3D91" w14:textId="77777777" w:rsidR="00950AF0" w:rsidRPr="00950AF0" w:rsidRDefault="00950AF0" w:rsidP="00950AF0">
      <w:pPr>
        <w:rPr>
          <w:rFonts w:ascii="宋体" w:eastAsia="宋体" w:hAnsi="宋体" w:cs="Times New Roman"/>
          <w:color w:val="FF0000"/>
          <w:szCs w:val="21"/>
        </w:rPr>
      </w:pPr>
    </w:p>
    <w:p w14:paraId="60C596ED" w14:textId="77777777" w:rsidR="00950AF0" w:rsidRPr="00950AF0" w:rsidRDefault="00950AF0" w:rsidP="00950AF0">
      <w:pPr>
        <w:rPr>
          <w:rFonts w:ascii="宋体" w:eastAsia="宋体" w:hAnsi="宋体" w:cs="Times New Roman"/>
          <w:color w:val="FF0000"/>
          <w:szCs w:val="21"/>
        </w:rPr>
      </w:pPr>
      <w:r w:rsidRPr="00950AF0">
        <w:rPr>
          <w:rFonts w:ascii="宋体" w:eastAsia="宋体" w:hAnsi="宋体" w:cs="Times New Roman"/>
          <w:color w:val="FF0000"/>
          <w:szCs w:val="21"/>
        </w:rPr>
        <w:t>（3）答：</w:t>
      </w:r>
    </w:p>
    <w:p w14:paraId="173BE53B" w14:textId="77777777" w:rsidR="00950AF0" w:rsidRPr="00950AF0" w:rsidRDefault="00950AF0" w:rsidP="00950AF0">
      <w:pPr>
        <w:jc w:val="left"/>
        <w:rPr>
          <w:rFonts w:ascii="宋体" w:eastAsia="宋体" w:hAnsi="宋体" w:cs="Times New Roman"/>
          <w:szCs w:val="21"/>
        </w:rPr>
      </w:pPr>
      <w:r w:rsidRPr="00950AF0">
        <w:rPr>
          <w:rFonts w:ascii="宋体" w:eastAsia="宋体" w:hAnsi="宋体" w:cs="Times New Roman"/>
          <w:color w:val="FF0000"/>
          <w:szCs w:val="21"/>
        </w:rPr>
        <w:t>约</w:t>
      </w:r>
      <w:proofErr w:type="gramStart"/>
      <w:r w:rsidRPr="00950AF0">
        <w:rPr>
          <w:rFonts w:ascii="宋体" w:eastAsia="宋体" w:hAnsi="宋体" w:cs="Times New Roman"/>
          <w:color w:val="FF0000"/>
          <w:szCs w:val="21"/>
        </w:rPr>
        <w:t>瑟</w:t>
      </w:r>
      <w:proofErr w:type="gramEnd"/>
      <w:r w:rsidRPr="00950AF0">
        <w:rPr>
          <w:rFonts w:ascii="宋体" w:eastAsia="宋体" w:hAnsi="宋体" w:cs="Times New Roman"/>
          <w:color w:val="FF0000"/>
          <w:szCs w:val="21"/>
        </w:rPr>
        <w:t>夫的“列强矛盾阻止瓜分中国说”是列强没有能瓜分中国的一个重要原因，但并不是根本原因。因为列强在世界各地争夺殖民地时，都存在着利害冲突。它们或者通过协商，或者直接采取战争的手段还是把非洲、东南亚地区等瓜分了。确切来说，列强的矛盾并没有阻止瓜分中国，只是暂缓了瓜分中国的进度而已。</w:t>
      </w:r>
    </w:p>
    <w:p w14:paraId="6FD5C7D2" w14:textId="77777777" w:rsidR="00950AF0" w:rsidRPr="00950AF0" w:rsidRDefault="00950AF0" w:rsidP="00950AF0">
      <w:pPr>
        <w:rPr>
          <w:rFonts w:asciiTheme="minorEastAsia" w:hAnsiTheme="minorEastAsia" w:cs="Times New Roman"/>
          <w:b/>
          <w:sz w:val="44"/>
          <w:szCs w:val="44"/>
        </w:rPr>
      </w:pPr>
    </w:p>
    <w:sectPr w:rsidR="00950AF0" w:rsidRPr="00950A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28B3B" w14:textId="77777777" w:rsidR="00F46E06" w:rsidRDefault="00F46E06" w:rsidP="0072521C">
      <w:r>
        <w:separator/>
      </w:r>
    </w:p>
  </w:endnote>
  <w:endnote w:type="continuationSeparator" w:id="0">
    <w:p w14:paraId="4CCE23AF" w14:textId="77777777" w:rsidR="00F46E06" w:rsidRDefault="00F46E06" w:rsidP="00725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汉鼎简黑变">
    <w:altName w:val="宋体"/>
    <w:charset w:val="86"/>
    <w:family w:val="auto"/>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0AD2B" w14:textId="77777777" w:rsidR="00F46E06" w:rsidRDefault="00F46E06" w:rsidP="0072521C">
      <w:r>
        <w:separator/>
      </w:r>
    </w:p>
  </w:footnote>
  <w:footnote w:type="continuationSeparator" w:id="0">
    <w:p w14:paraId="61F7CE97" w14:textId="77777777" w:rsidR="00F46E06" w:rsidRDefault="00F46E06" w:rsidP="00725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00000003"/>
    <w:lvl w:ilvl="0">
      <w:start w:val="1"/>
      <w:numFmt w:val="decimal"/>
      <w:lvlText w:val="(%1)"/>
      <w:lvlJc w:val="left"/>
      <w:pPr>
        <w:tabs>
          <w:tab w:val="left" w:pos="360"/>
        </w:tabs>
        <w:ind w:left="360" w:hanging="360"/>
      </w:pPr>
      <w:rPr>
        <w:rFonts w:cs="Times New Roman"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 w15:restartNumberingAfterBreak="0">
    <w:nsid w:val="0000000C"/>
    <w:multiLevelType w:val="singleLevel"/>
    <w:tmpl w:val="0000000C"/>
    <w:lvl w:ilvl="0">
      <w:start w:val="35"/>
      <w:numFmt w:val="decimal"/>
      <w:suff w:val="nothing"/>
      <w:lvlText w:val="%1."/>
      <w:lvlJc w:val="left"/>
    </w:lvl>
  </w:abstractNum>
  <w:abstractNum w:abstractNumId="2" w15:restartNumberingAfterBreak="0">
    <w:nsid w:val="00000011"/>
    <w:multiLevelType w:val="multilevel"/>
    <w:tmpl w:val="00000011"/>
    <w:lvl w:ilvl="0">
      <w:start w:val="1"/>
      <w:numFmt w:val="decimal"/>
      <w:lvlText w:val="(%1)"/>
      <w:lvlJc w:val="left"/>
      <w:pPr>
        <w:tabs>
          <w:tab w:val="left" w:pos="420"/>
        </w:tabs>
        <w:ind w:left="420" w:hanging="42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 w15:restartNumberingAfterBreak="0">
    <w:nsid w:val="284812F4"/>
    <w:multiLevelType w:val="multilevel"/>
    <w:tmpl w:val="284812F4"/>
    <w:lvl w:ilvl="0">
      <w:start w:val="1"/>
      <w:numFmt w:val="decimal"/>
      <w:lvlText w:val="(%1)"/>
      <w:lvlJc w:val="left"/>
      <w:pPr>
        <w:tabs>
          <w:tab w:val="left" w:pos="420"/>
        </w:tabs>
        <w:ind w:left="420" w:hanging="420"/>
      </w:pPr>
      <w:rPr>
        <w:rFonts w:cs="Times New Roman"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15:restartNumberingAfterBreak="0">
    <w:nsid w:val="2DCC397B"/>
    <w:multiLevelType w:val="multilevel"/>
    <w:tmpl w:val="2DCC397B"/>
    <w:lvl w:ilvl="0">
      <w:start w:val="1"/>
      <w:numFmt w:val="decimal"/>
      <w:lvlText w:val="(%1)"/>
      <w:lvlJc w:val="left"/>
      <w:pPr>
        <w:ind w:left="405" w:hanging="40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15:restartNumberingAfterBreak="0">
    <w:nsid w:val="5AC044EA"/>
    <w:multiLevelType w:val="multilevel"/>
    <w:tmpl w:val="5AC044EA"/>
    <w:lvl w:ilvl="0">
      <w:start w:val="1"/>
      <w:numFmt w:val="decimal"/>
      <w:lvlText w:val="(%1)"/>
      <w:lvlJc w:val="left"/>
      <w:pPr>
        <w:tabs>
          <w:tab w:val="left" w:pos="360"/>
        </w:tabs>
        <w:ind w:left="360" w:hanging="360"/>
      </w:pPr>
      <w:rPr>
        <w:rFonts w:cs="Times New Roman"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 w15:restartNumberingAfterBreak="0">
    <w:nsid w:val="7AB376D3"/>
    <w:multiLevelType w:val="multilevel"/>
    <w:tmpl w:val="7AB376D3"/>
    <w:lvl w:ilvl="0">
      <w:start w:val="1"/>
      <w:numFmt w:val="decimal"/>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16cid:durableId="960965369">
    <w:abstractNumId w:val="3"/>
  </w:num>
  <w:num w:numId="2" w16cid:durableId="860972409">
    <w:abstractNumId w:val="2"/>
  </w:num>
  <w:num w:numId="3" w16cid:durableId="428744166">
    <w:abstractNumId w:val="6"/>
  </w:num>
  <w:num w:numId="4" w16cid:durableId="1624649905">
    <w:abstractNumId w:val="0"/>
  </w:num>
  <w:num w:numId="5" w16cid:durableId="818041238">
    <w:abstractNumId w:val="5"/>
  </w:num>
  <w:num w:numId="6" w16cid:durableId="620258543">
    <w:abstractNumId w:val="1"/>
  </w:num>
  <w:num w:numId="7" w16cid:durableId="1650742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DFD"/>
    <w:rsid w:val="00000B1C"/>
    <w:rsid w:val="00051DFD"/>
    <w:rsid w:val="00105CB4"/>
    <w:rsid w:val="001361C2"/>
    <w:rsid w:val="0018066C"/>
    <w:rsid w:val="001E5F08"/>
    <w:rsid w:val="002A5022"/>
    <w:rsid w:val="002B12E1"/>
    <w:rsid w:val="002D0D41"/>
    <w:rsid w:val="00336992"/>
    <w:rsid w:val="0042410B"/>
    <w:rsid w:val="00432660"/>
    <w:rsid w:val="004C663B"/>
    <w:rsid w:val="004E3573"/>
    <w:rsid w:val="005355C6"/>
    <w:rsid w:val="00581742"/>
    <w:rsid w:val="0058768A"/>
    <w:rsid w:val="0059004C"/>
    <w:rsid w:val="005903CF"/>
    <w:rsid w:val="005A2AC2"/>
    <w:rsid w:val="005D064F"/>
    <w:rsid w:val="005F4534"/>
    <w:rsid w:val="006B69F2"/>
    <w:rsid w:val="0072521C"/>
    <w:rsid w:val="007A2D75"/>
    <w:rsid w:val="007F07E1"/>
    <w:rsid w:val="0085730B"/>
    <w:rsid w:val="00891242"/>
    <w:rsid w:val="008A7021"/>
    <w:rsid w:val="00914D61"/>
    <w:rsid w:val="00950AF0"/>
    <w:rsid w:val="00AD462D"/>
    <w:rsid w:val="00BD287B"/>
    <w:rsid w:val="00C14C0E"/>
    <w:rsid w:val="00C72F41"/>
    <w:rsid w:val="00CA4ACC"/>
    <w:rsid w:val="00CD36A9"/>
    <w:rsid w:val="00D13DC0"/>
    <w:rsid w:val="00D957B2"/>
    <w:rsid w:val="00F46E06"/>
    <w:rsid w:val="00F54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2E082"/>
  <w15:chartTrackingRefBased/>
  <w15:docId w15:val="{565F37BA-5FE8-45C4-94A4-4219D946A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AC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521C"/>
    <w:pPr>
      <w:tabs>
        <w:tab w:val="center" w:pos="4153"/>
        <w:tab w:val="right" w:pos="8306"/>
      </w:tabs>
      <w:snapToGrid w:val="0"/>
      <w:jc w:val="center"/>
    </w:pPr>
    <w:rPr>
      <w:sz w:val="18"/>
      <w:szCs w:val="18"/>
    </w:rPr>
  </w:style>
  <w:style w:type="character" w:customStyle="1" w:styleId="a4">
    <w:name w:val="页眉 字符"/>
    <w:basedOn w:val="a0"/>
    <w:link w:val="a3"/>
    <w:uiPriority w:val="99"/>
    <w:rsid w:val="0072521C"/>
    <w:rPr>
      <w:sz w:val="18"/>
      <w:szCs w:val="18"/>
    </w:rPr>
  </w:style>
  <w:style w:type="paragraph" w:styleId="a5">
    <w:name w:val="footer"/>
    <w:basedOn w:val="a"/>
    <w:link w:val="a6"/>
    <w:uiPriority w:val="99"/>
    <w:unhideWhenUsed/>
    <w:rsid w:val="0072521C"/>
    <w:pPr>
      <w:tabs>
        <w:tab w:val="center" w:pos="4153"/>
        <w:tab w:val="right" w:pos="8306"/>
      </w:tabs>
      <w:snapToGrid w:val="0"/>
      <w:jc w:val="left"/>
    </w:pPr>
    <w:rPr>
      <w:sz w:val="18"/>
      <w:szCs w:val="18"/>
    </w:rPr>
  </w:style>
  <w:style w:type="character" w:customStyle="1" w:styleId="a6">
    <w:name w:val="页脚 字符"/>
    <w:basedOn w:val="a0"/>
    <w:link w:val="a5"/>
    <w:uiPriority w:val="99"/>
    <w:rsid w:val="0072521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768148.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baike.baidu.com/view/2587.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baidu.com/view/8484.htm" TargetMode="External"/><Relationship Id="rId5" Type="http://schemas.openxmlformats.org/officeDocument/2006/relationships/footnotes" Target="footnotes.xml"/><Relationship Id="rId10" Type="http://schemas.openxmlformats.org/officeDocument/2006/relationships/hyperlink" Target="http://baike.baidu.com/view/24050.htm" TargetMode="External"/><Relationship Id="rId4" Type="http://schemas.openxmlformats.org/officeDocument/2006/relationships/webSettings" Target="webSettings.xml"/><Relationship Id="rId9" Type="http://schemas.openxmlformats.org/officeDocument/2006/relationships/hyperlink" Target="http://baike.baidu.com/view/2587.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768</TotalTime>
  <Pages>1</Pages>
  <Words>5858</Words>
  <Characters>33397</Characters>
  <Application>Microsoft Office Word</Application>
  <DocSecurity>0</DocSecurity>
  <Lines>278</Lines>
  <Paragraphs>78</Paragraphs>
  <ScaleCrop>false</ScaleCrop>
  <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A15100993069@outlook.com</cp:lastModifiedBy>
  <cp:revision>18</cp:revision>
  <dcterms:created xsi:type="dcterms:W3CDTF">2018-11-28T02:55:00Z</dcterms:created>
  <dcterms:modified xsi:type="dcterms:W3CDTF">2023-06-11T10:10:00Z</dcterms:modified>
</cp:coreProperties>
</file>